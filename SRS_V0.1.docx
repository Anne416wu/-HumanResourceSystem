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spacing w:before="120" w:after="120"/>
        <w:jc w:val="center"/>
        <w:rPr>
          <w:rFonts w:hint="eastAsia"/>
          <w:sz w:val="44"/>
        </w:rPr>
      </w:pPr>
    </w:p>
    <w:p>
      <w:pPr>
        <w:snapToGrid w:val="0"/>
        <w:spacing w:before="120" w:after="120"/>
        <w:jc w:val="center"/>
        <w:rPr>
          <w:rFonts w:hint="eastAsia"/>
          <w:sz w:val="44"/>
        </w:rPr>
      </w:pPr>
      <w:r>
        <w:rPr>
          <w:rFonts w:hint="eastAsia" w:eastAsia="黑体"/>
          <w:sz w:val="48"/>
        </w:rPr>
        <w:t>软件工程课程设计</w:t>
      </w:r>
    </w:p>
    <w:p>
      <w:pPr>
        <w:snapToGrid w:val="0"/>
        <w:spacing w:before="120" w:after="120"/>
        <w:jc w:val="center"/>
        <w:outlineLvl w:val="0"/>
        <w:rPr>
          <w:rFonts w:hint="eastAsia"/>
          <w:sz w:val="44"/>
        </w:rPr>
      </w:pPr>
      <w:r>
        <w:rPr>
          <w:rFonts w:hint="eastAsia"/>
          <w:sz w:val="44"/>
        </w:rPr>
        <w:t>《省人力资源市场数据采集系统项目》</w:t>
      </w:r>
    </w:p>
    <w:p>
      <w:pPr>
        <w:snapToGrid w:val="0"/>
        <w:spacing w:before="120" w:after="120"/>
        <w:jc w:val="center"/>
        <w:outlineLvl w:val="0"/>
        <w:rPr>
          <w:rFonts w:hint="eastAsia"/>
          <w:sz w:val="44"/>
        </w:rPr>
      </w:pPr>
      <w:r>
        <w:rPr>
          <w:rFonts w:hint="eastAsia"/>
          <w:sz w:val="44"/>
        </w:rPr>
        <w:t>软件需求规格说明书</w:t>
      </w:r>
    </w:p>
    <w:p>
      <w:pPr>
        <w:snapToGrid w:val="0"/>
        <w:spacing w:before="120" w:after="120"/>
        <w:jc w:val="both"/>
        <w:rPr>
          <w:rFonts w:hint="eastAsia" w:eastAsia="黑体"/>
          <w:sz w:val="48"/>
        </w:rPr>
      </w:pPr>
    </w:p>
    <w:p>
      <w:pPr>
        <w:snapToGrid w:val="0"/>
        <w:spacing w:before="120" w:after="120"/>
        <w:ind w:firstLine="1440" w:firstLineChars="400"/>
        <w:rPr>
          <w:rFonts w:hint="eastAsia" w:ascii="宋体" w:hAnsi="宋体"/>
          <w:sz w:val="36"/>
        </w:rPr>
      </w:pPr>
      <w:r>
        <w:rPr>
          <w:rFonts w:hint="eastAsia" w:ascii="宋体" w:hAnsi="宋体"/>
          <w:sz w:val="36"/>
        </w:rPr>
        <w:t>设计组学生:</w:t>
      </w:r>
    </w:p>
    <w:p>
      <w:pPr>
        <w:snapToGrid w:val="0"/>
        <w:spacing w:before="120" w:after="120"/>
        <w:ind w:firstLine="2520" w:firstLineChars="700"/>
        <w:rPr>
          <w:rFonts w:hint="eastAsia" w:ascii="宋体" w:hAnsi="宋体"/>
          <w:sz w:val="36"/>
        </w:rPr>
      </w:pPr>
      <w:r>
        <w:rPr>
          <w:rFonts w:hint="eastAsia" w:hAnsi="宋体"/>
          <w:sz w:val="36"/>
          <w:lang w:val="en-US" w:eastAsia="zh-Hans"/>
        </w:rPr>
        <w:t>吴沁璇</w:t>
      </w:r>
      <w:r>
        <w:rPr>
          <w:rFonts w:hint="eastAsia" w:ascii="宋体" w:hAnsi="宋体"/>
          <w:sz w:val="36"/>
        </w:rPr>
        <w:t xml:space="preserve">             </w:t>
      </w:r>
      <w:r>
        <w:rPr>
          <w:rFonts w:hint="default" w:hAnsi="宋体"/>
          <w:sz w:val="36"/>
        </w:rPr>
        <w:t>1120172149</w:t>
      </w:r>
    </w:p>
    <w:p>
      <w:pPr>
        <w:snapToGrid w:val="0"/>
        <w:spacing w:before="120" w:after="120"/>
        <w:ind w:firstLine="2520" w:firstLineChars="700"/>
        <w:rPr>
          <w:rFonts w:hint="eastAsia" w:ascii="宋体" w:hAnsi="宋体"/>
          <w:sz w:val="36"/>
        </w:rPr>
      </w:pPr>
      <w:r>
        <w:rPr>
          <w:rFonts w:hint="eastAsia" w:hAnsi="宋体"/>
          <w:sz w:val="36"/>
          <w:lang w:val="en-US" w:eastAsia="zh-Hans"/>
        </w:rPr>
        <w:t>王晓媛</w:t>
      </w:r>
      <w:r>
        <w:rPr>
          <w:rFonts w:hint="eastAsia" w:ascii="宋体" w:hAnsi="宋体"/>
          <w:sz w:val="36"/>
        </w:rPr>
        <w:t xml:space="preserve">            </w:t>
      </w:r>
      <w:r>
        <w:rPr>
          <w:rFonts w:hint="default" w:hAnsi="宋体"/>
          <w:sz w:val="36"/>
        </w:rPr>
        <w:t xml:space="preserve"> 1120172163</w:t>
      </w:r>
    </w:p>
    <w:p>
      <w:pPr>
        <w:snapToGrid w:val="0"/>
        <w:spacing w:before="120" w:after="120"/>
        <w:ind w:firstLine="2520" w:firstLineChars="700"/>
        <w:rPr>
          <w:rFonts w:hint="default" w:hAnsi="宋体"/>
          <w:sz w:val="36"/>
        </w:rPr>
      </w:pPr>
      <w:r>
        <w:rPr>
          <w:rFonts w:hint="eastAsia" w:hAnsi="宋体"/>
          <w:sz w:val="36"/>
          <w:lang w:val="en-US" w:eastAsia="zh-Hans"/>
        </w:rPr>
        <w:t>刘雅诗</w:t>
      </w:r>
      <w:r>
        <w:rPr>
          <w:rFonts w:hint="eastAsia" w:ascii="宋体" w:hAnsi="宋体"/>
          <w:sz w:val="36"/>
        </w:rPr>
        <w:t xml:space="preserve">             </w:t>
      </w:r>
      <w:r>
        <w:rPr>
          <w:rFonts w:hint="default" w:hAnsi="宋体"/>
          <w:sz w:val="36"/>
        </w:rPr>
        <w:t>1120172729</w:t>
      </w:r>
    </w:p>
    <w:p>
      <w:pPr>
        <w:snapToGrid w:val="0"/>
        <w:spacing w:before="120" w:after="120"/>
        <w:ind w:firstLine="2520" w:firstLineChars="700"/>
        <w:rPr>
          <w:rFonts w:hint="default" w:hAnsi="宋体"/>
          <w:sz w:val="36"/>
        </w:rPr>
      </w:pPr>
      <w:r>
        <w:rPr>
          <w:rFonts w:hint="eastAsia" w:hAnsi="宋体"/>
          <w:sz w:val="36"/>
          <w:lang w:val="en-US" w:eastAsia="zh-Hans"/>
        </w:rPr>
        <w:t>潘天瑶</w:t>
      </w:r>
      <w:r>
        <w:rPr>
          <w:rFonts w:hint="eastAsia" w:ascii="宋体" w:hAnsi="宋体"/>
          <w:sz w:val="36"/>
        </w:rPr>
        <w:t xml:space="preserve">             </w:t>
      </w:r>
      <w:r>
        <w:rPr>
          <w:rFonts w:hint="default" w:hAnsi="宋体"/>
          <w:sz w:val="36"/>
        </w:rPr>
        <w:t>1120173331</w:t>
      </w:r>
    </w:p>
    <w:p>
      <w:pPr>
        <w:snapToGrid w:val="0"/>
        <w:spacing w:before="120" w:after="120"/>
        <w:ind w:firstLine="2520" w:firstLineChars="700"/>
        <w:rPr>
          <w:rFonts w:hint="eastAsia" w:hAnsi="宋体" w:eastAsia="宋体"/>
          <w:sz w:val="36"/>
          <w:lang w:val="en-US" w:eastAsia="zh-Hans"/>
        </w:rPr>
      </w:pPr>
      <w:r>
        <w:rPr>
          <w:rFonts w:hint="eastAsia" w:hAnsi="宋体" w:eastAsia="宋体"/>
          <w:sz w:val="36"/>
          <w:lang w:val="en-US" w:eastAsia="zh-Hans"/>
        </w:rPr>
        <w:t xml:space="preserve">魏斯训             1820171112 </w:t>
      </w:r>
    </w:p>
    <w:p>
      <w:pPr>
        <w:snapToGrid w:val="0"/>
        <w:spacing w:before="120" w:after="120"/>
        <w:jc w:val="center"/>
        <w:rPr>
          <w:rFonts w:hint="eastAsia" w:ascii="宋体" w:hAnsi="宋体"/>
          <w:sz w:val="36"/>
        </w:rPr>
      </w:pPr>
      <w:r>
        <w:rPr>
          <w:rFonts w:hint="eastAsia" w:ascii="宋体" w:hAnsi="宋体"/>
          <w:sz w:val="36"/>
        </w:rPr>
        <w:t>苏尼</w:t>
      </w:r>
      <w:r>
        <w:rPr>
          <w:rFonts w:hint="eastAsia" w:hAnsi="宋体" w:eastAsia="宋体"/>
          <w:sz w:val="36"/>
          <w:lang w:val="en-US" w:eastAsia="zh-Hans"/>
        </w:rPr>
        <w:t xml:space="preserve">             1820171013</w:t>
      </w:r>
    </w:p>
    <w:p>
      <w:pPr>
        <w:snapToGrid w:val="0"/>
        <w:spacing w:before="120" w:after="120"/>
        <w:jc w:val="both"/>
        <w:rPr>
          <w:rFonts w:hint="eastAsia" w:eastAsia="黑体"/>
          <w:sz w:val="36"/>
        </w:rPr>
      </w:pPr>
    </w:p>
    <w:p>
      <w:pPr>
        <w:snapToGrid w:val="0"/>
        <w:spacing w:before="120" w:after="120"/>
        <w:ind w:firstLine="1440" w:firstLineChars="400"/>
        <w:rPr>
          <w:rFonts w:hint="eastAsia" w:ascii="宋体" w:hAnsi="宋体"/>
          <w:sz w:val="36"/>
        </w:rPr>
      </w:pPr>
      <w:r>
        <w:rPr>
          <w:rFonts w:hint="eastAsia" w:ascii="宋体" w:hAnsi="宋体"/>
          <w:sz w:val="36"/>
        </w:rPr>
        <w:t xml:space="preserve">指导教师:  </w:t>
      </w:r>
      <w:r>
        <w:rPr>
          <w:rFonts w:hint="eastAsia" w:hAnsi="宋体"/>
          <w:sz w:val="36"/>
          <w:lang w:val="en-US" w:eastAsia="zh-Hans"/>
        </w:rPr>
        <w:t>闫波</w:t>
      </w:r>
    </w:p>
    <w:p>
      <w:pPr>
        <w:snapToGrid w:val="0"/>
        <w:spacing w:before="120" w:after="120"/>
        <w:ind w:firstLine="1440" w:firstLineChars="400"/>
        <w:rPr>
          <w:rFonts w:hint="eastAsia" w:ascii="宋体" w:hAnsi="宋体"/>
          <w:sz w:val="36"/>
        </w:rPr>
      </w:pPr>
    </w:p>
    <w:p>
      <w:pPr>
        <w:snapToGrid w:val="0"/>
        <w:spacing w:before="120" w:after="120"/>
        <w:ind w:firstLine="1440" w:firstLineChars="400"/>
        <w:rPr>
          <w:rFonts w:hint="eastAsia" w:ascii="宋体" w:hAnsi="宋体"/>
          <w:sz w:val="36"/>
        </w:rPr>
      </w:pPr>
    </w:p>
    <w:p>
      <w:pPr>
        <w:snapToGrid w:val="0"/>
        <w:spacing w:before="120" w:after="120"/>
        <w:jc w:val="center"/>
        <w:rPr>
          <w:rFonts w:hint="eastAsia"/>
          <w:sz w:val="44"/>
        </w:rPr>
      </w:pPr>
      <w:r>
        <w:rPr>
          <w:rFonts w:hint="eastAsia"/>
          <w:sz w:val="44"/>
        </w:rPr>
        <w:t>北京理工大学计算机学院</w:t>
      </w:r>
    </w:p>
    <w:p>
      <w:pPr>
        <w:snapToGrid w:val="0"/>
        <w:spacing w:before="120" w:after="120" w:line="360" w:lineRule="auto"/>
        <w:jc w:val="center"/>
        <w:rPr>
          <w:rFonts w:hint="eastAsia" w:eastAsia="黑体"/>
          <w:sz w:val="48"/>
        </w:rPr>
      </w:pPr>
      <w:r>
        <w:rPr>
          <w:rFonts w:hint="eastAsia"/>
          <w:sz w:val="44"/>
        </w:rPr>
        <w:t>20</w:t>
      </w:r>
      <w:r>
        <w:rPr>
          <w:rFonts w:hint="default"/>
          <w:sz w:val="44"/>
        </w:rPr>
        <w:t>20</w:t>
      </w:r>
      <w:r>
        <w:rPr>
          <w:rFonts w:hint="eastAsia"/>
          <w:sz w:val="44"/>
        </w:rPr>
        <w:t>年1</w:t>
      </w:r>
      <w:r>
        <w:rPr>
          <w:rFonts w:hint="default"/>
          <w:sz w:val="44"/>
        </w:rPr>
        <w:t>1</w:t>
      </w:r>
      <w:r>
        <w:rPr>
          <w:rFonts w:hint="eastAsia"/>
          <w:sz w:val="44"/>
        </w:rPr>
        <w:t>月</w:t>
      </w:r>
    </w:p>
    <w:p>
      <w:pPr>
        <w:pStyle w:val="28"/>
        <w:jc w:val="right"/>
      </w:pPr>
      <w:r>
        <w:br w:type="page"/>
      </w:r>
      <w:r>
        <w:fldChar w:fldCharType="begin"/>
      </w:r>
      <w:r>
        <w:instrText xml:space="preserve"> SUBJECT  \* MERGEFORMAT </w:instrText>
      </w:r>
      <w:r>
        <w:fldChar w:fldCharType="separate"/>
      </w:r>
      <w:r>
        <w:rPr>
          <w:rFonts w:hint="eastAsia"/>
        </w:rPr>
        <w:t>&lt;省</w:t>
      </w:r>
      <w:r>
        <w:t>人力资源</w:t>
      </w:r>
      <w:r>
        <w:rPr>
          <w:rFonts w:hint="eastAsia"/>
        </w:rPr>
        <w:t>市场数据</w:t>
      </w:r>
      <w:r>
        <w:t>采集系统</w:t>
      </w:r>
      <w:r>
        <w:rPr>
          <w:rFonts w:hint="eastAsia"/>
        </w:rPr>
        <w:t xml:space="preserve"> &gt;</w:t>
      </w:r>
      <w:r>
        <w:fldChar w:fldCharType="end"/>
      </w:r>
    </w:p>
    <w:p>
      <w:pPr>
        <w:pStyle w:val="28"/>
        <w:jc w:val="right"/>
      </w:pPr>
      <w:r>
        <w:rPr>
          <w:rFonts w:ascii="Arial" w:hAnsi="Arial"/>
        </w:rPr>
        <w:fldChar w:fldCharType="begin"/>
      </w:r>
      <w:r>
        <w:rPr>
          <w:rFonts w:ascii="Arial" w:hAnsi="Arial"/>
        </w:rPr>
        <w:instrText xml:space="preserve"> TITLE  \* MERGEFORMAT </w:instrText>
      </w:r>
      <w:r>
        <w:rPr>
          <w:rFonts w:ascii="Arial" w:hAnsi="Arial"/>
        </w:rPr>
        <w:fldChar w:fldCharType="separate"/>
      </w:r>
      <w:r>
        <w:rPr>
          <w:rFonts w:hint="eastAsia" w:ascii="Arial" w:hAnsi="Arial"/>
        </w:rPr>
        <w:t>软件需求规格</w:t>
      </w:r>
      <w:r>
        <w:rPr>
          <w:rFonts w:ascii="Arial" w:hAnsi="Arial"/>
        </w:rPr>
        <w:t>说明书</w:t>
      </w:r>
      <w:r>
        <w:rPr>
          <w:rFonts w:ascii="Arial" w:hAnsi="Arial"/>
        </w:rPr>
        <w:fldChar w:fldCharType="end"/>
      </w:r>
    </w:p>
    <w:p/>
    <w:p/>
    <w:p>
      <w:pPr>
        <w:pStyle w:val="28"/>
        <w:jc w:val="right"/>
        <w:rPr>
          <w:sz w:val="28"/>
        </w:rPr>
      </w:pPr>
      <w:r>
        <w:rPr>
          <w:rFonts w:hint="eastAsia"/>
          <w:sz w:val="28"/>
        </w:rPr>
        <w:t>版本</w:t>
      </w:r>
      <w:r>
        <w:rPr>
          <w:rFonts w:ascii="Arial" w:hAnsi="Arial"/>
          <w:sz w:val="28"/>
        </w:rPr>
        <w:t xml:space="preserve"> &lt;1.0&gt;</w:t>
      </w:r>
    </w:p>
    <w:p>
      <w:pPr>
        <w:pStyle w:val="28"/>
        <w:rPr>
          <w:sz w:val="28"/>
        </w:rPr>
      </w:pPr>
    </w:p>
    <w:p>
      <w:pPr>
        <w:jc w:val="right"/>
      </w:pPr>
    </w:p>
    <w:p/>
    <w:p/>
    <w:p>
      <w:pPr>
        <w:pStyle w:val="28"/>
      </w:pPr>
      <w:r>
        <w:br w:type="page"/>
      </w:r>
      <w:r>
        <w:rPr>
          <w:rFonts w:hint="eastAsia"/>
        </w:rPr>
        <w:t>修订历史记录</w:t>
      </w:r>
    </w:p>
    <w:tbl>
      <w:tblPr>
        <w:tblStyle w:val="35"/>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304"/>
        <w:gridCol w:w="1152"/>
        <w:gridCol w:w="3744"/>
        <w:gridCol w:w="2304"/>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c>
          <w:tcPr>
            <w:tcW w:w="2304" w:type="dxa"/>
          </w:tcPr>
          <w:p>
            <w:pPr>
              <w:pStyle w:val="39"/>
              <w:jc w:val="center"/>
              <w:rPr>
                <w:b/>
              </w:rPr>
            </w:pPr>
            <w:r>
              <w:rPr>
                <w:rFonts w:hint="eastAsia"/>
                <w:b/>
              </w:rPr>
              <w:t>日期</w:t>
            </w:r>
          </w:p>
        </w:tc>
        <w:tc>
          <w:tcPr>
            <w:tcW w:w="1152" w:type="dxa"/>
          </w:tcPr>
          <w:p>
            <w:pPr>
              <w:pStyle w:val="39"/>
              <w:jc w:val="center"/>
              <w:rPr>
                <w:b/>
              </w:rPr>
            </w:pPr>
            <w:r>
              <w:rPr>
                <w:rFonts w:hint="eastAsia"/>
                <w:b/>
              </w:rPr>
              <w:t>版本</w:t>
            </w:r>
          </w:p>
        </w:tc>
        <w:tc>
          <w:tcPr>
            <w:tcW w:w="3744" w:type="dxa"/>
          </w:tcPr>
          <w:p>
            <w:pPr>
              <w:pStyle w:val="39"/>
              <w:jc w:val="center"/>
              <w:rPr>
                <w:b/>
              </w:rPr>
            </w:pPr>
            <w:r>
              <w:rPr>
                <w:rFonts w:hint="eastAsia"/>
                <w:b/>
              </w:rPr>
              <w:t>说明</w:t>
            </w:r>
          </w:p>
        </w:tc>
        <w:tc>
          <w:tcPr>
            <w:tcW w:w="2304" w:type="dxa"/>
          </w:tcPr>
          <w:p>
            <w:pPr>
              <w:pStyle w:val="39"/>
              <w:jc w:val="center"/>
              <w:rPr>
                <w:b/>
              </w:rPr>
            </w:pPr>
            <w:r>
              <w:rPr>
                <w:rFonts w:hint="eastAsia"/>
                <w:b/>
              </w:rPr>
              <w:t>作者</w:t>
            </w:r>
          </w:p>
        </w:tc>
      </w:tr>
      <w:tr>
        <w:tc>
          <w:tcPr>
            <w:tcW w:w="2304" w:type="dxa"/>
          </w:tcPr>
          <w:p>
            <w:pPr>
              <w:pStyle w:val="39"/>
            </w:pPr>
            <w:r>
              <w:rPr>
                <w:rFonts w:ascii="Times New Roman"/>
              </w:rPr>
              <w:t>&lt;24/10/2020&gt;</w:t>
            </w:r>
          </w:p>
        </w:tc>
        <w:tc>
          <w:tcPr>
            <w:tcW w:w="1152" w:type="dxa"/>
          </w:tcPr>
          <w:p>
            <w:pPr>
              <w:pStyle w:val="39"/>
            </w:pPr>
            <w:r>
              <w:t>&lt;0.1&gt;</w:t>
            </w:r>
          </w:p>
        </w:tc>
        <w:tc>
          <w:tcPr>
            <w:tcW w:w="3744" w:type="dxa"/>
          </w:tcPr>
          <w:p>
            <w:pPr>
              <w:pStyle w:val="39"/>
            </w:pPr>
            <w:r>
              <w:rPr>
                <w:rFonts w:hint="eastAsia" w:ascii="Times New Roman"/>
                <w:lang w:val="en-US" w:eastAsia="zh-Hans"/>
              </w:rPr>
              <w:t>创建文件</w:t>
            </w:r>
          </w:p>
        </w:tc>
        <w:tc>
          <w:tcPr>
            <w:tcW w:w="2304" w:type="dxa"/>
          </w:tcPr>
          <w:p>
            <w:pPr>
              <w:pStyle w:val="39"/>
            </w:pPr>
            <w:r>
              <w:rPr>
                <w:rFonts w:hint="eastAsia" w:ascii="Times New Roman"/>
                <w:lang w:val="en-US" w:eastAsia="zh-Hans"/>
              </w:rPr>
              <w:t>吴沁璇</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90" w:hRule="atLeast"/>
        </w:trPr>
        <w:tc>
          <w:tcPr>
            <w:tcW w:w="2304" w:type="dxa"/>
          </w:tcPr>
          <w:p>
            <w:pPr>
              <w:pStyle w:val="39"/>
            </w:pPr>
            <w:r>
              <w:t>&lt;26/10/2020&gt;</w:t>
            </w:r>
          </w:p>
        </w:tc>
        <w:tc>
          <w:tcPr>
            <w:tcW w:w="1152" w:type="dxa"/>
          </w:tcPr>
          <w:p>
            <w:pPr>
              <w:pStyle w:val="39"/>
            </w:pPr>
            <w:r>
              <w:t>&lt;0.2&gt;</w:t>
            </w:r>
          </w:p>
        </w:tc>
        <w:tc>
          <w:tcPr>
            <w:tcW w:w="3744" w:type="dxa"/>
          </w:tcPr>
          <w:p>
            <w:pPr>
              <w:pStyle w:val="39"/>
              <w:rPr>
                <w:rFonts w:hint="eastAsia" w:eastAsia="宋体"/>
                <w:lang w:val="en-US" w:eastAsia="zh-Hans"/>
              </w:rPr>
            </w:pPr>
            <w:r>
              <w:rPr>
                <w:rFonts w:hint="eastAsia"/>
                <w:lang w:val="en-US" w:eastAsia="zh-Hans"/>
              </w:rPr>
              <w:t>简介、整体说明、具体需求</w:t>
            </w:r>
          </w:p>
        </w:tc>
        <w:tc>
          <w:tcPr>
            <w:tcW w:w="2304" w:type="dxa"/>
          </w:tcPr>
          <w:p>
            <w:pPr>
              <w:pStyle w:val="39"/>
              <w:rPr>
                <w:rFonts w:hint="eastAsia" w:eastAsia="宋体"/>
                <w:lang w:val="en-US" w:eastAsia="zh-Hans"/>
              </w:rPr>
            </w:pPr>
            <w:r>
              <w:rPr>
                <w:rFonts w:hint="eastAsia"/>
                <w:lang w:val="en-US" w:eastAsia="zh-Hans"/>
              </w:rPr>
              <w:t>吴沁璇</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c>
          <w:tcPr>
            <w:tcW w:w="2304" w:type="dxa"/>
          </w:tcPr>
          <w:p>
            <w:pPr>
              <w:pStyle w:val="39"/>
            </w:pPr>
            <w:r>
              <w:t>&lt;2/11/2020&gt;</w:t>
            </w:r>
          </w:p>
        </w:tc>
        <w:tc>
          <w:tcPr>
            <w:tcW w:w="1152" w:type="dxa"/>
          </w:tcPr>
          <w:p>
            <w:pPr>
              <w:pStyle w:val="39"/>
            </w:pPr>
            <w:r>
              <w:t>&lt;1.0&gt;</w:t>
            </w:r>
          </w:p>
        </w:tc>
        <w:tc>
          <w:tcPr>
            <w:tcW w:w="3744" w:type="dxa"/>
          </w:tcPr>
          <w:p>
            <w:pPr>
              <w:pStyle w:val="39"/>
              <w:rPr>
                <w:rFonts w:hint="eastAsia" w:eastAsia="宋体"/>
                <w:lang w:val="en-US" w:eastAsia="zh-Hans"/>
              </w:rPr>
            </w:pPr>
            <w:r>
              <w:rPr>
                <w:rFonts w:hint="eastAsia"/>
                <w:lang w:val="en-US" w:eastAsia="zh-Hans"/>
              </w:rPr>
              <w:t>具体需求、标识符、交互图</w:t>
            </w:r>
          </w:p>
        </w:tc>
        <w:tc>
          <w:tcPr>
            <w:tcW w:w="2304" w:type="dxa"/>
          </w:tcPr>
          <w:p>
            <w:pPr>
              <w:pStyle w:val="39"/>
              <w:rPr>
                <w:rFonts w:hint="eastAsia"/>
                <w:lang w:val="en-US" w:eastAsia="zh-Hans"/>
              </w:rPr>
            </w:pPr>
            <w:r>
              <w:rPr>
                <w:rFonts w:hint="eastAsia"/>
                <w:lang w:val="en-US" w:eastAsia="zh-Hans"/>
              </w:rPr>
              <w:t>吴沁璇、刘雅诗、潘天瑶、王晓媛、魏斯训</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c>
          <w:tcPr>
            <w:tcW w:w="2304" w:type="dxa"/>
          </w:tcPr>
          <w:p>
            <w:pPr>
              <w:pStyle w:val="39"/>
            </w:pPr>
          </w:p>
        </w:tc>
        <w:tc>
          <w:tcPr>
            <w:tcW w:w="1152" w:type="dxa"/>
          </w:tcPr>
          <w:p>
            <w:pPr>
              <w:pStyle w:val="39"/>
            </w:pPr>
          </w:p>
        </w:tc>
        <w:tc>
          <w:tcPr>
            <w:tcW w:w="3744" w:type="dxa"/>
          </w:tcPr>
          <w:p>
            <w:pPr>
              <w:pStyle w:val="39"/>
            </w:pPr>
          </w:p>
        </w:tc>
        <w:tc>
          <w:tcPr>
            <w:tcW w:w="2304" w:type="dxa"/>
          </w:tcPr>
          <w:p>
            <w:pPr>
              <w:pStyle w:val="39"/>
            </w:pPr>
          </w:p>
        </w:tc>
      </w:tr>
    </w:tbl>
    <w:p/>
    <w:p>
      <w:pPr>
        <w:pStyle w:val="28"/>
      </w:pPr>
      <w:r>
        <w:br w:type="page"/>
      </w:r>
    </w:p>
    <w:p>
      <w:pPr>
        <w:pStyle w:val="28"/>
      </w:pPr>
      <w:r>
        <w:rPr>
          <w:rFonts w:hint="eastAsia"/>
        </w:rPr>
        <w:t>目录</w:t>
      </w:r>
    </w:p>
    <w:p>
      <w:pPr>
        <w:pStyle w:val="21"/>
        <w:tabs>
          <w:tab w:val="right" w:leader="dot" w:pos="9360"/>
        </w:tabs>
      </w:pPr>
      <w:r>
        <w:rPr>
          <w:rFonts w:ascii="Times New Roman"/>
        </w:rPr>
        <w:fldChar w:fldCharType="begin"/>
      </w:r>
      <w:r>
        <w:rPr>
          <w:rFonts w:ascii="Times New Roman"/>
        </w:rPr>
        <w:instrText xml:space="preserve"> TOC \o "1-3" </w:instrText>
      </w:r>
      <w:r>
        <w:rPr>
          <w:rFonts w:ascii="Times New Roman"/>
        </w:rPr>
        <w:fldChar w:fldCharType="separate"/>
      </w:r>
      <w:r>
        <w:t xml:space="preserve">1. </w:t>
      </w:r>
      <w:r>
        <w:rPr>
          <w:rFonts w:hint="eastAsia"/>
        </w:rPr>
        <w:t>简介</w:t>
      </w:r>
      <w:r>
        <w:tab/>
      </w:r>
      <w:r>
        <w:fldChar w:fldCharType="begin"/>
      </w:r>
      <w:r>
        <w:instrText xml:space="preserve"> PAGEREF _Toc299892113 </w:instrText>
      </w:r>
      <w:r>
        <w:fldChar w:fldCharType="separate"/>
      </w:r>
      <w:r>
        <w:t>5</w:t>
      </w:r>
      <w:r>
        <w:fldChar w:fldCharType="end"/>
      </w:r>
    </w:p>
    <w:p>
      <w:pPr>
        <w:pStyle w:val="26"/>
        <w:tabs>
          <w:tab w:val="right" w:leader="dot" w:pos="9360"/>
        </w:tabs>
      </w:pPr>
      <w:r>
        <w:t xml:space="preserve">1.1 </w:t>
      </w:r>
      <w:r>
        <w:rPr>
          <w:rFonts w:hint="eastAsia"/>
        </w:rPr>
        <w:t>目的</w:t>
      </w:r>
      <w:r>
        <w:tab/>
      </w:r>
      <w:r>
        <w:fldChar w:fldCharType="begin"/>
      </w:r>
      <w:r>
        <w:instrText xml:space="preserve"> PAGEREF _Toc142623682 </w:instrText>
      </w:r>
      <w:r>
        <w:fldChar w:fldCharType="separate"/>
      </w:r>
      <w:r>
        <w:t>5</w:t>
      </w:r>
      <w:r>
        <w:fldChar w:fldCharType="end"/>
      </w:r>
    </w:p>
    <w:p>
      <w:pPr>
        <w:pStyle w:val="26"/>
        <w:tabs>
          <w:tab w:val="right" w:leader="dot" w:pos="9360"/>
        </w:tabs>
      </w:pPr>
      <w:r>
        <w:t xml:space="preserve">1.2 </w:t>
      </w:r>
      <w:r>
        <w:rPr>
          <w:rFonts w:hint="eastAsia"/>
        </w:rPr>
        <w:t>范围</w:t>
      </w:r>
      <w:r>
        <w:tab/>
      </w:r>
      <w:r>
        <w:fldChar w:fldCharType="begin"/>
      </w:r>
      <w:r>
        <w:instrText xml:space="preserve"> PAGEREF _Toc484473322 </w:instrText>
      </w:r>
      <w:r>
        <w:fldChar w:fldCharType="separate"/>
      </w:r>
      <w:r>
        <w:t>5</w:t>
      </w:r>
      <w:r>
        <w:fldChar w:fldCharType="end"/>
      </w:r>
    </w:p>
    <w:p>
      <w:pPr>
        <w:pStyle w:val="26"/>
        <w:tabs>
          <w:tab w:val="right" w:leader="dot" w:pos="9360"/>
        </w:tabs>
      </w:pPr>
      <w:r>
        <w:t xml:space="preserve">1.3 </w:t>
      </w:r>
      <w:r>
        <w:rPr>
          <w:rFonts w:hint="eastAsia"/>
        </w:rPr>
        <w:t>定义、首字母缩写词和缩略语</w:t>
      </w:r>
      <w:r>
        <w:tab/>
      </w:r>
      <w:r>
        <w:fldChar w:fldCharType="begin"/>
      </w:r>
      <w:r>
        <w:instrText xml:space="preserve"> PAGEREF _Toc1432617077 </w:instrText>
      </w:r>
      <w:r>
        <w:fldChar w:fldCharType="separate"/>
      </w:r>
      <w:r>
        <w:t>5</w:t>
      </w:r>
      <w:r>
        <w:fldChar w:fldCharType="end"/>
      </w:r>
    </w:p>
    <w:p>
      <w:pPr>
        <w:pStyle w:val="26"/>
        <w:tabs>
          <w:tab w:val="right" w:leader="dot" w:pos="9360"/>
        </w:tabs>
      </w:pPr>
      <w:r>
        <w:t xml:space="preserve">1.4 </w:t>
      </w:r>
      <w:r>
        <w:rPr>
          <w:rFonts w:hint="eastAsia"/>
        </w:rPr>
        <w:t>参考资料</w:t>
      </w:r>
      <w:r>
        <w:tab/>
      </w:r>
      <w:r>
        <w:fldChar w:fldCharType="begin"/>
      </w:r>
      <w:r>
        <w:instrText xml:space="preserve"> PAGEREF _Toc408562975 </w:instrText>
      </w:r>
      <w:r>
        <w:fldChar w:fldCharType="separate"/>
      </w:r>
      <w:r>
        <w:t>5</w:t>
      </w:r>
      <w:r>
        <w:fldChar w:fldCharType="end"/>
      </w:r>
    </w:p>
    <w:p>
      <w:pPr>
        <w:pStyle w:val="26"/>
        <w:tabs>
          <w:tab w:val="right" w:leader="dot" w:pos="9360"/>
        </w:tabs>
      </w:pPr>
      <w:r>
        <w:t xml:space="preserve">1.5 </w:t>
      </w:r>
      <w:r>
        <w:rPr>
          <w:rFonts w:hint="eastAsia"/>
        </w:rPr>
        <w:t>概述</w:t>
      </w:r>
      <w:r>
        <w:tab/>
      </w:r>
      <w:r>
        <w:fldChar w:fldCharType="begin"/>
      </w:r>
      <w:r>
        <w:instrText xml:space="preserve"> PAGEREF _Toc1212701366 </w:instrText>
      </w:r>
      <w:r>
        <w:fldChar w:fldCharType="separate"/>
      </w:r>
      <w:r>
        <w:t>5</w:t>
      </w:r>
      <w:r>
        <w:fldChar w:fldCharType="end"/>
      </w:r>
    </w:p>
    <w:p>
      <w:pPr>
        <w:pStyle w:val="21"/>
        <w:tabs>
          <w:tab w:val="right" w:leader="dot" w:pos="9360"/>
        </w:tabs>
      </w:pPr>
      <w:r>
        <w:t xml:space="preserve">2. </w:t>
      </w:r>
      <w:r>
        <w:rPr>
          <w:rFonts w:hint="eastAsia"/>
        </w:rPr>
        <w:t>整体说明</w:t>
      </w:r>
      <w:r>
        <w:tab/>
      </w:r>
      <w:r>
        <w:fldChar w:fldCharType="begin"/>
      </w:r>
      <w:r>
        <w:instrText xml:space="preserve"> PAGEREF _Toc104564685 </w:instrText>
      </w:r>
      <w:r>
        <w:fldChar w:fldCharType="separate"/>
      </w:r>
      <w:r>
        <w:t>5</w:t>
      </w:r>
      <w:r>
        <w:fldChar w:fldCharType="end"/>
      </w:r>
    </w:p>
    <w:p>
      <w:pPr>
        <w:pStyle w:val="26"/>
        <w:tabs>
          <w:tab w:val="right" w:leader="dot" w:pos="9360"/>
        </w:tabs>
      </w:pPr>
      <w:r>
        <w:t xml:space="preserve">2.1 </w:t>
      </w:r>
      <w:r>
        <w:rPr>
          <w:rFonts w:hint="eastAsia"/>
        </w:rPr>
        <w:t>产品</w:t>
      </w:r>
      <w:r>
        <w:t>总体效果</w:t>
      </w:r>
      <w:r>
        <w:tab/>
      </w:r>
      <w:r>
        <w:fldChar w:fldCharType="begin"/>
      </w:r>
      <w:r>
        <w:instrText xml:space="preserve"> PAGEREF _Toc777037549 </w:instrText>
      </w:r>
      <w:r>
        <w:fldChar w:fldCharType="separate"/>
      </w:r>
      <w:r>
        <w:t>5</w:t>
      </w:r>
      <w:r>
        <w:fldChar w:fldCharType="end"/>
      </w:r>
    </w:p>
    <w:p>
      <w:pPr>
        <w:pStyle w:val="26"/>
        <w:tabs>
          <w:tab w:val="right" w:leader="dot" w:pos="9360"/>
        </w:tabs>
      </w:pPr>
      <w:r>
        <w:t xml:space="preserve">2.2 </w:t>
      </w:r>
      <w:r>
        <w:rPr>
          <w:rFonts w:hint="eastAsia"/>
        </w:rPr>
        <w:t>产品</w:t>
      </w:r>
      <w:r>
        <w:t>功能</w:t>
      </w:r>
      <w:r>
        <w:tab/>
      </w:r>
      <w:r>
        <w:fldChar w:fldCharType="begin"/>
      </w:r>
      <w:r>
        <w:instrText xml:space="preserve"> PAGEREF _Toc822028636 </w:instrText>
      </w:r>
      <w:r>
        <w:fldChar w:fldCharType="separate"/>
      </w:r>
      <w:r>
        <w:t>5</w:t>
      </w:r>
      <w:r>
        <w:fldChar w:fldCharType="end"/>
      </w:r>
    </w:p>
    <w:p>
      <w:pPr>
        <w:pStyle w:val="26"/>
        <w:tabs>
          <w:tab w:val="right" w:leader="dot" w:pos="9360"/>
        </w:tabs>
      </w:pPr>
      <w:r>
        <w:t xml:space="preserve">2.3 </w:t>
      </w:r>
      <w:r>
        <w:rPr>
          <w:rFonts w:hint="eastAsia"/>
        </w:rPr>
        <w:t>用户</w:t>
      </w:r>
      <w:r>
        <w:t>特征</w:t>
      </w:r>
      <w:r>
        <w:tab/>
      </w:r>
      <w:r>
        <w:fldChar w:fldCharType="begin"/>
      </w:r>
      <w:r>
        <w:instrText xml:space="preserve"> PAGEREF _Toc1072984101 </w:instrText>
      </w:r>
      <w:r>
        <w:fldChar w:fldCharType="separate"/>
      </w:r>
      <w:r>
        <w:t>5</w:t>
      </w:r>
      <w:r>
        <w:fldChar w:fldCharType="end"/>
      </w:r>
    </w:p>
    <w:p>
      <w:pPr>
        <w:pStyle w:val="26"/>
        <w:tabs>
          <w:tab w:val="right" w:leader="dot" w:pos="9360"/>
        </w:tabs>
      </w:pPr>
      <w:r>
        <w:t xml:space="preserve">2.4 </w:t>
      </w:r>
      <w:r>
        <w:rPr>
          <w:rFonts w:hint="eastAsia"/>
        </w:rPr>
        <w:t>约束</w:t>
      </w:r>
      <w:r>
        <w:tab/>
      </w:r>
      <w:r>
        <w:fldChar w:fldCharType="begin"/>
      </w:r>
      <w:r>
        <w:instrText xml:space="preserve"> PAGEREF _Toc1223601648 </w:instrText>
      </w:r>
      <w:r>
        <w:fldChar w:fldCharType="separate"/>
      </w:r>
      <w:r>
        <w:t>6</w:t>
      </w:r>
      <w:r>
        <w:fldChar w:fldCharType="end"/>
      </w:r>
    </w:p>
    <w:p>
      <w:pPr>
        <w:pStyle w:val="21"/>
        <w:tabs>
          <w:tab w:val="right" w:leader="dot" w:pos="9360"/>
        </w:tabs>
      </w:pPr>
      <w:r>
        <w:t xml:space="preserve">3. </w:t>
      </w:r>
      <w:r>
        <w:rPr>
          <w:rFonts w:hint="eastAsia"/>
        </w:rPr>
        <w:t>具体需求</w:t>
      </w:r>
      <w:r>
        <w:tab/>
      </w:r>
      <w:r>
        <w:fldChar w:fldCharType="begin"/>
      </w:r>
      <w:r>
        <w:instrText xml:space="preserve"> PAGEREF _Toc769494264 </w:instrText>
      </w:r>
      <w:r>
        <w:fldChar w:fldCharType="separate"/>
      </w:r>
      <w:r>
        <w:t>6</w:t>
      </w:r>
      <w:r>
        <w:fldChar w:fldCharType="end"/>
      </w:r>
    </w:p>
    <w:p>
      <w:pPr>
        <w:pStyle w:val="26"/>
        <w:tabs>
          <w:tab w:val="right" w:leader="dot" w:pos="9360"/>
        </w:tabs>
      </w:pPr>
      <w:r>
        <w:t xml:space="preserve">3.1 </w:t>
      </w:r>
      <w:r>
        <w:rPr>
          <w:rFonts w:hint="eastAsia"/>
        </w:rPr>
        <w:t>功能</w:t>
      </w:r>
      <w:r>
        <w:tab/>
      </w:r>
      <w:r>
        <w:fldChar w:fldCharType="begin"/>
      </w:r>
      <w:r>
        <w:instrText xml:space="preserve"> PAGEREF _Toc743572814 </w:instrText>
      </w:r>
      <w:r>
        <w:fldChar w:fldCharType="separate"/>
      </w:r>
      <w:r>
        <w:t>6</w:t>
      </w:r>
      <w:r>
        <w:fldChar w:fldCharType="end"/>
      </w:r>
    </w:p>
    <w:p>
      <w:pPr>
        <w:pStyle w:val="17"/>
        <w:tabs>
          <w:tab w:val="right" w:leader="dot" w:pos="9360"/>
          <w:tab w:val="clear" w:pos="1440"/>
        </w:tabs>
      </w:pPr>
      <w:r>
        <w:t xml:space="preserve">3.1.1 </w:t>
      </w:r>
      <w:r>
        <w:rPr>
          <w:rFonts w:hint="eastAsia"/>
        </w:rPr>
        <w:t>用户</w:t>
      </w:r>
      <w:r>
        <w:t>登录模块</w:t>
      </w:r>
      <w:r>
        <w:tab/>
      </w:r>
      <w:r>
        <w:fldChar w:fldCharType="begin"/>
      </w:r>
      <w:r>
        <w:instrText xml:space="preserve"> PAGEREF _Toc1020943005 </w:instrText>
      </w:r>
      <w:r>
        <w:fldChar w:fldCharType="separate"/>
      </w:r>
      <w:r>
        <w:t>7</w:t>
      </w:r>
      <w:r>
        <w:fldChar w:fldCharType="end"/>
      </w:r>
    </w:p>
    <w:p>
      <w:pPr>
        <w:pStyle w:val="17"/>
        <w:tabs>
          <w:tab w:val="right" w:leader="dot" w:pos="9360"/>
          <w:tab w:val="clear" w:pos="1440"/>
        </w:tabs>
      </w:pPr>
      <w:r>
        <w:t xml:space="preserve">3.1.2 </w:t>
      </w:r>
      <w:r>
        <w:rPr>
          <w:rFonts w:hint="eastAsia"/>
        </w:rPr>
        <w:t>人力资源</w:t>
      </w:r>
      <w:r>
        <w:t>市场用户模块</w:t>
      </w:r>
      <w:r>
        <w:tab/>
      </w:r>
      <w:r>
        <w:fldChar w:fldCharType="begin"/>
      </w:r>
      <w:r>
        <w:instrText xml:space="preserve"> PAGEREF _Toc594745505 </w:instrText>
      </w:r>
      <w:r>
        <w:fldChar w:fldCharType="separate"/>
      </w:r>
      <w:r>
        <w:t>9</w:t>
      </w:r>
      <w:r>
        <w:fldChar w:fldCharType="end"/>
      </w:r>
    </w:p>
    <w:p>
      <w:pPr>
        <w:pStyle w:val="17"/>
        <w:tabs>
          <w:tab w:val="right" w:leader="dot" w:pos="9360"/>
          <w:tab w:val="clear" w:pos="1440"/>
        </w:tabs>
      </w:pPr>
      <w:r>
        <w:t xml:space="preserve">3.1.3 </w:t>
      </w:r>
      <w:r>
        <w:rPr>
          <w:rFonts w:hint="eastAsia"/>
        </w:rPr>
        <w:t>市</w:t>
      </w:r>
      <w:r>
        <w:t>级用户模块</w:t>
      </w:r>
      <w:r>
        <w:tab/>
      </w:r>
      <w:r>
        <w:fldChar w:fldCharType="begin"/>
      </w:r>
      <w:r>
        <w:instrText xml:space="preserve"> PAGEREF _Toc1498809397 </w:instrText>
      </w:r>
      <w:r>
        <w:fldChar w:fldCharType="separate"/>
      </w:r>
      <w:r>
        <w:t>11</w:t>
      </w:r>
      <w:r>
        <w:fldChar w:fldCharType="end"/>
      </w:r>
    </w:p>
    <w:p>
      <w:pPr>
        <w:pStyle w:val="17"/>
        <w:tabs>
          <w:tab w:val="right" w:leader="dot" w:pos="9360"/>
          <w:tab w:val="clear" w:pos="1440"/>
        </w:tabs>
      </w:pPr>
      <w:r>
        <w:t xml:space="preserve">3.1.4 </w:t>
      </w:r>
      <w:r>
        <w:rPr>
          <w:rFonts w:hint="eastAsia"/>
        </w:rPr>
        <w:t>省</w:t>
      </w:r>
      <w:r>
        <w:t>级用户模块</w:t>
      </w:r>
      <w:r>
        <w:tab/>
      </w:r>
      <w:r>
        <w:fldChar w:fldCharType="begin"/>
      </w:r>
      <w:r>
        <w:instrText xml:space="preserve"> PAGEREF _Toc506356069 </w:instrText>
      </w:r>
      <w:r>
        <w:fldChar w:fldCharType="separate"/>
      </w:r>
      <w:r>
        <w:t>18</w:t>
      </w:r>
      <w:r>
        <w:fldChar w:fldCharType="end"/>
      </w:r>
    </w:p>
    <w:p>
      <w:pPr>
        <w:pStyle w:val="17"/>
        <w:tabs>
          <w:tab w:val="right" w:leader="dot" w:pos="9360"/>
          <w:tab w:val="clear" w:pos="1440"/>
        </w:tabs>
      </w:pPr>
      <w:r>
        <w:t xml:space="preserve">3.1.5 </w:t>
      </w:r>
      <w:r>
        <w:rPr>
          <w:rFonts w:hint="eastAsia"/>
        </w:rPr>
        <w:t>系统</w:t>
      </w:r>
      <w:r>
        <w:t>管理员模块</w:t>
      </w:r>
      <w:r>
        <w:tab/>
      </w:r>
      <w:r>
        <w:fldChar w:fldCharType="begin"/>
      </w:r>
      <w:r>
        <w:instrText xml:space="preserve"> PAGEREF _Toc1996242269 </w:instrText>
      </w:r>
      <w:r>
        <w:fldChar w:fldCharType="separate"/>
      </w:r>
      <w:r>
        <w:t>26</w:t>
      </w:r>
      <w:r>
        <w:fldChar w:fldCharType="end"/>
      </w:r>
    </w:p>
    <w:p>
      <w:pPr>
        <w:pStyle w:val="26"/>
        <w:tabs>
          <w:tab w:val="right" w:leader="dot" w:pos="9360"/>
        </w:tabs>
      </w:pPr>
      <w:r>
        <w:t xml:space="preserve">3.2 </w:t>
      </w:r>
      <w:r>
        <w:rPr>
          <w:rFonts w:hint="eastAsia"/>
        </w:rPr>
        <w:t>可靠性</w:t>
      </w:r>
      <w:r>
        <w:tab/>
      </w:r>
      <w:r>
        <w:fldChar w:fldCharType="begin"/>
      </w:r>
      <w:r>
        <w:instrText xml:space="preserve"> PAGEREF _Toc706798002 </w:instrText>
      </w:r>
      <w:r>
        <w:fldChar w:fldCharType="separate"/>
      </w:r>
      <w:r>
        <w:t>27</w:t>
      </w:r>
      <w:r>
        <w:fldChar w:fldCharType="end"/>
      </w:r>
    </w:p>
    <w:p>
      <w:pPr>
        <w:pStyle w:val="17"/>
        <w:tabs>
          <w:tab w:val="right" w:leader="dot" w:pos="9360"/>
          <w:tab w:val="clear" w:pos="1440"/>
        </w:tabs>
      </w:pPr>
      <w:r>
        <w:t xml:space="preserve">3.2.1 </w:t>
      </w:r>
      <w:r>
        <w:rPr>
          <w:rFonts w:hint="eastAsia"/>
        </w:rPr>
        <w:t>准确性</w:t>
      </w:r>
      <w:r>
        <w:tab/>
      </w:r>
      <w:r>
        <w:fldChar w:fldCharType="begin"/>
      </w:r>
      <w:r>
        <w:instrText xml:space="preserve"> PAGEREF _Toc1421968057 </w:instrText>
      </w:r>
      <w:r>
        <w:fldChar w:fldCharType="separate"/>
      </w:r>
      <w:r>
        <w:t>27</w:t>
      </w:r>
      <w:r>
        <w:fldChar w:fldCharType="end"/>
      </w:r>
    </w:p>
    <w:p>
      <w:pPr>
        <w:pStyle w:val="17"/>
        <w:tabs>
          <w:tab w:val="right" w:leader="dot" w:pos="9360"/>
          <w:tab w:val="clear" w:pos="1440"/>
        </w:tabs>
      </w:pPr>
      <w:r>
        <w:t xml:space="preserve">3.2.2 </w:t>
      </w:r>
      <w:r>
        <w:rPr>
          <w:rFonts w:hint="eastAsia"/>
        </w:rPr>
        <w:t>系统用户安全认证</w:t>
      </w:r>
      <w:r>
        <w:tab/>
      </w:r>
      <w:r>
        <w:fldChar w:fldCharType="begin"/>
      </w:r>
      <w:r>
        <w:instrText xml:space="preserve"> PAGEREF _Toc1819110183 </w:instrText>
      </w:r>
      <w:r>
        <w:fldChar w:fldCharType="separate"/>
      </w:r>
      <w:r>
        <w:t>27</w:t>
      </w:r>
      <w:r>
        <w:fldChar w:fldCharType="end"/>
      </w:r>
    </w:p>
    <w:p>
      <w:pPr>
        <w:pStyle w:val="17"/>
        <w:tabs>
          <w:tab w:val="right" w:leader="dot" w:pos="9360"/>
          <w:tab w:val="clear" w:pos="1440"/>
        </w:tabs>
      </w:pPr>
      <w:r>
        <w:t xml:space="preserve">3.2.3 </w:t>
      </w:r>
      <w:r>
        <w:rPr>
          <w:rFonts w:hint="eastAsia"/>
        </w:rPr>
        <w:t>用户权限控制</w:t>
      </w:r>
      <w:r>
        <w:tab/>
      </w:r>
      <w:r>
        <w:fldChar w:fldCharType="begin"/>
      </w:r>
      <w:r>
        <w:instrText xml:space="preserve"> PAGEREF _Toc60163342 </w:instrText>
      </w:r>
      <w:r>
        <w:fldChar w:fldCharType="separate"/>
      </w:r>
      <w:r>
        <w:t>27</w:t>
      </w:r>
      <w:r>
        <w:fldChar w:fldCharType="end"/>
      </w:r>
    </w:p>
    <w:p>
      <w:pPr>
        <w:pStyle w:val="17"/>
        <w:tabs>
          <w:tab w:val="right" w:leader="dot" w:pos="9360"/>
          <w:tab w:val="clear" w:pos="1440"/>
        </w:tabs>
      </w:pPr>
      <w:r>
        <w:t xml:space="preserve">3.2.4 </w:t>
      </w:r>
      <w:r>
        <w:rPr>
          <w:rFonts w:hint="eastAsia"/>
        </w:rPr>
        <w:t>日志安全</w:t>
      </w:r>
      <w:r>
        <w:tab/>
      </w:r>
      <w:r>
        <w:fldChar w:fldCharType="begin"/>
      </w:r>
      <w:r>
        <w:instrText xml:space="preserve"> PAGEREF _Toc1847974904 </w:instrText>
      </w:r>
      <w:r>
        <w:fldChar w:fldCharType="separate"/>
      </w:r>
      <w:r>
        <w:t>28</w:t>
      </w:r>
      <w:r>
        <w:fldChar w:fldCharType="end"/>
      </w:r>
    </w:p>
    <w:p>
      <w:pPr>
        <w:pStyle w:val="17"/>
        <w:tabs>
          <w:tab w:val="right" w:leader="dot" w:pos="9360"/>
          <w:tab w:val="clear" w:pos="1440"/>
        </w:tabs>
      </w:pPr>
      <w:r>
        <w:t xml:space="preserve">3.2.5 </w:t>
      </w:r>
      <w:r>
        <w:rPr>
          <w:rFonts w:hint="eastAsia"/>
        </w:rPr>
        <w:t>数据备份与恢复</w:t>
      </w:r>
      <w:r>
        <w:tab/>
      </w:r>
      <w:r>
        <w:fldChar w:fldCharType="begin"/>
      </w:r>
      <w:r>
        <w:instrText xml:space="preserve"> PAGEREF _Toc2005708614 </w:instrText>
      </w:r>
      <w:r>
        <w:fldChar w:fldCharType="separate"/>
      </w:r>
      <w:r>
        <w:t>28</w:t>
      </w:r>
      <w:r>
        <w:fldChar w:fldCharType="end"/>
      </w:r>
    </w:p>
    <w:p>
      <w:pPr>
        <w:pStyle w:val="26"/>
        <w:tabs>
          <w:tab w:val="right" w:leader="dot" w:pos="9360"/>
        </w:tabs>
      </w:pPr>
      <w:r>
        <w:t xml:space="preserve">3.3 </w:t>
      </w:r>
      <w:r>
        <w:rPr>
          <w:rFonts w:hint="eastAsia"/>
        </w:rPr>
        <w:t>性能</w:t>
      </w:r>
      <w:r>
        <w:tab/>
      </w:r>
      <w:r>
        <w:fldChar w:fldCharType="begin"/>
      </w:r>
      <w:r>
        <w:instrText xml:space="preserve"> PAGEREF _Toc893868539 </w:instrText>
      </w:r>
      <w:r>
        <w:fldChar w:fldCharType="separate"/>
      </w:r>
      <w:r>
        <w:t>28</w:t>
      </w:r>
      <w:r>
        <w:fldChar w:fldCharType="end"/>
      </w:r>
    </w:p>
    <w:p>
      <w:pPr>
        <w:pStyle w:val="17"/>
        <w:tabs>
          <w:tab w:val="right" w:leader="dot" w:pos="9360"/>
          <w:tab w:val="clear" w:pos="1440"/>
        </w:tabs>
      </w:pPr>
      <w:r>
        <w:t xml:space="preserve">3.3.1 </w:t>
      </w:r>
      <w:r>
        <w:rPr>
          <w:rFonts w:hint="eastAsia"/>
        </w:rPr>
        <w:t>时间特性</w:t>
      </w:r>
      <w:r>
        <w:tab/>
      </w:r>
      <w:r>
        <w:fldChar w:fldCharType="begin"/>
      </w:r>
      <w:r>
        <w:instrText xml:space="preserve"> PAGEREF _Toc1600424208 </w:instrText>
      </w:r>
      <w:r>
        <w:fldChar w:fldCharType="separate"/>
      </w:r>
      <w:r>
        <w:t>28</w:t>
      </w:r>
      <w:r>
        <w:fldChar w:fldCharType="end"/>
      </w:r>
    </w:p>
    <w:p>
      <w:pPr>
        <w:pStyle w:val="17"/>
        <w:tabs>
          <w:tab w:val="right" w:leader="dot" w:pos="9360"/>
          <w:tab w:val="clear" w:pos="1440"/>
        </w:tabs>
      </w:pPr>
      <w:r>
        <w:t xml:space="preserve">3.3.2 </w:t>
      </w:r>
      <w:r>
        <w:rPr>
          <w:rFonts w:hint="eastAsia"/>
        </w:rPr>
        <w:t>适用性</w:t>
      </w:r>
      <w:r>
        <w:tab/>
      </w:r>
      <w:r>
        <w:fldChar w:fldCharType="begin"/>
      </w:r>
      <w:r>
        <w:instrText xml:space="preserve"> PAGEREF _Toc1096985181 </w:instrText>
      </w:r>
      <w:r>
        <w:fldChar w:fldCharType="separate"/>
      </w:r>
      <w:r>
        <w:t>28</w:t>
      </w:r>
      <w:r>
        <w:fldChar w:fldCharType="end"/>
      </w:r>
    </w:p>
    <w:p>
      <w:pPr>
        <w:pStyle w:val="26"/>
        <w:tabs>
          <w:tab w:val="right" w:leader="dot" w:pos="9360"/>
        </w:tabs>
      </w:pPr>
      <w:r>
        <w:t xml:space="preserve">3.4 </w:t>
      </w:r>
      <w:r>
        <w:rPr>
          <w:rFonts w:hint="eastAsia"/>
        </w:rPr>
        <w:t>扩展性要求</w:t>
      </w:r>
      <w:r>
        <w:tab/>
      </w:r>
      <w:r>
        <w:fldChar w:fldCharType="begin"/>
      </w:r>
      <w:r>
        <w:instrText xml:space="preserve"> PAGEREF _Toc882827572 </w:instrText>
      </w:r>
      <w:r>
        <w:fldChar w:fldCharType="separate"/>
      </w:r>
      <w:r>
        <w:t>28</w:t>
      </w:r>
      <w:r>
        <w:fldChar w:fldCharType="end"/>
      </w:r>
    </w:p>
    <w:p>
      <w:pPr>
        <w:pStyle w:val="26"/>
        <w:tabs>
          <w:tab w:val="right" w:leader="dot" w:pos="9360"/>
        </w:tabs>
      </w:pPr>
      <w:r>
        <w:t xml:space="preserve">3.5 </w:t>
      </w:r>
      <w:r>
        <w:rPr>
          <w:rFonts w:hint="eastAsia"/>
        </w:rPr>
        <w:t>运行</w:t>
      </w:r>
      <w:r>
        <w:t>环境规定</w:t>
      </w:r>
      <w:r>
        <w:tab/>
      </w:r>
      <w:r>
        <w:fldChar w:fldCharType="begin"/>
      </w:r>
      <w:r>
        <w:instrText xml:space="preserve"> PAGEREF _Toc718485481 </w:instrText>
      </w:r>
      <w:r>
        <w:fldChar w:fldCharType="separate"/>
      </w:r>
      <w:r>
        <w:t>29</w:t>
      </w:r>
      <w:r>
        <w:fldChar w:fldCharType="end"/>
      </w:r>
    </w:p>
    <w:p>
      <w:pPr>
        <w:pStyle w:val="26"/>
        <w:tabs>
          <w:tab w:val="right" w:leader="dot" w:pos="9360"/>
        </w:tabs>
      </w:pPr>
      <w:r>
        <w:t xml:space="preserve">3.6 </w:t>
      </w:r>
      <w:r>
        <w:rPr>
          <w:rFonts w:hint="eastAsia"/>
        </w:rPr>
        <w:t>设计约束</w:t>
      </w:r>
      <w:r>
        <w:tab/>
      </w:r>
      <w:r>
        <w:fldChar w:fldCharType="begin"/>
      </w:r>
      <w:r>
        <w:instrText xml:space="preserve"> PAGEREF _Toc284932086 </w:instrText>
      </w:r>
      <w:r>
        <w:fldChar w:fldCharType="separate"/>
      </w:r>
      <w:r>
        <w:t>29</w:t>
      </w:r>
      <w:r>
        <w:fldChar w:fldCharType="end"/>
      </w:r>
    </w:p>
    <w:p>
      <w:pPr>
        <w:pStyle w:val="17"/>
        <w:tabs>
          <w:tab w:val="right" w:leader="dot" w:pos="9360"/>
          <w:tab w:val="clear" w:pos="1440"/>
        </w:tabs>
      </w:pPr>
      <w:r>
        <w:t xml:space="preserve">3.6.1 </w:t>
      </w:r>
      <w:r>
        <w:rPr>
          <w:rFonts w:hint="eastAsia"/>
        </w:rPr>
        <w:t>人力资源</w:t>
      </w:r>
      <w:r>
        <w:t>市场用户信息</w:t>
      </w:r>
      <w:r>
        <w:tab/>
      </w:r>
      <w:r>
        <w:fldChar w:fldCharType="begin"/>
      </w:r>
      <w:r>
        <w:instrText xml:space="preserve"> PAGEREF _Toc2112520239 </w:instrText>
      </w:r>
      <w:r>
        <w:fldChar w:fldCharType="separate"/>
      </w:r>
      <w:r>
        <w:t>29</w:t>
      </w:r>
      <w:r>
        <w:fldChar w:fldCharType="end"/>
      </w:r>
    </w:p>
    <w:p>
      <w:pPr>
        <w:pStyle w:val="17"/>
        <w:tabs>
          <w:tab w:val="right" w:leader="dot" w:pos="9360"/>
          <w:tab w:val="clear" w:pos="1440"/>
        </w:tabs>
      </w:pPr>
      <w:r>
        <w:t xml:space="preserve">3.6.2 </w:t>
      </w:r>
      <w:r>
        <w:rPr>
          <w:rFonts w:hint="eastAsia"/>
        </w:rPr>
        <w:t>人力</w:t>
      </w:r>
      <w:r>
        <w:t>资源</w:t>
      </w:r>
      <w:r>
        <w:rPr>
          <w:rFonts w:hint="eastAsia"/>
        </w:rPr>
        <w:t>市场</w:t>
      </w:r>
      <w:r>
        <w:t>用户</w:t>
      </w:r>
      <w:r>
        <w:rPr>
          <w:rFonts w:hint="eastAsia"/>
        </w:rPr>
        <w:t>上报</w:t>
      </w:r>
      <w:r>
        <w:t>报表</w:t>
      </w:r>
      <w:r>
        <w:rPr>
          <w:rFonts w:hint="eastAsia"/>
        </w:rPr>
        <w:t>格式</w:t>
      </w:r>
      <w:r>
        <w:t>及数据要求</w:t>
      </w:r>
      <w:r>
        <w:tab/>
      </w:r>
      <w:r>
        <w:fldChar w:fldCharType="begin"/>
      </w:r>
      <w:r>
        <w:instrText xml:space="preserve"> PAGEREF _Toc780521022 </w:instrText>
      </w:r>
      <w:r>
        <w:fldChar w:fldCharType="separate"/>
      </w:r>
      <w:r>
        <w:t>30</w:t>
      </w:r>
      <w:r>
        <w:fldChar w:fldCharType="end"/>
      </w:r>
    </w:p>
    <w:p>
      <w:pPr>
        <w:pStyle w:val="17"/>
        <w:tabs>
          <w:tab w:val="right" w:leader="dot" w:pos="9360"/>
          <w:tab w:val="clear" w:pos="1440"/>
        </w:tabs>
      </w:pPr>
      <w:r>
        <w:t xml:space="preserve">3.6.3 </w:t>
      </w:r>
      <w:r>
        <w:rPr>
          <w:rFonts w:hint="eastAsia"/>
        </w:rPr>
        <w:t>开发语言</w:t>
      </w:r>
      <w:r>
        <w:tab/>
      </w:r>
      <w:r>
        <w:fldChar w:fldCharType="begin"/>
      </w:r>
      <w:r>
        <w:instrText xml:space="preserve"> PAGEREF _Toc1386700878 </w:instrText>
      </w:r>
      <w:r>
        <w:fldChar w:fldCharType="separate"/>
      </w:r>
      <w:r>
        <w:t>36</w:t>
      </w:r>
      <w:r>
        <w:fldChar w:fldCharType="end"/>
      </w:r>
    </w:p>
    <w:p>
      <w:pPr>
        <w:pStyle w:val="17"/>
        <w:tabs>
          <w:tab w:val="right" w:leader="dot" w:pos="9360"/>
          <w:tab w:val="clear" w:pos="1440"/>
        </w:tabs>
      </w:pPr>
      <w:r>
        <w:t xml:space="preserve">3.6.4 </w:t>
      </w:r>
      <w:r>
        <w:rPr>
          <w:rFonts w:hint="eastAsia"/>
        </w:rPr>
        <w:t>架构</w:t>
      </w:r>
      <w:r>
        <w:t>约束</w:t>
      </w:r>
      <w:r>
        <w:tab/>
      </w:r>
      <w:r>
        <w:fldChar w:fldCharType="begin"/>
      </w:r>
      <w:r>
        <w:instrText xml:space="preserve"> PAGEREF _Toc1789119302 </w:instrText>
      </w:r>
      <w:r>
        <w:fldChar w:fldCharType="separate"/>
      </w:r>
      <w:r>
        <w:t>36</w:t>
      </w:r>
      <w:r>
        <w:fldChar w:fldCharType="end"/>
      </w:r>
    </w:p>
    <w:p>
      <w:pPr>
        <w:pStyle w:val="26"/>
        <w:tabs>
          <w:tab w:val="right" w:leader="dot" w:pos="9360"/>
        </w:tabs>
      </w:pPr>
      <w:r>
        <w:t xml:space="preserve">3.7 </w:t>
      </w:r>
      <w:r>
        <w:rPr>
          <w:rFonts w:hint="eastAsia"/>
        </w:rPr>
        <w:t>联机用户文档和帮助系统需求</w:t>
      </w:r>
      <w:r>
        <w:tab/>
      </w:r>
      <w:r>
        <w:fldChar w:fldCharType="begin"/>
      </w:r>
      <w:r>
        <w:instrText xml:space="preserve"> PAGEREF _Toc662083420 </w:instrText>
      </w:r>
      <w:r>
        <w:fldChar w:fldCharType="separate"/>
      </w:r>
      <w:r>
        <w:t>36</w:t>
      </w:r>
      <w:r>
        <w:fldChar w:fldCharType="end"/>
      </w:r>
    </w:p>
    <w:p>
      <w:pPr>
        <w:pStyle w:val="26"/>
        <w:tabs>
          <w:tab w:val="right" w:leader="dot" w:pos="9360"/>
        </w:tabs>
      </w:pPr>
      <w:r>
        <w:t xml:space="preserve">3.8 </w:t>
      </w:r>
      <w:r>
        <w:rPr>
          <w:rFonts w:hint="eastAsia"/>
        </w:rPr>
        <w:t>购买的构件</w:t>
      </w:r>
      <w:r>
        <w:tab/>
      </w:r>
      <w:r>
        <w:fldChar w:fldCharType="begin"/>
      </w:r>
      <w:r>
        <w:instrText xml:space="preserve"> PAGEREF _Toc1523264833 </w:instrText>
      </w:r>
      <w:r>
        <w:fldChar w:fldCharType="separate"/>
      </w:r>
      <w:r>
        <w:t>36</w:t>
      </w:r>
      <w:r>
        <w:fldChar w:fldCharType="end"/>
      </w:r>
    </w:p>
    <w:p>
      <w:pPr>
        <w:pStyle w:val="26"/>
        <w:tabs>
          <w:tab w:val="right" w:leader="dot" w:pos="9360"/>
        </w:tabs>
      </w:pPr>
      <w:r>
        <w:t xml:space="preserve">3.9 </w:t>
      </w:r>
      <w:r>
        <w:rPr>
          <w:rFonts w:hint="eastAsia"/>
        </w:rPr>
        <w:t>法律、版权及其他声明</w:t>
      </w:r>
      <w:r>
        <w:tab/>
      </w:r>
      <w:r>
        <w:fldChar w:fldCharType="begin"/>
      </w:r>
      <w:r>
        <w:instrText xml:space="preserve"> PAGEREF _Toc1359492344 </w:instrText>
      </w:r>
      <w:r>
        <w:fldChar w:fldCharType="separate"/>
      </w:r>
      <w:r>
        <w:t>36</w:t>
      </w:r>
      <w:r>
        <w:fldChar w:fldCharType="end"/>
      </w:r>
    </w:p>
    <w:p>
      <w:pPr>
        <w:pStyle w:val="26"/>
        <w:tabs>
          <w:tab w:val="right" w:leader="dot" w:pos="9360"/>
        </w:tabs>
      </w:pPr>
      <w:r>
        <w:t xml:space="preserve">3.10 </w:t>
      </w:r>
      <w:r>
        <w:rPr>
          <w:rFonts w:hint="eastAsia"/>
        </w:rPr>
        <w:t>适用的标准</w:t>
      </w:r>
      <w:r>
        <w:tab/>
      </w:r>
      <w:r>
        <w:fldChar w:fldCharType="begin"/>
      </w:r>
      <w:r>
        <w:instrText xml:space="preserve"> PAGEREF _Toc1909305175 </w:instrText>
      </w:r>
      <w:r>
        <w:fldChar w:fldCharType="separate"/>
      </w:r>
      <w:r>
        <w:t>36</w:t>
      </w:r>
      <w:r>
        <w:fldChar w:fldCharType="end"/>
      </w:r>
    </w:p>
    <w:p>
      <w:pPr>
        <w:pStyle w:val="21"/>
        <w:tabs>
          <w:tab w:val="right" w:leader="dot" w:pos="9360"/>
        </w:tabs>
      </w:pPr>
      <w:r>
        <w:t xml:space="preserve">4. </w:t>
      </w:r>
      <w:r>
        <w:rPr>
          <w:rFonts w:hint="eastAsia"/>
        </w:rPr>
        <w:t>支持信息</w:t>
      </w:r>
      <w:r>
        <w:tab/>
      </w:r>
      <w:r>
        <w:fldChar w:fldCharType="begin"/>
      </w:r>
      <w:r>
        <w:instrText xml:space="preserve"> PAGEREF _Toc1991422751 </w:instrText>
      </w:r>
      <w:r>
        <w:fldChar w:fldCharType="separate"/>
      </w:r>
      <w:r>
        <w:t>36</w:t>
      </w:r>
      <w:r>
        <w:fldChar w:fldCharType="end"/>
      </w:r>
    </w:p>
    <w:p>
      <w:pPr>
        <w:pStyle w:val="28"/>
        <w:rPr>
          <w:rFonts w:ascii="Arial" w:hAnsi="Arial"/>
        </w:rPr>
      </w:pPr>
      <w:r>
        <w:rPr>
          <w:rFonts w:ascii="Times New Roman"/>
        </w:rPr>
        <w:fldChar w:fldCharType="end"/>
      </w:r>
      <w:r>
        <w:br w:type="page"/>
      </w:r>
      <w:r>
        <w:rPr>
          <w:rFonts w:ascii="Arial" w:hAnsi="Arial"/>
        </w:rPr>
        <w:fldChar w:fldCharType="begin"/>
      </w:r>
      <w:r>
        <w:rPr>
          <w:rFonts w:ascii="Arial" w:hAnsi="Arial"/>
        </w:rPr>
        <w:instrText xml:space="preserve"> TITLE  \* MERGEFORMAT </w:instrText>
      </w:r>
      <w:r>
        <w:rPr>
          <w:rFonts w:ascii="Arial" w:hAnsi="Arial"/>
        </w:rPr>
        <w:fldChar w:fldCharType="separate"/>
      </w:r>
      <w:r>
        <w:rPr>
          <w:rFonts w:hint="eastAsia" w:ascii="Arial" w:hAnsi="Arial"/>
        </w:rPr>
        <w:t>软件需求规约</w:t>
      </w:r>
      <w:r>
        <w:rPr>
          <w:rFonts w:ascii="Arial" w:hAnsi="Arial"/>
        </w:rPr>
        <w:fldChar w:fldCharType="end"/>
      </w:r>
      <w:r>
        <w:rPr>
          <w:rFonts w:ascii="Arial" w:hAnsi="Arial"/>
        </w:rPr>
        <w:t xml:space="preserve"> </w:t>
      </w:r>
    </w:p>
    <w:p>
      <w:pPr>
        <w:pStyle w:val="2"/>
        <w:numPr>
          <w:ilvl w:val="0"/>
          <w:numId w:val="1"/>
        </w:numPr>
        <w:ind w:left="720" w:hanging="720"/>
      </w:pPr>
      <w:bookmarkStart w:id="0" w:name="_Toc299892113"/>
      <w:r>
        <w:rPr>
          <w:rFonts w:hint="eastAsia"/>
        </w:rPr>
        <w:t>简介</w:t>
      </w:r>
      <w:bookmarkEnd w:id="0"/>
    </w:p>
    <w:p>
      <w:pPr>
        <w:pStyle w:val="3"/>
        <w:numPr>
          <w:ilvl w:val="1"/>
          <w:numId w:val="1"/>
        </w:numPr>
      </w:pPr>
      <w:bookmarkStart w:id="1" w:name="_Toc142623682"/>
      <w:r>
        <w:rPr>
          <w:rFonts w:hint="eastAsia"/>
        </w:rPr>
        <w:t>目的</w:t>
      </w:r>
      <w:bookmarkEnd w:id="1"/>
    </w:p>
    <w:p>
      <w:pPr>
        <w:ind w:firstLine="426" w:firstLineChars="213"/>
      </w:pPr>
      <w:r>
        <w:rPr>
          <w:rFonts w:hint="eastAsia"/>
        </w:rPr>
        <w:t>本文档是省人力资源市场数据采集系统项目的需求分析说明书。本文档主要记录和详细分析了项目业务需求，详细分析了系统的功能需求和非功能需求。本文档的编写目的主要是为了省人力资源市场数据采集系统项目的升级改造提供依据，同时便于开发人员与客户沟通交流。</w:t>
      </w:r>
    </w:p>
    <w:p>
      <w:pPr>
        <w:pStyle w:val="3"/>
      </w:pPr>
      <w:bookmarkStart w:id="2" w:name="_Toc484473322"/>
      <w:r>
        <w:rPr>
          <w:rFonts w:hint="eastAsia"/>
        </w:rPr>
        <w:t>范围</w:t>
      </w:r>
      <w:bookmarkEnd w:id="2"/>
    </w:p>
    <w:p>
      <w:pPr>
        <w:ind w:firstLine="426" w:firstLineChars="213"/>
      </w:pPr>
      <w:r>
        <w:rPr>
          <w:rFonts w:hint="eastAsia"/>
        </w:rPr>
        <w:t>本</w:t>
      </w:r>
      <w:r>
        <w:t>文档适用于省人力资源市场数据采集系统项目</w:t>
      </w:r>
      <w:r>
        <w:rPr>
          <w:rFonts w:hint="eastAsia"/>
        </w:rPr>
        <w:t>，</w:t>
      </w:r>
      <w:r>
        <w:t>用</w:t>
      </w:r>
      <w:r>
        <w:rPr>
          <w:rFonts w:hint="eastAsia"/>
        </w:rPr>
        <w:t>于</w:t>
      </w:r>
      <w:r>
        <w:t>开发人员与客户沟通交流依据以及开发的指导。</w:t>
      </w:r>
    </w:p>
    <w:p>
      <w:pPr>
        <w:pStyle w:val="3"/>
      </w:pPr>
      <w:bookmarkStart w:id="3" w:name="_Toc1432617077"/>
      <w:r>
        <w:rPr>
          <w:rFonts w:hint="eastAsia"/>
        </w:rPr>
        <w:t>定义、首字母缩写词和缩略语</w:t>
      </w:r>
      <w:bookmarkEnd w:id="3"/>
    </w:p>
    <w:p>
      <w:r>
        <w:t>SRS:</w:t>
      </w:r>
      <w:r>
        <w:rPr>
          <w:rFonts w:hint="eastAsia"/>
        </w:rPr>
        <w:t>软件</w:t>
      </w:r>
      <w:r>
        <w:t>需求规格说明书。</w:t>
      </w:r>
    </w:p>
    <w:p>
      <w:r>
        <w:rPr>
          <w:rFonts w:hint="eastAsia"/>
        </w:rPr>
        <w:t>监测点</w:t>
      </w:r>
      <w:r>
        <w:t>用户：人力资源市场用户。</w:t>
      </w:r>
    </w:p>
    <w:p>
      <w:r>
        <w:rPr>
          <w:rFonts w:hint="eastAsia"/>
        </w:rPr>
        <w:t>市</w:t>
      </w:r>
      <w:r>
        <w:t>用户：市就业管理部门。</w:t>
      </w:r>
    </w:p>
    <w:p>
      <w:r>
        <w:rPr>
          <w:rFonts w:hint="eastAsia"/>
        </w:rPr>
        <w:t>省</w:t>
      </w:r>
      <w:r>
        <w:t>用户：省就业管理部门。</w:t>
      </w:r>
    </w:p>
    <w:p>
      <w:r>
        <w:rPr>
          <w:rFonts w:hint="eastAsia"/>
        </w:rPr>
        <w:t>假</w:t>
      </w:r>
      <w:r>
        <w:t>删除：</w:t>
      </w:r>
      <w:r>
        <w:rPr>
          <w:rFonts w:hint="eastAsia"/>
        </w:rPr>
        <w:t>信息</w:t>
      </w:r>
      <w:r>
        <w:t>仍在，但</w:t>
      </w:r>
      <w:r>
        <w:rPr>
          <w:rFonts w:hint="eastAsia"/>
        </w:rPr>
        <w:t>处于</w:t>
      </w:r>
      <w:r>
        <w:t>失效</w:t>
      </w:r>
      <w:r>
        <w:rPr>
          <w:rFonts w:hint="eastAsia"/>
        </w:rPr>
        <w:t>状态。</w:t>
      </w:r>
    </w:p>
    <w:p>
      <w:pPr>
        <w:pStyle w:val="3"/>
      </w:pPr>
      <w:bookmarkStart w:id="4" w:name="_Toc408562975"/>
      <w:r>
        <w:rPr>
          <w:rFonts w:hint="eastAsia"/>
        </w:rPr>
        <w:t>参考资料</w:t>
      </w:r>
      <w:bookmarkEnd w:id="4"/>
    </w:p>
    <w:p>
      <w:r>
        <w:rPr>
          <w:rFonts w:hint="eastAsia"/>
        </w:rPr>
        <w:t>《供求总体情况表》</w:t>
      </w:r>
    </w:p>
    <w:p>
      <w:r>
        <w:rPr>
          <w:rFonts w:hint="eastAsia"/>
        </w:rPr>
        <w:t>《各产业劳动力需求情况表》</w:t>
      </w:r>
    </w:p>
    <w:p>
      <w:r>
        <w:rPr>
          <w:rFonts w:hint="eastAsia"/>
        </w:rPr>
        <w:t>《行业需求情况表》</w:t>
      </w:r>
    </w:p>
    <w:p>
      <w:r>
        <w:rPr>
          <w:rFonts w:hint="eastAsia"/>
        </w:rPr>
        <w:t>《用人单位需求情况表》</w:t>
      </w:r>
    </w:p>
    <w:p>
      <w:r>
        <w:rPr>
          <w:rFonts w:hint="eastAsia"/>
        </w:rPr>
        <w:t>《各类职业供求情况表》</w:t>
      </w:r>
    </w:p>
    <w:p>
      <w:r>
        <w:rPr>
          <w:rFonts w:hint="eastAsia"/>
        </w:rPr>
        <w:t>《求职人员构成情况表》</w:t>
      </w:r>
    </w:p>
    <w:p>
      <w:r>
        <w:rPr>
          <w:rFonts w:hint="eastAsia"/>
        </w:rPr>
        <w:t>《招聘、应聘条件情况表》</w:t>
      </w:r>
    </w:p>
    <w:p>
      <w:pPr>
        <w:pStyle w:val="3"/>
      </w:pPr>
      <w:bookmarkStart w:id="5" w:name="_Toc1212701366"/>
      <w:r>
        <w:rPr>
          <w:rFonts w:hint="eastAsia"/>
        </w:rPr>
        <w:t>概述</w:t>
      </w:r>
      <w:bookmarkEnd w:id="5"/>
    </w:p>
    <w:p>
      <w:r>
        <w:rPr>
          <w:rFonts w:hint="eastAsia"/>
        </w:rPr>
        <w:t>本文档阐述</w:t>
      </w:r>
      <w:r>
        <w:t>了</w:t>
      </w:r>
      <w:r>
        <w:rPr>
          <w:rFonts w:hint="eastAsia"/>
        </w:rPr>
        <w:t>省</w:t>
      </w:r>
      <w:r>
        <w:t>人力资源市场数据采集系统的功能性以及</w:t>
      </w:r>
      <w:r>
        <w:rPr>
          <w:rFonts w:hint="eastAsia"/>
        </w:rPr>
        <w:t>非</w:t>
      </w:r>
      <w:r>
        <w:t>功能性需求，按照面向对象的分析方法</w:t>
      </w:r>
      <w:r>
        <w:rPr>
          <w:rFonts w:hint="eastAsia"/>
        </w:rPr>
        <w:t>进行</w:t>
      </w:r>
      <w:r>
        <w:t>分析。</w:t>
      </w:r>
    </w:p>
    <w:p>
      <w:pPr>
        <w:pStyle w:val="2"/>
        <w:numPr>
          <w:ilvl w:val="0"/>
          <w:numId w:val="1"/>
        </w:numPr>
        <w:ind w:left="720" w:hanging="720"/>
      </w:pPr>
      <w:bookmarkStart w:id="6" w:name="_Toc104564685"/>
      <w:r>
        <w:rPr>
          <w:rFonts w:hint="eastAsia"/>
        </w:rPr>
        <w:t>整体说明</w:t>
      </w:r>
      <w:bookmarkEnd w:id="6"/>
    </w:p>
    <w:p>
      <w:pPr>
        <w:pStyle w:val="3"/>
      </w:pPr>
      <w:bookmarkStart w:id="7" w:name="_Toc777037549"/>
      <w:r>
        <w:rPr>
          <w:rFonts w:hint="eastAsia"/>
        </w:rPr>
        <w:t>产品</w:t>
      </w:r>
      <w:r>
        <w:t>总体效果</w:t>
      </w:r>
      <w:bookmarkEnd w:id="7"/>
    </w:p>
    <w:p>
      <w:r>
        <w:rPr>
          <w:rFonts w:hint="eastAsia"/>
        </w:rPr>
        <w:t>省内</w:t>
      </w:r>
      <w:r>
        <w:t>人口众多，</w:t>
      </w:r>
      <w:r>
        <w:rPr>
          <w:rFonts w:hint="eastAsia"/>
        </w:rPr>
        <w:t>为了</w:t>
      </w:r>
      <w:r>
        <w:t>更</w:t>
      </w:r>
      <w:r>
        <w:rPr>
          <w:rFonts w:hint="eastAsia"/>
        </w:rPr>
        <w:t>便捷</w:t>
      </w:r>
      <w:r>
        <w:t>更</w:t>
      </w:r>
      <w:r>
        <w:rPr>
          <w:rFonts w:hint="eastAsia"/>
        </w:rPr>
        <w:t>高效</w:t>
      </w:r>
      <w:r>
        <w:t>的</w:t>
      </w:r>
      <w:r>
        <w:rPr>
          <w:rFonts w:hint="eastAsia"/>
        </w:rPr>
        <w:t>收集省内</w:t>
      </w:r>
      <w:r>
        <w:t>就业</w:t>
      </w:r>
      <w:r>
        <w:rPr>
          <w:rFonts w:hint="eastAsia"/>
        </w:rPr>
        <w:t>数据</w:t>
      </w:r>
      <w:r>
        <w:t>，并</w:t>
      </w:r>
      <w:r>
        <w:rPr>
          <w:rFonts w:hint="eastAsia"/>
        </w:rPr>
        <w:t>管理各</w:t>
      </w:r>
      <w:r>
        <w:t>企事业单位</w:t>
      </w:r>
      <w:r>
        <w:rPr>
          <w:rFonts w:hint="eastAsia"/>
        </w:rPr>
        <w:t>及各</w:t>
      </w:r>
      <w:r>
        <w:t>人力资源市场，因此开发该系统，使调查汇总就业情况形成自动化。</w:t>
      </w:r>
    </w:p>
    <w:p>
      <w:pPr>
        <w:pStyle w:val="3"/>
      </w:pPr>
      <w:bookmarkStart w:id="8" w:name="_Toc822028636"/>
      <w:r>
        <w:rPr>
          <w:rFonts w:hint="eastAsia"/>
        </w:rPr>
        <w:t>产品</w:t>
      </w:r>
      <w:r>
        <w:t>功能</w:t>
      </w:r>
      <w:bookmarkEnd w:id="8"/>
    </w:p>
    <w:p>
      <w:pPr>
        <w:rPr>
          <w:rFonts w:hint="eastAsia"/>
        </w:rPr>
      </w:pPr>
      <w:r>
        <w:rPr>
          <w:rFonts w:hint="eastAsia"/>
        </w:rPr>
        <w:t>在省人力资源市场数据采集系统中，省管理部门创建各级服务机构账号，账户内存储系统所有用户的详细信息，通过账号登录系统，补充各级服务机构信息。人力资源用户填写数据表上报给市，在未上报给市之前，人力资源用户可以对数据进行查询、保存和上报，一旦上报数据后不能再修改。用户只能查询自己人力资源市场数据。基于一定的用户指定的条件进行查询，查询结果只可以浏览不可以导出。</w:t>
      </w:r>
    </w:p>
    <w:p>
      <w:pPr>
        <w:rPr>
          <w:rFonts w:hint="eastAsia"/>
        </w:rPr>
      </w:pPr>
      <w:r>
        <w:rPr>
          <w:rFonts w:hint="eastAsia"/>
        </w:rPr>
        <w:t>上报给市的数据报经市管理部门备案后，市管理部门进行审核，对上报的人力资源市场用户信息进行修改、删除，全部通过后，报送省级管理部门；市级管理部门审核、汇总各区县公共及经营性人力资源服务机构报送的数据，上报省厅。</w:t>
      </w:r>
    </w:p>
    <w:p>
      <w:r>
        <w:rPr>
          <w:rFonts w:hint="eastAsia"/>
        </w:rPr>
        <w:t>省可以查看所有已备案人力资源市场用户的详细信息，但不可以修改。省可以对市上报的数据进行取样分析，查看各调查期内各市（区县）人力资源市场用户需求人数、需求比重、环比和同比的变化情况。省厅对数据进行汇总，汇总后上报给国家。</w:t>
      </w:r>
    </w:p>
    <w:p>
      <w:pPr>
        <w:pStyle w:val="3"/>
      </w:pPr>
      <w:bookmarkStart w:id="9" w:name="_Toc1072984101"/>
      <w:r>
        <w:rPr>
          <w:rFonts w:hint="eastAsia"/>
        </w:rPr>
        <w:t>用户</w:t>
      </w:r>
      <w:r>
        <w:t>特征</w:t>
      </w:r>
      <w:bookmarkEnd w:id="9"/>
    </w:p>
    <w:p>
      <w:r>
        <w:rPr>
          <w:rFonts w:hint="eastAsia"/>
        </w:rPr>
        <w:t>省用户</w:t>
      </w:r>
      <w:r>
        <w:t>：省就业管理部门</w:t>
      </w:r>
      <w:r>
        <w:rPr>
          <w:rFonts w:hint="eastAsia"/>
        </w:rPr>
        <w:t>。</w:t>
      </w:r>
    </w:p>
    <w:p>
      <w:r>
        <w:rPr>
          <w:rFonts w:hint="eastAsia"/>
        </w:rPr>
        <w:t>市</w:t>
      </w:r>
      <w:r>
        <w:t>用户：市就业管理部门。</w:t>
      </w:r>
    </w:p>
    <w:p>
      <w:r>
        <w:rPr>
          <w:rFonts w:hint="eastAsia"/>
        </w:rPr>
        <w:t>监测点</w:t>
      </w:r>
      <w:r>
        <w:t>用户：人力资源市场。</w:t>
      </w:r>
    </w:p>
    <w:p>
      <w:r>
        <w:rPr>
          <w:rFonts w:hint="eastAsia"/>
        </w:rPr>
        <w:t>系统</w:t>
      </w:r>
      <w:r>
        <w:t>管理员</w:t>
      </w:r>
      <w:r>
        <w:rPr>
          <w:rFonts w:hint="eastAsia"/>
        </w:rPr>
        <w:t>。</w:t>
      </w:r>
    </w:p>
    <w:p>
      <w:r>
        <w:rPr>
          <w:rFonts w:hint="eastAsia"/>
        </w:rPr>
        <w:t>以上</w:t>
      </w:r>
      <w:r>
        <w:t>用户的特征是：会基本的业务</w:t>
      </w:r>
      <w:r>
        <w:rPr>
          <w:rFonts w:hint="eastAsia"/>
        </w:rPr>
        <w:t>操作</w:t>
      </w:r>
      <w:r>
        <w:t>，但不精通计算机</w:t>
      </w:r>
      <w:r>
        <w:rPr>
          <w:rFonts w:hint="eastAsia"/>
        </w:rPr>
        <w:t>专业</w:t>
      </w:r>
      <w:r>
        <w:t>知识。</w:t>
      </w:r>
      <w:r>
        <w:rPr>
          <w:rFonts w:hint="eastAsia"/>
        </w:rPr>
        <w:t>仅</w:t>
      </w:r>
      <w:r>
        <w:t>对办公软件比较熟悉。</w:t>
      </w:r>
    </w:p>
    <w:p/>
    <w:p>
      <w:pPr>
        <w:pStyle w:val="3"/>
      </w:pPr>
      <w:bookmarkStart w:id="10" w:name="_Toc1223601648"/>
      <w:r>
        <w:rPr>
          <w:rFonts w:hint="eastAsia"/>
        </w:rPr>
        <w:t>约束</w:t>
      </w:r>
      <w:bookmarkEnd w:id="10"/>
    </w:p>
    <w:p>
      <w:pPr>
        <w:rPr>
          <w:rFonts w:hAnsi="宋体"/>
        </w:rPr>
      </w:pPr>
      <w:r>
        <w:rPr>
          <w:rFonts w:hint="eastAsia" w:hAnsi="宋体"/>
        </w:rPr>
        <w:t>经费限制</w:t>
      </w:r>
      <w:r>
        <w:rPr>
          <w:rFonts w:hAnsi="宋体"/>
        </w:rPr>
        <w:t>：</w:t>
      </w:r>
      <w:r>
        <w:rPr>
          <w:rFonts w:hint="eastAsia" w:hAnsi="宋体"/>
        </w:rPr>
        <w:t>10万</w:t>
      </w:r>
      <w:r>
        <w:rPr>
          <w:rFonts w:hAnsi="宋体"/>
        </w:rPr>
        <w:t>人民币</w:t>
      </w:r>
    </w:p>
    <w:p>
      <w:r>
        <w:rPr>
          <w:rFonts w:hint="eastAsia" w:hAnsi="宋体"/>
        </w:rPr>
        <w:t>开发</w:t>
      </w:r>
      <w:r>
        <w:rPr>
          <w:rFonts w:hAnsi="宋体"/>
        </w:rPr>
        <w:t>期限：2020</w:t>
      </w:r>
      <w:r>
        <w:rPr>
          <w:rFonts w:hint="eastAsia" w:hAnsi="宋体"/>
          <w:lang w:val="en-US" w:eastAsia="zh-Hans"/>
        </w:rPr>
        <w:t>年</w:t>
      </w:r>
      <w:r>
        <w:rPr>
          <w:rFonts w:hint="default" w:hAnsi="宋体"/>
          <w:lang w:eastAsia="zh-Hans"/>
        </w:rPr>
        <w:t>11</w:t>
      </w:r>
      <w:r>
        <w:rPr>
          <w:rFonts w:hint="eastAsia" w:hAnsi="宋体"/>
          <w:lang w:val="en-US" w:eastAsia="zh-Hans"/>
        </w:rPr>
        <w:t>月</w:t>
      </w:r>
      <w:r>
        <w:rPr>
          <w:rFonts w:hint="default" w:hAnsi="宋体"/>
          <w:lang w:eastAsia="zh-Hans"/>
        </w:rPr>
        <w:t>20</w:t>
      </w:r>
      <w:r>
        <w:rPr>
          <w:rFonts w:hint="eastAsia" w:hAnsi="宋体"/>
          <w:lang w:val="en-US" w:eastAsia="zh-Hans"/>
        </w:rPr>
        <w:t>日</w:t>
      </w:r>
    </w:p>
    <w:p>
      <w:pPr>
        <w:pStyle w:val="2"/>
        <w:numPr>
          <w:ilvl w:val="0"/>
          <w:numId w:val="1"/>
        </w:numPr>
        <w:ind w:left="720" w:hanging="720"/>
      </w:pPr>
      <w:bookmarkStart w:id="11" w:name="_Toc769494264"/>
      <w:r>
        <w:rPr>
          <w:rFonts w:hint="eastAsia"/>
        </w:rPr>
        <w:t>具体需求</w:t>
      </w:r>
      <w:bookmarkEnd w:id="11"/>
    </w:p>
    <w:p>
      <w:pPr>
        <w:pStyle w:val="3"/>
      </w:pPr>
      <w:bookmarkStart w:id="12" w:name="_Toc743572814"/>
      <w:r>
        <w:rPr>
          <w:rFonts w:hint="eastAsia"/>
        </w:rPr>
        <w:t>功能</w:t>
      </w:r>
      <w:bookmarkEnd w:id="12"/>
    </w:p>
    <w:tbl>
      <w:tblPr>
        <w:tblStyle w:val="35"/>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59"/>
        <w:gridCol w:w="1701"/>
        <w:gridCol w:w="5670"/>
      </w:tblGrid>
      <w:tr>
        <w:tc>
          <w:tcPr>
            <w:tcW w:w="959" w:type="dxa"/>
            <w:shd w:val="clear" w:color="auto" w:fill="EEECE1"/>
            <w:vAlign w:val="center"/>
          </w:tcPr>
          <w:p>
            <w:pPr>
              <w:jc w:val="center"/>
              <w:rPr>
                <w:szCs w:val="21"/>
              </w:rPr>
            </w:pPr>
            <w:r>
              <w:rPr>
                <w:rFonts w:hint="eastAsia" w:hAnsi="宋体"/>
                <w:szCs w:val="21"/>
              </w:rPr>
              <w:t>功能类别</w:t>
            </w:r>
          </w:p>
        </w:tc>
        <w:tc>
          <w:tcPr>
            <w:tcW w:w="1701" w:type="dxa"/>
            <w:shd w:val="clear" w:color="auto" w:fill="EEECE1"/>
            <w:vAlign w:val="center"/>
          </w:tcPr>
          <w:p>
            <w:pPr>
              <w:jc w:val="center"/>
              <w:rPr>
                <w:szCs w:val="21"/>
              </w:rPr>
            </w:pPr>
            <w:r>
              <w:rPr>
                <w:rFonts w:hint="eastAsia" w:hAnsi="宋体"/>
                <w:szCs w:val="21"/>
              </w:rPr>
              <w:t>功能名称</w:t>
            </w:r>
          </w:p>
        </w:tc>
        <w:tc>
          <w:tcPr>
            <w:tcW w:w="5670" w:type="dxa"/>
            <w:shd w:val="clear" w:color="auto" w:fill="EEECE1"/>
            <w:vAlign w:val="center"/>
          </w:tcPr>
          <w:p>
            <w:pPr>
              <w:jc w:val="center"/>
              <w:rPr>
                <w:szCs w:val="21"/>
              </w:rPr>
            </w:pPr>
            <w:r>
              <w:rPr>
                <w:rFonts w:hint="eastAsia" w:hAnsi="宋体"/>
                <w:szCs w:val="21"/>
              </w:rPr>
              <w:t>一般过程描述</w:t>
            </w:r>
          </w:p>
        </w:tc>
      </w:tr>
      <w:tr>
        <w:tc>
          <w:tcPr>
            <w:tcW w:w="959" w:type="dxa"/>
            <w:vMerge w:val="restart"/>
            <w:vAlign w:val="center"/>
          </w:tcPr>
          <w:p>
            <w:pPr>
              <w:rPr>
                <w:szCs w:val="21"/>
              </w:rPr>
            </w:pPr>
            <w:r>
              <w:rPr>
                <w:rFonts w:hint="eastAsia" w:hAnsi="宋体"/>
                <w:szCs w:val="21"/>
              </w:rPr>
              <w:t>人力资源市场用户</w:t>
            </w:r>
          </w:p>
        </w:tc>
        <w:tc>
          <w:tcPr>
            <w:tcW w:w="1701"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用户信息</w:t>
            </w:r>
          </w:p>
        </w:tc>
        <w:tc>
          <w:tcPr>
            <w:tcW w:w="5670"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修改人力资源市场用户基本信息</w:t>
            </w:r>
          </w:p>
        </w:tc>
      </w:tr>
      <w:tr>
        <w:tc>
          <w:tcPr>
            <w:tcW w:w="959" w:type="dxa"/>
            <w:vMerge w:val="continue"/>
            <w:vAlign w:val="center"/>
          </w:tcPr>
          <w:p>
            <w:pPr>
              <w:rPr>
                <w:szCs w:val="21"/>
              </w:rPr>
            </w:pPr>
          </w:p>
        </w:tc>
        <w:tc>
          <w:tcPr>
            <w:tcW w:w="1701"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数据填报</w:t>
            </w:r>
          </w:p>
        </w:tc>
        <w:tc>
          <w:tcPr>
            <w:tcW w:w="5670"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填报人力资源市场用户监测数据</w:t>
            </w:r>
          </w:p>
        </w:tc>
      </w:tr>
      <w:tr>
        <w:tc>
          <w:tcPr>
            <w:tcW w:w="959" w:type="dxa"/>
            <w:vMerge w:val="continue"/>
            <w:vAlign w:val="center"/>
          </w:tcPr>
          <w:p>
            <w:pPr>
              <w:rPr>
                <w:szCs w:val="21"/>
              </w:rPr>
            </w:pPr>
          </w:p>
        </w:tc>
        <w:tc>
          <w:tcPr>
            <w:tcW w:w="1701"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数据查询</w:t>
            </w:r>
          </w:p>
        </w:tc>
        <w:tc>
          <w:tcPr>
            <w:tcW w:w="5670"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查询人力资源市场用户以往调查期数据状态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59" w:type="dxa"/>
            <w:vMerge w:val="restart"/>
            <w:vAlign w:val="center"/>
          </w:tcPr>
          <w:p>
            <w:pPr>
              <w:rPr>
                <w:szCs w:val="21"/>
              </w:rPr>
            </w:pPr>
            <w:r>
              <w:rPr>
                <w:rFonts w:hint="eastAsia" w:hAnsi="宋体"/>
                <w:szCs w:val="21"/>
              </w:rPr>
              <w:t>市</w:t>
            </w:r>
          </w:p>
          <w:p>
            <w:pPr>
              <w:rPr>
                <w:szCs w:val="21"/>
              </w:rPr>
            </w:pPr>
            <w:r>
              <w:rPr>
                <w:rFonts w:hint="eastAsia" w:hAnsi="宋体"/>
                <w:szCs w:val="21"/>
              </w:rPr>
              <w:t>区县</w:t>
            </w:r>
          </w:p>
        </w:tc>
        <w:tc>
          <w:tcPr>
            <w:tcW w:w="1701"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管理人力资源市场用户</w:t>
            </w:r>
          </w:p>
        </w:tc>
        <w:tc>
          <w:tcPr>
            <w:tcW w:w="5670"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创建监测点账号和基本信息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59" w:type="dxa"/>
            <w:vMerge w:val="continue"/>
            <w:vAlign w:val="center"/>
          </w:tcPr>
          <w:p>
            <w:pPr>
              <w:rPr>
                <w:szCs w:val="21"/>
              </w:rPr>
            </w:pPr>
          </w:p>
        </w:tc>
        <w:tc>
          <w:tcPr>
            <w:tcW w:w="1701"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上报备案</w:t>
            </w:r>
          </w:p>
        </w:tc>
        <w:tc>
          <w:tcPr>
            <w:tcW w:w="5670"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对当前调查期选择需录入数据的人力资源市场用户，上报备案</w:t>
            </w:r>
          </w:p>
        </w:tc>
      </w:tr>
      <w:tr>
        <w:tc>
          <w:tcPr>
            <w:tcW w:w="959" w:type="dxa"/>
            <w:vMerge w:val="continue"/>
            <w:vAlign w:val="center"/>
          </w:tcPr>
          <w:p>
            <w:pPr>
              <w:rPr>
                <w:szCs w:val="21"/>
              </w:rPr>
            </w:pPr>
          </w:p>
        </w:tc>
        <w:tc>
          <w:tcPr>
            <w:tcW w:w="1701"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用户填报情况</w:t>
            </w:r>
          </w:p>
        </w:tc>
        <w:tc>
          <w:tcPr>
            <w:tcW w:w="5670"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查看审核人力资源市场用户上报的数据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59" w:type="dxa"/>
            <w:vMerge w:val="continue"/>
            <w:vAlign w:val="center"/>
          </w:tcPr>
          <w:p>
            <w:pPr>
              <w:rPr>
                <w:szCs w:val="21"/>
              </w:rPr>
            </w:pPr>
          </w:p>
        </w:tc>
        <w:tc>
          <w:tcPr>
            <w:tcW w:w="1701"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报表管理</w:t>
            </w:r>
          </w:p>
        </w:tc>
        <w:tc>
          <w:tcPr>
            <w:tcW w:w="5670"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上报本期数据，查询往期数据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59" w:type="dxa"/>
            <w:vMerge w:val="continue"/>
            <w:vAlign w:val="center"/>
          </w:tcPr>
          <w:p>
            <w:pPr>
              <w:rPr>
                <w:szCs w:val="21"/>
              </w:rPr>
            </w:pPr>
          </w:p>
        </w:tc>
        <w:tc>
          <w:tcPr>
            <w:tcW w:w="1701"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数据退回</w:t>
            </w:r>
          </w:p>
        </w:tc>
        <w:tc>
          <w:tcPr>
            <w:tcW w:w="5670"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退回上报数据</w:t>
            </w:r>
          </w:p>
        </w:tc>
      </w:tr>
      <w:tr>
        <w:tc>
          <w:tcPr>
            <w:tcW w:w="959" w:type="dxa"/>
            <w:vMerge w:val="continue"/>
            <w:vAlign w:val="center"/>
          </w:tcPr>
          <w:p>
            <w:pPr>
              <w:rPr>
                <w:szCs w:val="21"/>
              </w:rPr>
            </w:pPr>
          </w:p>
        </w:tc>
        <w:tc>
          <w:tcPr>
            <w:tcW w:w="1701"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数据汇总</w:t>
            </w:r>
          </w:p>
        </w:tc>
        <w:tc>
          <w:tcPr>
            <w:tcW w:w="5670"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查询汇总表</w:t>
            </w:r>
          </w:p>
        </w:tc>
      </w:tr>
      <w:tr>
        <w:tc>
          <w:tcPr>
            <w:tcW w:w="959" w:type="dxa"/>
            <w:vMerge w:val="continue"/>
            <w:vAlign w:val="center"/>
          </w:tcPr>
          <w:p>
            <w:pPr>
              <w:rPr>
                <w:szCs w:val="21"/>
              </w:rPr>
            </w:pPr>
          </w:p>
        </w:tc>
        <w:tc>
          <w:tcPr>
            <w:tcW w:w="1701"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数据导出</w:t>
            </w:r>
          </w:p>
        </w:tc>
        <w:tc>
          <w:tcPr>
            <w:tcW w:w="5670"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按报送期导出人力资源市场用户信息、报表等数据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59" w:type="dxa"/>
            <w:vMerge w:val="continue"/>
            <w:vAlign w:val="center"/>
          </w:tcPr>
          <w:p>
            <w:pPr>
              <w:rPr>
                <w:szCs w:val="21"/>
              </w:rPr>
            </w:pPr>
          </w:p>
        </w:tc>
        <w:tc>
          <w:tcPr>
            <w:tcW w:w="1701"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数据查询</w:t>
            </w:r>
          </w:p>
        </w:tc>
        <w:tc>
          <w:tcPr>
            <w:tcW w:w="5670"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对本市已创建用户进行条件查询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59" w:type="dxa"/>
            <w:vMerge w:val="continue"/>
            <w:vAlign w:val="center"/>
          </w:tcPr>
          <w:p>
            <w:pPr>
              <w:rPr>
                <w:szCs w:val="21"/>
              </w:rPr>
            </w:pPr>
          </w:p>
        </w:tc>
        <w:tc>
          <w:tcPr>
            <w:tcW w:w="1701" w:type="dxa"/>
            <w:vAlign w:val="center"/>
          </w:tcPr>
          <w:p>
            <w:pPr>
              <w:widowControl/>
              <w:rPr>
                <w:rFonts w:cs="宋体"/>
                <w:color w:val="000000" w:themeColor="text1"/>
                <w:szCs w:val="21"/>
                <w14:textFill>
                  <w14:solidFill>
                    <w14:schemeClr w14:val="tx1"/>
                  </w14:solidFill>
                </w14:textFill>
              </w:rPr>
            </w:pPr>
            <w:r>
              <w:rPr>
                <w:rFonts w:hint="eastAsia" w:hAnsi="宋体" w:cs="宋体"/>
                <w:color w:val="000000" w:themeColor="text1"/>
                <w:szCs w:val="21"/>
                <w14:textFill>
                  <w14:solidFill>
                    <w14:schemeClr w14:val="tx1"/>
                  </w14:solidFill>
                </w14:textFill>
              </w:rPr>
              <w:t>发布通知</w:t>
            </w:r>
          </w:p>
        </w:tc>
        <w:tc>
          <w:tcPr>
            <w:tcW w:w="5670"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发布、删除通知信息</w:t>
            </w:r>
          </w:p>
        </w:tc>
      </w:tr>
      <w:tr>
        <w:tc>
          <w:tcPr>
            <w:tcW w:w="959" w:type="dxa"/>
            <w:vMerge w:val="continue"/>
            <w:vAlign w:val="center"/>
          </w:tcPr>
          <w:p>
            <w:pPr>
              <w:rPr>
                <w:szCs w:val="21"/>
              </w:rPr>
            </w:pPr>
          </w:p>
        </w:tc>
        <w:tc>
          <w:tcPr>
            <w:tcW w:w="1701" w:type="dxa"/>
            <w:vAlign w:val="center"/>
          </w:tcPr>
          <w:p>
            <w:pPr>
              <w:widowControl/>
              <w:rPr>
                <w:rFonts w:hAnsi="宋体" w:cs="宋体"/>
                <w:color w:val="000000" w:themeColor="text1"/>
                <w:szCs w:val="21"/>
                <w14:textFill>
                  <w14:solidFill>
                    <w14:schemeClr w14:val="tx1"/>
                  </w14:solidFill>
                </w14:textFill>
              </w:rPr>
            </w:pPr>
            <w:r>
              <w:rPr>
                <w:rFonts w:hint="eastAsia" w:hAnsi="宋体" w:cs="宋体"/>
                <w:color w:val="000000" w:themeColor="text1"/>
                <w:szCs w:val="21"/>
                <w14:textFill>
                  <w14:solidFill>
                    <w14:schemeClr w14:val="tx1"/>
                  </w14:solidFill>
                </w14:textFill>
              </w:rPr>
              <w:t>数据分析</w:t>
            </w:r>
          </w:p>
        </w:tc>
        <w:tc>
          <w:tcPr>
            <w:tcW w:w="5670" w:type="dxa"/>
            <w:vAlign w:val="center"/>
          </w:tcPr>
          <w:p>
            <w:pPr>
              <w:rPr>
                <w:rFonts w:hAnsi="宋体"/>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分析全市人力资源市场用户采集数据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59" w:type="dxa"/>
            <w:vMerge w:val="restart"/>
            <w:vAlign w:val="center"/>
          </w:tcPr>
          <w:p>
            <w:pPr>
              <w:rPr>
                <w:szCs w:val="21"/>
              </w:rPr>
            </w:pPr>
            <w:r>
              <w:rPr>
                <w:rFonts w:hint="eastAsia" w:hAnsi="宋体"/>
                <w:szCs w:val="21"/>
              </w:rPr>
              <w:t>省</w:t>
            </w:r>
          </w:p>
        </w:tc>
        <w:tc>
          <w:tcPr>
            <w:tcW w:w="1701"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企业备案</w:t>
            </w:r>
          </w:p>
        </w:tc>
        <w:tc>
          <w:tcPr>
            <w:tcW w:w="5670"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查看各市已备案监测点信息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59" w:type="dxa"/>
            <w:vMerge w:val="continue"/>
            <w:vAlign w:val="center"/>
          </w:tcPr>
          <w:p>
            <w:pPr>
              <w:rPr>
                <w:szCs w:val="21"/>
              </w:rPr>
            </w:pPr>
          </w:p>
        </w:tc>
        <w:tc>
          <w:tcPr>
            <w:tcW w:w="1701"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企业查询</w:t>
            </w:r>
          </w:p>
        </w:tc>
        <w:tc>
          <w:tcPr>
            <w:tcW w:w="5670"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按需要对备案监测点进行查询</w:t>
            </w:r>
          </w:p>
        </w:tc>
      </w:tr>
      <w:tr>
        <w:tc>
          <w:tcPr>
            <w:tcW w:w="959" w:type="dxa"/>
            <w:vMerge w:val="continue"/>
            <w:vAlign w:val="center"/>
          </w:tcPr>
          <w:p>
            <w:pPr>
              <w:rPr>
                <w:szCs w:val="21"/>
              </w:rPr>
            </w:pPr>
          </w:p>
        </w:tc>
        <w:tc>
          <w:tcPr>
            <w:tcW w:w="1701"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报表管理</w:t>
            </w:r>
          </w:p>
        </w:tc>
        <w:tc>
          <w:tcPr>
            <w:tcW w:w="5670"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审核地市上报的数据并汇总上报？</w:t>
            </w:r>
            <w:r>
              <w:rPr>
                <w:rFonts w:hAnsi="宋体"/>
                <w:color w:val="000000" w:themeColor="text1"/>
                <w:szCs w:val="21"/>
                <w14:textFill>
                  <w14:solidFill>
                    <w14:schemeClr w14:val="tx1"/>
                  </w14:solidFill>
                </w14:textFill>
              </w:rPr>
              <w:t>给谁</w:t>
            </w:r>
          </w:p>
        </w:tc>
      </w:tr>
      <w:tr>
        <w:tc>
          <w:tcPr>
            <w:tcW w:w="959" w:type="dxa"/>
            <w:vMerge w:val="continue"/>
            <w:vAlign w:val="center"/>
          </w:tcPr>
          <w:p>
            <w:pPr>
              <w:rPr>
                <w:szCs w:val="21"/>
              </w:rPr>
            </w:pPr>
          </w:p>
        </w:tc>
        <w:tc>
          <w:tcPr>
            <w:tcW w:w="1701"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数据退回</w:t>
            </w:r>
          </w:p>
        </w:tc>
        <w:tc>
          <w:tcPr>
            <w:tcW w:w="5670"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退回上报数据</w:t>
            </w:r>
          </w:p>
        </w:tc>
      </w:tr>
      <w:tr>
        <w:tc>
          <w:tcPr>
            <w:tcW w:w="959" w:type="dxa"/>
            <w:vMerge w:val="continue"/>
            <w:vAlign w:val="center"/>
          </w:tcPr>
          <w:p>
            <w:pPr>
              <w:rPr>
                <w:szCs w:val="21"/>
              </w:rPr>
            </w:pPr>
          </w:p>
        </w:tc>
        <w:tc>
          <w:tcPr>
            <w:tcW w:w="1701"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数据汇总</w:t>
            </w:r>
          </w:p>
        </w:tc>
        <w:tc>
          <w:tcPr>
            <w:tcW w:w="5670"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查询汇总表</w:t>
            </w:r>
          </w:p>
        </w:tc>
      </w:tr>
      <w:tr>
        <w:tc>
          <w:tcPr>
            <w:tcW w:w="959" w:type="dxa"/>
            <w:vMerge w:val="continue"/>
            <w:vAlign w:val="center"/>
          </w:tcPr>
          <w:p>
            <w:pPr>
              <w:rPr>
                <w:szCs w:val="21"/>
              </w:rPr>
            </w:pPr>
          </w:p>
        </w:tc>
        <w:tc>
          <w:tcPr>
            <w:tcW w:w="1701"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数据导出</w:t>
            </w:r>
          </w:p>
        </w:tc>
        <w:tc>
          <w:tcPr>
            <w:tcW w:w="5670"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按报送期导出监测点信息、报表等数据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59" w:type="dxa"/>
            <w:vMerge w:val="continue"/>
            <w:vAlign w:val="center"/>
          </w:tcPr>
          <w:p>
            <w:pPr>
              <w:rPr>
                <w:szCs w:val="21"/>
              </w:rPr>
            </w:pPr>
          </w:p>
        </w:tc>
        <w:tc>
          <w:tcPr>
            <w:tcW w:w="1701"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数据查询</w:t>
            </w:r>
          </w:p>
        </w:tc>
        <w:tc>
          <w:tcPr>
            <w:tcW w:w="5670"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对全省已创建用户进行条件查询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59" w:type="dxa"/>
            <w:vMerge w:val="continue"/>
            <w:vAlign w:val="center"/>
          </w:tcPr>
          <w:p>
            <w:pPr>
              <w:rPr>
                <w:szCs w:val="21"/>
              </w:rPr>
            </w:pPr>
          </w:p>
        </w:tc>
        <w:tc>
          <w:tcPr>
            <w:tcW w:w="1701"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取样分析</w:t>
            </w:r>
          </w:p>
        </w:tc>
        <w:tc>
          <w:tcPr>
            <w:tcW w:w="5670" w:type="dxa"/>
            <w:vAlign w:val="center"/>
          </w:tcPr>
          <w:p>
            <w:pPr>
              <w:rPr>
                <w:color w:val="000000" w:themeColor="text1"/>
                <w:szCs w:val="21"/>
                <w14:textFill>
                  <w14:solidFill>
                    <w14:schemeClr w14:val="tx1"/>
                  </w14:solidFill>
                </w14:textFill>
              </w:rPr>
            </w:pPr>
            <w:r>
              <w:rPr>
                <w:rFonts w:hint="eastAsia"/>
                <w:color w:val="000000" w:themeColor="text1"/>
                <w14:textFill>
                  <w14:solidFill>
                    <w14:schemeClr w14:val="tx1"/>
                  </w14:solidFill>
                </w14:textFill>
              </w:rPr>
              <w:t>分析全省备案</w:t>
            </w:r>
            <w:r>
              <w:rPr>
                <w:rFonts w:hint="eastAsia" w:hAnsi="宋体"/>
                <w:color w:val="000000" w:themeColor="text1"/>
                <w:szCs w:val="21"/>
                <w14:textFill>
                  <w14:solidFill>
                    <w14:schemeClr w14:val="tx1"/>
                  </w14:solidFill>
                </w14:textFill>
              </w:rPr>
              <w:t>人力资源市场用户</w:t>
            </w:r>
            <w:r>
              <w:rPr>
                <w:rFonts w:hint="eastAsia"/>
                <w:color w:val="000000" w:themeColor="text1"/>
                <w14:textFill>
                  <w14:solidFill>
                    <w14:schemeClr w14:val="tx1"/>
                  </w14:solidFill>
                </w14:textFill>
              </w:rPr>
              <w:t>各行业的占比情况</w:t>
            </w:r>
          </w:p>
        </w:tc>
      </w:tr>
      <w:tr>
        <w:tc>
          <w:tcPr>
            <w:tcW w:w="959" w:type="dxa"/>
            <w:vMerge w:val="continue"/>
            <w:vAlign w:val="center"/>
          </w:tcPr>
          <w:p>
            <w:pPr>
              <w:rPr>
                <w:szCs w:val="21"/>
              </w:rPr>
            </w:pPr>
          </w:p>
        </w:tc>
        <w:tc>
          <w:tcPr>
            <w:tcW w:w="1701"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图表分析</w:t>
            </w:r>
          </w:p>
        </w:tc>
        <w:tc>
          <w:tcPr>
            <w:tcW w:w="5670" w:type="dxa"/>
            <w:vAlign w:val="center"/>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用图表方式分析</w:t>
            </w:r>
            <w:r>
              <w:rPr>
                <w:rFonts w:hint="eastAsia" w:hAnsi="宋体"/>
                <w:color w:val="000000" w:themeColor="text1"/>
                <w:szCs w:val="21"/>
                <w14:textFill>
                  <w14:solidFill>
                    <w14:schemeClr w14:val="tx1"/>
                  </w14:solidFill>
                </w14:textFill>
              </w:rPr>
              <w:t>人力资源市场用户</w:t>
            </w:r>
            <w:r>
              <w:rPr>
                <w:rFonts w:hint="eastAsia"/>
                <w:color w:val="000000" w:themeColor="text1"/>
                <w14:textFill>
                  <w14:solidFill>
                    <w14:schemeClr w14:val="tx1"/>
                  </w14:solidFill>
                </w14:textFill>
              </w:rPr>
              <w:t>数据变动情况</w:t>
            </w:r>
          </w:p>
        </w:tc>
      </w:tr>
      <w:tr>
        <w:tc>
          <w:tcPr>
            <w:tcW w:w="959" w:type="dxa"/>
            <w:vMerge w:val="continue"/>
            <w:vAlign w:val="center"/>
          </w:tcPr>
          <w:p>
            <w:pPr>
              <w:rPr>
                <w:szCs w:val="21"/>
              </w:rPr>
            </w:pPr>
          </w:p>
        </w:tc>
        <w:tc>
          <w:tcPr>
            <w:tcW w:w="1701"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固定报表</w:t>
            </w:r>
          </w:p>
        </w:tc>
        <w:tc>
          <w:tcPr>
            <w:tcW w:w="5670"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输出六类固定格式报表到</w:t>
            </w:r>
            <w:r>
              <w:rPr>
                <w:rFonts w:hAnsi="宋体"/>
                <w:color w:val="000000" w:themeColor="text1"/>
                <w:szCs w:val="21"/>
                <w14:textFill>
                  <w14:solidFill>
                    <w14:schemeClr w14:val="tx1"/>
                  </w14:solidFill>
                </w14:textFill>
              </w:rPr>
              <w:t>word</w:t>
            </w:r>
            <w:r>
              <w:rPr>
                <w:rFonts w:hint="eastAsia" w:hAnsi="宋体"/>
                <w:color w:val="000000" w:themeColor="text1"/>
                <w:szCs w:val="21"/>
                <w14:textFill>
                  <w14:solidFill>
                    <w14:schemeClr w14:val="tx1"/>
                  </w14:solidFill>
                </w14:textFill>
              </w:rPr>
              <w:t>文件中</w:t>
            </w:r>
          </w:p>
        </w:tc>
      </w:tr>
      <w:tr>
        <w:tc>
          <w:tcPr>
            <w:tcW w:w="959" w:type="dxa"/>
            <w:vMerge w:val="continue"/>
            <w:vAlign w:val="center"/>
          </w:tcPr>
          <w:p>
            <w:pPr>
              <w:rPr>
                <w:szCs w:val="21"/>
              </w:rPr>
            </w:pPr>
          </w:p>
        </w:tc>
        <w:tc>
          <w:tcPr>
            <w:tcW w:w="1701"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发布通知</w:t>
            </w:r>
          </w:p>
        </w:tc>
        <w:tc>
          <w:tcPr>
            <w:tcW w:w="5670"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发布、删除通知信息</w:t>
            </w:r>
          </w:p>
        </w:tc>
      </w:tr>
      <w:tr>
        <w:tc>
          <w:tcPr>
            <w:tcW w:w="959" w:type="dxa"/>
            <w:vMerge w:val="continue"/>
            <w:vAlign w:val="center"/>
          </w:tcPr>
          <w:p>
            <w:pPr>
              <w:rPr>
                <w:szCs w:val="21"/>
              </w:rPr>
            </w:pPr>
          </w:p>
        </w:tc>
        <w:tc>
          <w:tcPr>
            <w:tcW w:w="1701"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系统管理</w:t>
            </w:r>
          </w:p>
        </w:tc>
        <w:tc>
          <w:tcPr>
            <w:tcW w:w="5670" w:type="dxa"/>
            <w:vAlign w:val="center"/>
          </w:tcPr>
          <w:p>
            <w:pPr>
              <w:rPr>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设置上报时限、管理用户、监控系统运行情况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59" w:type="dxa"/>
            <w:vMerge w:val="restart"/>
            <w:vAlign w:val="center"/>
          </w:tcPr>
          <w:p>
            <w:pPr>
              <w:rPr>
                <w:szCs w:val="21"/>
              </w:rPr>
            </w:pPr>
            <w:r>
              <w:rPr>
                <w:rFonts w:hint="eastAsia"/>
                <w:szCs w:val="21"/>
              </w:rPr>
              <w:t>系统管理员</w:t>
            </w:r>
          </w:p>
        </w:tc>
        <w:tc>
          <w:tcPr>
            <w:tcW w:w="1701" w:type="dxa"/>
            <w:vAlign w:val="center"/>
          </w:tcPr>
          <w:p>
            <w:pPr>
              <w:rPr>
                <w:rFonts w:hAnsi="宋体"/>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管理</w:t>
            </w:r>
            <w:r>
              <w:rPr>
                <w:rFonts w:hAnsi="宋体"/>
                <w:color w:val="000000" w:themeColor="text1"/>
                <w:szCs w:val="21"/>
                <w14:textFill>
                  <w14:solidFill>
                    <w14:schemeClr w14:val="tx1"/>
                  </w14:solidFill>
                </w14:textFill>
              </w:rPr>
              <w:t>省用户</w:t>
            </w:r>
          </w:p>
        </w:tc>
        <w:tc>
          <w:tcPr>
            <w:tcW w:w="5670" w:type="dxa"/>
            <w:vAlign w:val="center"/>
          </w:tcPr>
          <w:p>
            <w:pPr>
              <w:rPr>
                <w:rFonts w:hAnsi="宋体"/>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修改</w:t>
            </w:r>
            <w:r>
              <w:rPr>
                <w:rFonts w:hAnsi="宋体"/>
                <w:color w:val="000000" w:themeColor="text1"/>
                <w:szCs w:val="21"/>
                <w14:textFill>
                  <w14:solidFill>
                    <w14:schemeClr w14:val="tx1"/>
                  </w14:solidFill>
                </w14:textFill>
              </w:rPr>
              <w:t>省用户信息</w:t>
            </w:r>
            <w:r>
              <w:rPr>
                <w:rFonts w:hint="eastAsia" w:hAnsi="宋体"/>
                <w:color w:val="000000" w:themeColor="text1"/>
                <w:szCs w:val="21"/>
                <w14:textFill>
                  <w14:solidFill>
                    <w14:schemeClr w14:val="tx1"/>
                  </w14:solidFill>
                </w14:textFill>
              </w:rPr>
              <w:t>，</w:t>
            </w:r>
            <w:r>
              <w:rPr>
                <w:rFonts w:hAnsi="宋体"/>
                <w:color w:val="000000" w:themeColor="text1"/>
                <w:szCs w:val="21"/>
                <w14:textFill>
                  <w14:solidFill>
                    <w14:schemeClr w14:val="tx1"/>
                  </w14:solidFill>
                </w14:textFill>
              </w:rPr>
              <w:t>新增或删除</w:t>
            </w:r>
            <w:r>
              <w:rPr>
                <w:rFonts w:hint="eastAsia" w:hAnsi="宋体"/>
                <w:color w:val="000000" w:themeColor="text1"/>
                <w:szCs w:val="21"/>
                <w14:textFill>
                  <w14:solidFill>
                    <w14:schemeClr w14:val="tx1"/>
                  </w14:solidFill>
                </w14:textFill>
              </w:rPr>
              <w:t>省</w:t>
            </w:r>
            <w:r>
              <w:rPr>
                <w:rFonts w:hAnsi="宋体"/>
                <w:color w:val="000000" w:themeColor="text1"/>
                <w:szCs w:val="21"/>
                <w14:textFill>
                  <w14:solidFill>
                    <w14:schemeClr w14:val="tx1"/>
                  </w14:solidFill>
                </w14:textFill>
              </w:rPr>
              <w:t>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59" w:type="dxa"/>
            <w:vMerge w:val="continue"/>
            <w:vAlign w:val="center"/>
          </w:tcPr>
          <w:p>
            <w:pPr>
              <w:rPr>
                <w:szCs w:val="21"/>
              </w:rPr>
            </w:pPr>
          </w:p>
        </w:tc>
        <w:tc>
          <w:tcPr>
            <w:tcW w:w="1701" w:type="dxa"/>
            <w:vAlign w:val="center"/>
          </w:tcPr>
          <w:p>
            <w:pPr>
              <w:rPr>
                <w:rFonts w:hAnsi="宋体"/>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管理</w:t>
            </w:r>
            <w:r>
              <w:rPr>
                <w:rFonts w:hAnsi="宋体"/>
                <w:color w:val="000000" w:themeColor="text1"/>
                <w:szCs w:val="21"/>
                <w14:textFill>
                  <w14:solidFill>
                    <w14:schemeClr w14:val="tx1"/>
                  </w14:solidFill>
                </w14:textFill>
              </w:rPr>
              <w:t>市用户</w:t>
            </w:r>
          </w:p>
        </w:tc>
        <w:tc>
          <w:tcPr>
            <w:tcW w:w="5670" w:type="dxa"/>
            <w:vAlign w:val="center"/>
          </w:tcPr>
          <w:p>
            <w:pPr>
              <w:rPr>
                <w:rFonts w:hAnsi="宋体"/>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修改</w:t>
            </w:r>
            <w:r>
              <w:rPr>
                <w:rFonts w:hAnsi="宋体"/>
                <w:color w:val="000000" w:themeColor="text1"/>
                <w:szCs w:val="21"/>
                <w14:textFill>
                  <w14:solidFill>
                    <w14:schemeClr w14:val="tx1"/>
                  </w14:solidFill>
                </w14:textFill>
              </w:rPr>
              <w:t>市用户信息</w:t>
            </w:r>
            <w:r>
              <w:rPr>
                <w:rFonts w:hint="eastAsia" w:hAnsi="宋体"/>
                <w:color w:val="000000" w:themeColor="text1"/>
                <w:szCs w:val="21"/>
                <w14:textFill>
                  <w14:solidFill>
                    <w14:schemeClr w14:val="tx1"/>
                  </w14:solidFill>
                </w14:textFill>
              </w:rPr>
              <w:t>，</w:t>
            </w:r>
            <w:r>
              <w:rPr>
                <w:rFonts w:hAnsi="宋体"/>
                <w:color w:val="000000" w:themeColor="text1"/>
                <w:szCs w:val="21"/>
                <w14:textFill>
                  <w14:solidFill>
                    <w14:schemeClr w14:val="tx1"/>
                  </w14:solidFill>
                </w14:textFill>
              </w:rPr>
              <w:t>新增或删除市用户</w:t>
            </w:r>
          </w:p>
        </w:tc>
      </w:tr>
      <w:tr>
        <w:tc>
          <w:tcPr>
            <w:tcW w:w="959" w:type="dxa"/>
            <w:vMerge w:val="continue"/>
            <w:vAlign w:val="center"/>
          </w:tcPr>
          <w:p>
            <w:pPr>
              <w:rPr>
                <w:szCs w:val="21"/>
              </w:rPr>
            </w:pPr>
          </w:p>
        </w:tc>
        <w:tc>
          <w:tcPr>
            <w:tcW w:w="1701" w:type="dxa"/>
            <w:vAlign w:val="center"/>
          </w:tcPr>
          <w:p>
            <w:pPr>
              <w:rPr>
                <w:rFonts w:hAnsi="宋体"/>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系统</w:t>
            </w:r>
            <w:r>
              <w:rPr>
                <w:rFonts w:hAnsi="宋体"/>
                <w:color w:val="000000" w:themeColor="text1"/>
                <w:szCs w:val="21"/>
                <w14:textFill>
                  <w14:solidFill>
                    <w14:schemeClr w14:val="tx1"/>
                  </w14:solidFill>
                </w14:textFill>
              </w:rPr>
              <w:t>监控</w:t>
            </w:r>
          </w:p>
        </w:tc>
        <w:tc>
          <w:tcPr>
            <w:tcW w:w="5670" w:type="dxa"/>
            <w:vAlign w:val="center"/>
          </w:tcPr>
          <w:p>
            <w:pPr>
              <w:rPr>
                <w:rFonts w:hAnsi="宋体"/>
                <w:color w:val="000000" w:themeColor="text1"/>
                <w:szCs w:val="21"/>
                <w14:textFill>
                  <w14:solidFill>
                    <w14:schemeClr w14:val="tx1"/>
                  </w14:solidFill>
                </w14:textFill>
              </w:rPr>
            </w:pPr>
            <w:r>
              <w:rPr>
                <w:rFonts w:hint="eastAsia" w:hAnsi="宋体"/>
                <w:color w:val="000000" w:themeColor="text1"/>
                <w:szCs w:val="21"/>
                <w14:textFill>
                  <w14:solidFill>
                    <w14:schemeClr w14:val="tx1"/>
                  </w14:solidFill>
                </w14:textFill>
              </w:rPr>
              <w:t>监控</w:t>
            </w:r>
            <w:r>
              <w:rPr>
                <w:rFonts w:hAnsi="宋体"/>
                <w:color w:val="000000" w:themeColor="text1"/>
                <w:szCs w:val="21"/>
                <w14:textFill>
                  <w14:solidFill>
                    <w14:schemeClr w14:val="tx1"/>
                  </w14:solidFill>
                </w14:textFill>
              </w:rPr>
              <w:t>系统运行情况</w:t>
            </w:r>
          </w:p>
        </w:tc>
      </w:tr>
    </w:tbl>
    <w:p/>
    <w:p>
      <w:pPr>
        <w:pStyle w:val="4"/>
      </w:pPr>
      <w:bookmarkStart w:id="13" w:name="_Toc1020943005"/>
      <w:r>
        <w:rPr>
          <w:rFonts w:hint="eastAsia"/>
        </w:rPr>
        <w:t>用户</w:t>
      </w:r>
      <w:r>
        <w:t>登录模块</w:t>
      </w:r>
      <w:bookmarkEnd w:id="13"/>
    </w:p>
    <w:p>
      <w:r>
        <w:drawing>
          <wp:inline distT="0" distB="0" distL="114300" distR="114300">
            <wp:extent cx="4977130" cy="3267075"/>
            <wp:effectExtent l="0" t="0" r="1270" b="9525"/>
            <wp:docPr id="1" name="图片 1" descr="未命名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绘图"/>
                    <pic:cNvPicPr>
                      <a:picLocks noChangeAspect="1"/>
                    </pic:cNvPicPr>
                  </pic:nvPicPr>
                  <pic:blipFill>
                    <a:blip r:embed="rId6"/>
                    <a:stretch>
                      <a:fillRect/>
                    </a:stretch>
                  </pic:blipFill>
                  <pic:spPr>
                    <a:xfrm>
                      <a:off x="0" y="0"/>
                      <a:ext cx="4977130" cy="3267075"/>
                    </a:xfrm>
                    <a:prstGeom prst="rect">
                      <a:avLst/>
                    </a:prstGeom>
                  </pic:spPr>
                </pic:pic>
              </a:graphicData>
            </a:graphic>
          </wp:inline>
        </w:drawing>
      </w:r>
    </w:p>
    <w:p>
      <w:pPr>
        <w:pStyle w:val="5"/>
      </w:pPr>
      <w:r>
        <w:rPr>
          <w:rFonts w:hint="eastAsia"/>
        </w:rPr>
        <w:t>登录</w:t>
      </w:r>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用例名称：登录</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描述：用户通过</w:t>
            </w:r>
            <w:r>
              <w:rPr>
                <w:rFonts w:hAnsi="宋体"/>
                <w:szCs w:val="28"/>
              </w:rPr>
              <w:t>输入账号和密码进入系统</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标识符:</w:t>
            </w:r>
            <w:r>
              <w:rPr>
                <w:rFonts w:hint="default" w:hAnsi="宋体"/>
                <w:szCs w:val="28"/>
              </w:rPr>
              <w:t>userL</w:t>
            </w:r>
            <w:r>
              <w:rPr>
                <w:rFonts w:hint="eastAsia" w:hAnsi="宋体"/>
                <w:szCs w:val="28"/>
                <w:lang w:val="en-US" w:eastAsia="zh-Hans"/>
              </w:rPr>
              <w:t>ogin</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省级用户</w:t>
            </w:r>
            <w:r>
              <w:rPr>
                <w:rFonts w:hAnsi="宋体"/>
                <w:szCs w:val="28"/>
              </w:rPr>
              <w:t>，市级用户，系统管理员，</w:t>
            </w:r>
            <w:r>
              <w:rPr>
                <w:rFonts w:hint="eastAsia" w:hAnsi="宋体"/>
                <w:szCs w:val="28"/>
              </w:rPr>
              <w:t>人力</w:t>
            </w:r>
            <w:r>
              <w:rPr>
                <w:rFonts w:hAnsi="宋体"/>
                <w:szCs w:val="28"/>
              </w:rPr>
              <w:t>资源市场用户</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前置条件：无</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54"/>
              <w:numPr>
                <w:ilvl w:val="0"/>
                <w:numId w:val="3"/>
              </w:numPr>
              <w:ind w:firstLineChars="0"/>
              <w:rPr>
                <w:rFonts w:hAnsi="宋体"/>
                <w:szCs w:val="28"/>
              </w:rPr>
            </w:pPr>
            <w:r>
              <w:rPr>
                <w:rFonts w:hint="eastAsia" w:hAnsi="宋体"/>
                <w:szCs w:val="28"/>
              </w:rPr>
              <w:t>用户</w:t>
            </w:r>
            <w:r>
              <w:rPr>
                <w:rFonts w:hAnsi="宋体"/>
                <w:szCs w:val="28"/>
              </w:rPr>
              <w:t>进入网站，用例开始</w:t>
            </w:r>
            <w:r>
              <w:rPr>
                <w:rFonts w:hint="eastAsia" w:hAnsi="宋体"/>
                <w:szCs w:val="28"/>
              </w:rPr>
              <w:t>。</w:t>
            </w:r>
          </w:p>
          <w:p>
            <w:pPr>
              <w:pStyle w:val="54"/>
              <w:numPr>
                <w:ilvl w:val="0"/>
                <w:numId w:val="3"/>
              </w:numPr>
              <w:ind w:firstLineChars="0"/>
              <w:rPr>
                <w:rFonts w:hAnsi="宋体"/>
                <w:szCs w:val="28"/>
              </w:rPr>
            </w:pPr>
            <w:r>
              <w:rPr>
                <w:rFonts w:hint="eastAsia" w:hAnsi="宋体"/>
                <w:szCs w:val="28"/>
              </w:rPr>
              <w:t>用户</w:t>
            </w:r>
            <w:r>
              <w:rPr>
                <w:rFonts w:hAnsi="宋体"/>
                <w:szCs w:val="28"/>
              </w:rPr>
              <w:t>输入</w:t>
            </w:r>
            <w:r>
              <w:rPr>
                <w:rFonts w:hint="eastAsia" w:hAnsi="宋体"/>
                <w:szCs w:val="28"/>
              </w:rPr>
              <w:t>账号</w:t>
            </w:r>
            <w:r>
              <w:rPr>
                <w:rFonts w:hAnsi="宋体"/>
                <w:szCs w:val="28"/>
              </w:rPr>
              <w:t>，密码，系统检查</w:t>
            </w:r>
            <w:r>
              <w:rPr>
                <w:rFonts w:hint="eastAsia" w:hAnsi="宋体"/>
                <w:szCs w:val="28"/>
              </w:rPr>
              <w:t>账号</w:t>
            </w:r>
            <w:r>
              <w:rPr>
                <w:rFonts w:hAnsi="宋体"/>
                <w:szCs w:val="28"/>
              </w:rPr>
              <w:t>密码有效性。</w:t>
            </w:r>
          </w:p>
          <w:p>
            <w:pPr>
              <w:pStyle w:val="54"/>
              <w:ind w:left="420" w:firstLine="0" w:firstLineChars="0"/>
              <w:rPr>
                <w:rFonts w:hAnsi="宋体"/>
                <w:szCs w:val="28"/>
              </w:rPr>
            </w:pPr>
            <w:r>
              <w:rPr>
                <w:rFonts w:hint="eastAsia" w:hAnsi="宋体"/>
                <w:szCs w:val="28"/>
              </w:rPr>
              <w:t>A1：账号</w:t>
            </w:r>
            <w:r>
              <w:rPr>
                <w:rFonts w:hAnsi="宋体"/>
                <w:szCs w:val="28"/>
              </w:rPr>
              <w:t>无效</w:t>
            </w:r>
            <w:r>
              <w:rPr>
                <w:rFonts w:hint="eastAsia" w:hAnsi="宋体"/>
                <w:szCs w:val="28"/>
              </w:rPr>
              <w:t>。</w:t>
            </w:r>
          </w:p>
          <w:p>
            <w:pPr>
              <w:pStyle w:val="54"/>
              <w:ind w:left="420" w:firstLine="0" w:firstLineChars="0"/>
              <w:rPr>
                <w:rFonts w:hAnsi="宋体"/>
                <w:szCs w:val="28"/>
              </w:rPr>
            </w:pPr>
            <w:r>
              <w:rPr>
                <w:rFonts w:hint="eastAsia" w:hAnsi="宋体"/>
                <w:szCs w:val="28"/>
              </w:rPr>
              <w:t>A2：</w:t>
            </w:r>
            <w:r>
              <w:rPr>
                <w:rFonts w:hAnsi="宋体"/>
                <w:szCs w:val="28"/>
              </w:rPr>
              <w:t>密码错误。</w:t>
            </w:r>
          </w:p>
          <w:p>
            <w:pPr>
              <w:pStyle w:val="54"/>
              <w:ind w:left="420" w:firstLine="0" w:firstLineChars="0"/>
              <w:rPr>
                <w:rFonts w:hAnsi="宋体"/>
                <w:szCs w:val="28"/>
              </w:rPr>
            </w:pPr>
            <w:r>
              <w:rPr>
                <w:rFonts w:hint="eastAsia" w:hAnsi="宋体"/>
                <w:szCs w:val="28"/>
              </w:rPr>
              <w:t>A3：</w:t>
            </w:r>
            <w:r>
              <w:rPr>
                <w:rFonts w:hAnsi="宋体"/>
                <w:szCs w:val="28"/>
              </w:rPr>
              <w:t>网络错误。</w:t>
            </w:r>
          </w:p>
          <w:p>
            <w:pPr>
              <w:pStyle w:val="54"/>
              <w:numPr>
                <w:ilvl w:val="0"/>
                <w:numId w:val="3"/>
              </w:numPr>
              <w:ind w:firstLineChars="0"/>
              <w:rPr>
                <w:rFonts w:hAnsi="宋体"/>
                <w:szCs w:val="28"/>
              </w:rPr>
            </w:pPr>
            <w:r>
              <w:rPr>
                <w:rFonts w:hint="eastAsia" w:hAnsi="宋体"/>
                <w:szCs w:val="28"/>
              </w:rPr>
              <w:t>显示</w:t>
            </w:r>
            <w:r>
              <w:rPr>
                <w:rFonts w:hAnsi="宋体"/>
                <w:szCs w:val="28"/>
              </w:rPr>
              <w:t>登录成功，</w:t>
            </w:r>
            <w:r>
              <w:rPr>
                <w:rFonts w:hint="eastAsia" w:hAnsi="宋体"/>
                <w:szCs w:val="28"/>
              </w:rPr>
              <w:t>根据</w:t>
            </w:r>
            <w:r>
              <w:rPr>
                <w:rFonts w:hAnsi="宋体"/>
                <w:szCs w:val="28"/>
              </w:rPr>
              <w:t>用户角色进入</w:t>
            </w:r>
            <w:r>
              <w:rPr>
                <w:rFonts w:hint="eastAsia" w:hAnsi="宋体"/>
                <w:szCs w:val="28"/>
              </w:rPr>
              <w:t>对应</w:t>
            </w:r>
            <w:r>
              <w:rPr>
                <w:rFonts w:hAnsi="宋体"/>
                <w:szCs w:val="28"/>
              </w:rPr>
              <w:t>系统。</w:t>
            </w:r>
          </w:p>
          <w:p>
            <w:pPr>
              <w:pStyle w:val="54"/>
              <w:numPr>
                <w:ilvl w:val="0"/>
                <w:numId w:val="3"/>
              </w:numPr>
              <w:ind w:firstLineChars="0"/>
              <w:rPr>
                <w:rFonts w:hAnsi="宋体"/>
                <w:szCs w:val="28"/>
              </w:rPr>
            </w:pPr>
            <w:r>
              <w:rPr>
                <w:rFonts w:hint="eastAsia" w:hAnsi="宋体"/>
                <w:szCs w:val="28"/>
              </w:rPr>
              <w:t>用例结束</w:t>
            </w:r>
            <w:r>
              <w:rPr>
                <w:rFonts w:hAnsi="宋体"/>
                <w:szCs w:val="28"/>
              </w:rPr>
              <w:t>。</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r>
              <w:rPr>
                <w:rFonts w:hint="eastAsia" w:hAnsi="宋体"/>
                <w:szCs w:val="28"/>
              </w:rPr>
              <w:t>A1:</w:t>
            </w:r>
            <w:r>
              <w:rPr>
                <w:rFonts w:hint="eastAsia"/>
              </w:rPr>
              <w:t xml:space="preserve"> </w:t>
            </w:r>
            <w:r>
              <w:rPr>
                <w:rFonts w:hint="eastAsia" w:hAnsi="宋体"/>
                <w:szCs w:val="28"/>
              </w:rPr>
              <w:t>账号</w:t>
            </w:r>
            <w:r>
              <w:rPr>
                <w:rFonts w:hAnsi="宋体"/>
                <w:szCs w:val="28"/>
              </w:rPr>
              <w:t>无效</w:t>
            </w:r>
          </w:p>
          <w:p>
            <w:pPr>
              <w:rPr>
                <w:rFonts w:hAnsi="宋体"/>
                <w:szCs w:val="28"/>
              </w:rPr>
            </w:pPr>
            <w:r>
              <w:rPr>
                <w:rFonts w:hint="eastAsia" w:hAnsi="宋体"/>
                <w:szCs w:val="28"/>
              </w:rPr>
              <w:t xml:space="preserve">  (1).系统</w:t>
            </w:r>
            <w:r>
              <w:rPr>
                <w:rFonts w:hAnsi="宋体"/>
                <w:szCs w:val="28"/>
              </w:rPr>
              <w:t>显示</w:t>
            </w:r>
            <w:r>
              <w:rPr>
                <w:rFonts w:hint="eastAsia" w:hAnsi="宋体"/>
                <w:szCs w:val="28"/>
              </w:rPr>
              <w:t>账号无效的提示信息。</w:t>
            </w:r>
          </w:p>
          <w:p>
            <w:pPr>
              <w:rPr>
                <w:rFonts w:hAnsi="宋体"/>
                <w:szCs w:val="28"/>
              </w:rPr>
            </w:pPr>
            <w:r>
              <w:rPr>
                <w:rFonts w:hint="eastAsia" w:hAnsi="宋体"/>
                <w:szCs w:val="28"/>
              </w:rPr>
              <w:t xml:space="preserve">  (2).返回主事件流第2步。</w:t>
            </w:r>
          </w:p>
          <w:p>
            <w:pPr>
              <w:rPr>
                <w:rFonts w:hAnsi="宋体"/>
                <w:szCs w:val="28"/>
              </w:rPr>
            </w:pPr>
            <w:r>
              <w:rPr>
                <w:rFonts w:hint="eastAsia" w:hAnsi="宋体"/>
                <w:szCs w:val="28"/>
              </w:rPr>
              <w:t>A2:密码错误</w:t>
            </w:r>
          </w:p>
          <w:p>
            <w:pPr>
              <w:rPr>
                <w:rFonts w:hAnsi="宋体"/>
                <w:szCs w:val="28"/>
              </w:rPr>
            </w:pPr>
            <w:r>
              <w:rPr>
                <w:rFonts w:hint="eastAsia" w:hAnsi="宋体"/>
                <w:szCs w:val="28"/>
              </w:rPr>
              <w:t xml:space="preserve">  (1). 系统显示密码错误的提示信息。</w:t>
            </w:r>
          </w:p>
          <w:p>
            <w:pPr>
              <w:rPr>
                <w:rFonts w:hAnsi="宋体"/>
                <w:szCs w:val="28"/>
              </w:rPr>
            </w:pPr>
            <w:r>
              <w:rPr>
                <w:rFonts w:hint="eastAsia" w:hAnsi="宋体"/>
                <w:szCs w:val="28"/>
              </w:rPr>
              <w:t xml:space="preserve">  (2). 返回主事件流第</w:t>
            </w:r>
            <w:r>
              <w:rPr>
                <w:rFonts w:hAnsi="宋体"/>
                <w:szCs w:val="28"/>
              </w:rPr>
              <w:t>2</w:t>
            </w:r>
            <w:r>
              <w:rPr>
                <w:rFonts w:hint="eastAsia" w:hAnsi="宋体"/>
                <w:szCs w:val="28"/>
              </w:rPr>
              <w:t>步。</w:t>
            </w:r>
          </w:p>
          <w:p>
            <w:pPr>
              <w:rPr>
                <w:rFonts w:hAnsi="宋体"/>
                <w:szCs w:val="28"/>
              </w:rPr>
            </w:pPr>
            <w:r>
              <w:rPr>
                <w:rFonts w:hint="eastAsia" w:hAnsi="宋体"/>
                <w:szCs w:val="28"/>
              </w:rPr>
              <w:t>A3：网络错误</w:t>
            </w:r>
          </w:p>
          <w:p>
            <w:pPr>
              <w:ind w:firstLine="100" w:firstLineChars="50"/>
              <w:rPr>
                <w:rFonts w:hAnsi="宋体"/>
                <w:szCs w:val="28"/>
              </w:rPr>
            </w:pPr>
            <w:r>
              <w:rPr>
                <w:rFonts w:hint="eastAsia" w:hAnsi="宋体"/>
                <w:szCs w:val="28"/>
              </w:rPr>
              <w:t>（1）.系统显示网络错误</w:t>
            </w:r>
            <w:r>
              <w:rPr>
                <w:rFonts w:hAnsi="宋体"/>
                <w:szCs w:val="28"/>
              </w:rPr>
              <w:t>提示信息</w:t>
            </w:r>
            <w:r>
              <w:rPr>
                <w:rFonts w:hint="eastAsia" w:hAnsi="宋体"/>
                <w:szCs w:val="28"/>
              </w:rPr>
              <w:t>。</w:t>
            </w:r>
          </w:p>
          <w:p>
            <w:pPr>
              <w:rPr>
                <w:rFonts w:hAnsi="宋体"/>
                <w:szCs w:val="28"/>
              </w:rPr>
            </w:pPr>
            <w:r>
              <w:rPr>
                <w:rFonts w:hint="eastAsia" w:hAnsi="宋体"/>
                <w:szCs w:val="28"/>
              </w:rPr>
              <w:t xml:space="preserve"> （2）.跳至主事件流第</w:t>
            </w:r>
            <w:r>
              <w:rPr>
                <w:rFonts w:hAnsi="宋体"/>
                <w:szCs w:val="28"/>
              </w:rPr>
              <w:t>2</w:t>
            </w:r>
            <w:r>
              <w:rPr>
                <w:rFonts w:hint="eastAsia" w:hAnsi="宋体"/>
                <w:szCs w:val="28"/>
              </w:rPr>
              <w:t>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后置条件：无</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特殊需求：</w:t>
            </w:r>
          </w:p>
        </w:tc>
      </w:tr>
    </w:tbl>
    <w:p/>
    <w:p>
      <w:pPr>
        <w:pStyle w:val="5"/>
      </w:pPr>
      <w:r>
        <w:rPr>
          <w:rFonts w:hint="eastAsia"/>
        </w:rPr>
        <w:t>修改</w:t>
      </w:r>
      <w:r>
        <w:t>密码</w:t>
      </w:r>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用例名称：修改</w:t>
            </w:r>
            <w:r>
              <w:rPr>
                <w:rFonts w:hAnsi="宋体"/>
                <w:szCs w:val="28"/>
              </w:rPr>
              <w:t>密码</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描述： 用户</w:t>
            </w:r>
            <w:r>
              <w:rPr>
                <w:rFonts w:hAnsi="宋体"/>
                <w:szCs w:val="28"/>
              </w:rPr>
              <w:t>可随时修改本账号密码</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标识符:</w:t>
            </w:r>
            <w:r>
              <w:rPr>
                <w:rFonts w:hint="default" w:hAnsi="宋体"/>
                <w:szCs w:val="28"/>
              </w:rPr>
              <w:t>passwordReset</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省级用户</w:t>
            </w:r>
            <w:r>
              <w:rPr>
                <w:rFonts w:hAnsi="宋体"/>
                <w:szCs w:val="28"/>
              </w:rPr>
              <w:t>，市级用户，系统管理员，</w:t>
            </w:r>
            <w:r>
              <w:rPr>
                <w:rFonts w:hint="eastAsia" w:hAnsi="宋体"/>
                <w:szCs w:val="28"/>
              </w:rPr>
              <w:t>人力</w:t>
            </w:r>
            <w:r>
              <w:rPr>
                <w:rFonts w:hAnsi="宋体"/>
                <w:szCs w:val="28"/>
              </w:rPr>
              <w:t>资源市场用户</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前置条件：无</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54"/>
              <w:numPr>
                <w:ilvl w:val="0"/>
                <w:numId w:val="4"/>
              </w:numPr>
              <w:ind w:firstLineChars="0"/>
              <w:rPr>
                <w:rFonts w:hAnsi="宋体"/>
                <w:szCs w:val="28"/>
              </w:rPr>
            </w:pPr>
            <w:r>
              <w:rPr>
                <w:rFonts w:hint="eastAsia" w:hAnsi="宋体"/>
                <w:szCs w:val="28"/>
              </w:rPr>
              <w:t>用户选择“修改</w:t>
            </w:r>
            <w:r>
              <w:rPr>
                <w:rFonts w:hAnsi="宋体"/>
                <w:szCs w:val="28"/>
              </w:rPr>
              <w:t>密码”，用例开始</w:t>
            </w:r>
            <w:r>
              <w:rPr>
                <w:rFonts w:hint="eastAsia" w:hAnsi="宋体"/>
                <w:szCs w:val="28"/>
              </w:rPr>
              <w:t>。</w:t>
            </w:r>
          </w:p>
          <w:p>
            <w:pPr>
              <w:pStyle w:val="54"/>
              <w:numPr>
                <w:ilvl w:val="0"/>
                <w:numId w:val="4"/>
              </w:numPr>
              <w:ind w:firstLineChars="0"/>
              <w:rPr>
                <w:rFonts w:hAnsi="宋体"/>
                <w:szCs w:val="28"/>
              </w:rPr>
            </w:pPr>
            <w:r>
              <w:rPr>
                <w:rFonts w:hint="eastAsia" w:hAnsi="宋体"/>
                <w:szCs w:val="28"/>
              </w:rPr>
              <w:t>用户</w:t>
            </w:r>
            <w:r>
              <w:rPr>
                <w:rFonts w:hAnsi="宋体"/>
                <w:szCs w:val="28"/>
              </w:rPr>
              <w:t>输入</w:t>
            </w:r>
            <w:r>
              <w:rPr>
                <w:rFonts w:hint="eastAsia" w:hAnsi="宋体"/>
                <w:szCs w:val="28"/>
              </w:rPr>
              <w:t>原</w:t>
            </w:r>
            <w:r>
              <w:rPr>
                <w:rFonts w:hAnsi="宋体"/>
                <w:szCs w:val="28"/>
              </w:rPr>
              <w:t>密码，系统检查密码</w:t>
            </w:r>
            <w:r>
              <w:rPr>
                <w:rFonts w:hint="eastAsia" w:hAnsi="宋体"/>
                <w:szCs w:val="28"/>
              </w:rPr>
              <w:t>正确性</w:t>
            </w:r>
            <w:r>
              <w:rPr>
                <w:rFonts w:hAnsi="宋体"/>
                <w:szCs w:val="28"/>
              </w:rPr>
              <w:t>。</w:t>
            </w:r>
          </w:p>
          <w:p>
            <w:pPr>
              <w:pStyle w:val="54"/>
              <w:ind w:left="420" w:firstLine="0" w:firstLineChars="0"/>
              <w:rPr>
                <w:rFonts w:hAnsi="宋体"/>
                <w:szCs w:val="28"/>
              </w:rPr>
            </w:pPr>
            <w:r>
              <w:rPr>
                <w:rFonts w:hint="eastAsia" w:hAnsi="宋体"/>
                <w:szCs w:val="28"/>
              </w:rPr>
              <w:t>A1：原密码</w:t>
            </w:r>
            <w:r>
              <w:rPr>
                <w:rFonts w:hAnsi="宋体"/>
                <w:szCs w:val="28"/>
              </w:rPr>
              <w:t>错误。</w:t>
            </w:r>
          </w:p>
          <w:p>
            <w:pPr>
              <w:pStyle w:val="54"/>
              <w:numPr>
                <w:ilvl w:val="0"/>
                <w:numId w:val="4"/>
              </w:numPr>
              <w:ind w:firstLineChars="0"/>
              <w:rPr>
                <w:rFonts w:hAnsi="宋体"/>
                <w:szCs w:val="28"/>
              </w:rPr>
            </w:pPr>
            <w:r>
              <w:rPr>
                <w:rFonts w:hint="eastAsia" w:hAnsi="宋体"/>
                <w:szCs w:val="28"/>
              </w:rPr>
              <w:t>用户输入新</w:t>
            </w:r>
            <w:r>
              <w:rPr>
                <w:rFonts w:hAnsi="宋体"/>
                <w:szCs w:val="28"/>
              </w:rPr>
              <w:t>密码，重复输入新密码，系统验证</w:t>
            </w:r>
            <w:r>
              <w:rPr>
                <w:rFonts w:hint="eastAsia" w:hAnsi="宋体"/>
                <w:szCs w:val="28"/>
              </w:rPr>
              <w:t>新</w:t>
            </w:r>
            <w:r>
              <w:rPr>
                <w:rFonts w:hAnsi="宋体"/>
                <w:szCs w:val="28"/>
              </w:rPr>
              <w:t>密码有效性。</w:t>
            </w:r>
          </w:p>
          <w:p>
            <w:pPr>
              <w:pStyle w:val="54"/>
              <w:ind w:left="420" w:firstLine="0" w:firstLineChars="0"/>
              <w:rPr>
                <w:rFonts w:hAnsi="宋体"/>
                <w:szCs w:val="28"/>
              </w:rPr>
            </w:pPr>
            <w:r>
              <w:rPr>
                <w:rFonts w:hint="eastAsia" w:hAnsi="宋体"/>
                <w:szCs w:val="28"/>
              </w:rPr>
              <w:t>A2：新密码</w:t>
            </w:r>
            <w:r>
              <w:rPr>
                <w:rFonts w:hAnsi="宋体"/>
                <w:szCs w:val="28"/>
              </w:rPr>
              <w:t>格式无效</w:t>
            </w:r>
            <w:r>
              <w:rPr>
                <w:rFonts w:hint="eastAsia" w:hAnsi="宋体"/>
                <w:szCs w:val="28"/>
              </w:rPr>
              <w:t>。</w:t>
            </w:r>
          </w:p>
          <w:p>
            <w:pPr>
              <w:pStyle w:val="54"/>
              <w:ind w:left="420" w:firstLine="0" w:firstLineChars="0"/>
              <w:rPr>
                <w:rFonts w:hAnsi="宋体"/>
                <w:szCs w:val="28"/>
              </w:rPr>
            </w:pPr>
            <w:r>
              <w:rPr>
                <w:rFonts w:hint="eastAsia" w:hAnsi="宋体"/>
                <w:szCs w:val="28"/>
              </w:rPr>
              <w:t>A3：重复</w:t>
            </w:r>
            <w:r>
              <w:rPr>
                <w:rFonts w:hAnsi="宋体"/>
                <w:szCs w:val="28"/>
              </w:rPr>
              <w:t>密码与新密码不一致。</w:t>
            </w:r>
          </w:p>
          <w:p>
            <w:pPr>
              <w:pStyle w:val="54"/>
              <w:numPr>
                <w:ilvl w:val="0"/>
                <w:numId w:val="4"/>
              </w:numPr>
              <w:ind w:firstLineChars="0"/>
              <w:rPr>
                <w:rFonts w:hAnsi="宋体"/>
                <w:szCs w:val="28"/>
              </w:rPr>
            </w:pPr>
            <w:r>
              <w:rPr>
                <w:rFonts w:hint="eastAsia" w:hAnsi="宋体"/>
                <w:szCs w:val="28"/>
              </w:rPr>
              <w:t>用例结束</w:t>
            </w:r>
            <w:r>
              <w:rPr>
                <w:rFonts w:hAnsi="宋体"/>
                <w:szCs w:val="28"/>
              </w:rPr>
              <w:t>。</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r>
              <w:rPr>
                <w:rFonts w:hint="eastAsia" w:hAnsi="宋体"/>
                <w:szCs w:val="28"/>
              </w:rPr>
              <w:t>A1:</w:t>
            </w:r>
            <w:r>
              <w:rPr>
                <w:rFonts w:hint="eastAsia"/>
              </w:rPr>
              <w:t xml:space="preserve"> </w:t>
            </w:r>
            <w:r>
              <w:rPr>
                <w:rFonts w:hint="eastAsia" w:hAnsi="宋体"/>
                <w:szCs w:val="28"/>
              </w:rPr>
              <w:t>原密码</w:t>
            </w:r>
            <w:r>
              <w:rPr>
                <w:rFonts w:hAnsi="宋体"/>
                <w:szCs w:val="28"/>
              </w:rPr>
              <w:t>错误</w:t>
            </w:r>
          </w:p>
          <w:p>
            <w:pPr>
              <w:rPr>
                <w:rFonts w:hAnsi="宋体"/>
                <w:szCs w:val="28"/>
              </w:rPr>
            </w:pPr>
            <w:r>
              <w:rPr>
                <w:rFonts w:hint="eastAsia" w:hAnsi="宋体"/>
                <w:szCs w:val="28"/>
              </w:rPr>
              <w:t xml:space="preserve">  (1).系统</w:t>
            </w:r>
            <w:r>
              <w:rPr>
                <w:rFonts w:hAnsi="宋体"/>
                <w:szCs w:val="28"/>
              </w:rPr>
              <w:t>显示</w:t>
            </w:r>
            <w:r>
              <w:rPr>
                <w:rFonts w:hint="eastAsia" w:hAnsi="宋体"/>
                <w:szCs w:val="28"/>
              </w:rPr>
              <w:t>账号无效的提示信息。</w:t>
            </w:r>
          </w:p>
          <w:p>
            <w:pPr>
              <w:rPr>
                <w:rFonts w:hAnsi="宋体"/>
                <w:szCs w:val="28"/>
              </w:rPr>
            </w:pPr>
            <w:r>
              <w:rPr>
                <w:rFonts w:hint="eastAsia" w:hAnsi="宋体"/>
                <w:szCs w:val="28"/>
              </w:rPr>
              <w:t xml:space="preserve">  (2).返回主事件流第2步。</w:t>
            </w:r>
          </w:p>
          <w:p>
            <w:pPr>
              <w:rPr>
                <w:rFonts w:hAnsi="宋体"/>
                <w:szCs w:val="28"/>
              </w:rPr>
            </w:pPr>
            <w:r>
              <w:rPr>
                <w:rFonts w:hint="eastAsia" w:hAnsi="宋体"/>
                <w:szCs w:val="28"/>
              </w:rPr>
              <w:t>A2:新密码格式无效。</w:t>
            </w:r>
          </w:p>
          <w:p>
            <w:pPr>
              <w:rPr>
                <w:rFonts w:hAnsi="宋体"/>
                <w:szCs w:val="28"/>
              </w:rPr>
            </w:pPr>
            <w:r>
              <w:rPr>
                <w:rFonts w:hint="eastAsia" w:hAnsi="宋体"/>
                <w:szCs w:val="28"/>
              </w:rPr>
              <w:t xml:space="preserve">  (1). 系统显示密码错误的提示信息，</w:t>
            </w:r>
            <w:r>
              <w:rPr>
                <w:rFonts w:hAnsi="宋体"/>
                <w:szCs w:val="28"/>
              </w:rPr>
              <w:t>及格式要求</w:t>
            </w:r>
            <w:r>
              <w:rPr>
                <w:rFonts w:hint="eastAsia" w:hAnsi="宋体"/>
                <w:szCs w:val="28"/>
              </w:rPr>
              <w:t>。</w:t>
            </w:r>
          </w:p>
          <w:p>
            <w:pPr>
              <w:rPr>
                <w:rFonts w:hAnsi="宋体"/>
                <w:szCs w:val="28"/>
              </w:rPr>
            </w:pPr>
            <w:r>
              <w:rPr>
                <w:rFonts w:hint="eastAsia" w:hAnsi="宋体"/>
                <w:szCs w:val="28"/>
              </w:rPr>
              <w:t xml:space="preserve">  (2). 返回主事件流第</w:t>
            </w:r>
            <w:r>
              <w:rPr>
                <w:rFonts w:hAnsi="宋体"/>
                <w:szCs w:val="28"/>
              </w:rPr>
              <w:t>3</w:t>
            </w:r>
            <w:r>
              <w:rPr>
                <w:rFonts w:hint="eastAsia" w:hAnsi="宋体"/>
                <w:szCs w:val="28"/>
              </w:rPr>
              <w:t>步。</w:t>
            </w:r>
          </w:p>
          <w:p>
            <w:pPr>
              <w:rPr>
                <w:rFonts w:hAnsi="宋体"/>
                <w:szCs w:val="28"/>
              </w:rPr>
            </w:pPr>
            <w:r>
              <w:rPr>
                <w:rFonts w:hint="eastAsia" w:hAnsi="宋体"/>
                <w:szCs w:val="28"/>
              </w:rPr>
              <w:t>A3：重复密码</w:t>
            </w:r>
            <w:r>
              <w:rPr>
                <w:rFonts w:hAnsi="宋体"/>
                <w:szCs w:val="28"/>
              </w:rPr>
              <w:t>与新密码不一致</w:t>
            </w:r>
          </w:p>
          <w:p>
            <w:pPr>
              <w:ind w:firstLine="100" w:firstLineChars="50"/>
              <w:rPr>
                <w:rFonts w:hAnsi="宋体"/>
                <w:szCs w:val="28"/>
              </w:rPr>
            </w:pPr>
            <w:r>
              <w:rPr>
                <w:rFonts w:hint="eastAsia" w:hAnsi="宋体"/>
                <w:szCs w:val="28"/>
              </w:rPr>
              <w:t>（1）.系统显示密码不一致</w:t>
            </w:r>
            <w:r>
              <w:rPr>
                <w:rFonts w:hAnsi="宋体"/>
                <w:szCs w:val="28"/>
              </w:rPr>
              <w:t>提示信息</w:t>
            </w:r>
            <w:r>
              <w:rPr>
                <w:rFonts w:hint="eastAsia" w:hAnsi="宋体"/>
                <w:szCs w:val="28"/>
              </w:rPr>
              <w:t>。</w:t>
            </w:r>
          </w:p>
          <w:p>
            <w:pPr>
              <w:rPr>
                <w:rFonts w:hAnsi="宋体"/>
                <w:szCs w:val="28"/>
              </w:rPr>
            </w:pPr>
            <w:r>
              <w:rPr>
                <w:rFonts w:hint="eastAsia" w:hAnsi="宋体"/>
                <w:szCs w:val="28"/>
              </w:rPr>
              <w:t xml:space="preserve"> （2）.跳至主事件流第</w:t>
            </w:r>
            <w:r>
              <w:rPr>
                <w:rFonts w:hAnsi="宋体"/>
                <w:szCs w:val="28"/>
              </w:rPr>
              <w:t>3</w:t>
            </w:r>
            <w:r>
              <w:rPr>
                <w:rFonts w:hint="eastAsia" w:hAnsi="宋体"/>
                <w:szCs w:val="28"/>
              </w:rPr>
              <w:t>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后置条件：系统</w:t>
            </w:r>
            <w:r>
              <w:rPr>
                <w:rFonts w:hAnsi="宋体"/>
                <w:szCs w:val="28"/>
              </w:rPr>
              <w:t>后台成功修改密码。</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特殊需求：密码</w:t>
            </w:r>
            <w:r>
              <w:rPr>
                <w:rFonts w:hAnsi="宋体"/>
                <w:szCs w:val="28"/>
              </w:rPr>
              <w:t>有效性包括（</w:t>
            </w:r>
            <w:r>
              <w:rPr>
                <w:rFonts w:hint="eastAsia" w:hAnsi="宋体"/>
                <w:szCs w:val="28"/>
              </w:rPr>
              <w:t>长度6位~</w:t>
            </w:r>
            <w:r>
              <w:rPr>
                <w:rFonts w:hAnsi="宋体"/>
                <w:szCs w:val="28"/>
              </w:rPr>
              <w:t>20</w:t>
            </w:r>
            <w:r>
              <w:rPr>
                <w:rFonts w:hint="eastAsia" w:hAnsi="宋体"/>
                <w:szCs w:val="28"/>
              </w:rPr>
              <w:t>位，由</w:t>
            </w:r>
            <w:r>
              <w:rPr>
                <w:rFonts w:hint="eastAsia" w:hAnsi="宋体"/>
                <w:szCs w:val="21"/>
              </w:rPr>
              <w:t>字母、数字和</w:t>
            </w:r>
            <w:r>
              <w:rPr>
                <w:rFonts w:hAnsi="宋体"/>
                <w:szCs w:val="21"/>
              </w:rPr>
              <w:t>’</w:t>
            </w:r>
            <w:r>
              <w:rPr>
                <w:szCs w:val="21"/>
              </w:rPr>
              <w:t>-</w:t>
            </w:r>
            <w:r>
              <w:rPr>
                <w:rFonts w:hAnsi="宋体"/>
                <w:szCs w:val="21"/>
              </w:rPr>
              <w:t>‘</w:t>
            </w:r>
            <w:r>
              <w:rPr>
                <w:rFonts w:hint="eastAsia" w:hAnsi="宋体"/>
                <w:szCs w:val="21"/>
              </w:rPr>
              <w:t>、</w:t>
            </w:r>
            <w:r>
              <w:rPr>
                <w:rFonts w:hAnsi="宋体"/>
                <w:szCs w:val="21"/>
              </w:rPr>
              <w:t>’_’</w:t>
            </w:r>
            <w:r>
              <w:rPr>
                <w:rFonts w:hint="eastAsia" w:hAnsi="宋体"/>
                <w:szCs w:val="21"/>
              </w:rPr>
              <w:t>，禁止使用中文或</w:t>
            </w:r>
            <w:r>
              <w:rPr>
                <w:rFonts w:hAnsi="宋体"/>
                <w:szCs w:val="21"/>
              </w:rPr>
              <w:t>?%</w:t>
            </w:r>
            <w:r>
              <w:rPr>
                <w:rFonts w:hint="eastAsia" w:hAnsi="宋体"/>
                <w:szCs w:val="21"/>
              </w:rPr>
              <w:t>等字符</w:t>
            </w:r>
            <w:r>
              <w:rPr>
                <w:rFonts w:hAnsi="宋体"/>
                <w:szCs w:val="28"/>
              </w:rPr>
              <w:t>）</w:t>
            </w:r>
            <w:r>
              <w:rPr>
                <w:rFonts w:hint="eastAsia" w:hAnsi="宋体"/>
                <w:szCs w:val="28"/>
              </w:rPr>
              <w:t>，</w:t>
            </w:r>
            <w:r>
              <w:rPr>
                <w:rFonts w:hAnsi="宋体"/>
                <w:szCs w:val="28"/>
              </w:rPr>
              <w:t>重复密码与输入新密码相同。</w:t>
            </w:r>
          </w:p>
        </w:tc>
      </w:tr>
    </w:tbl>
    <w:p/>
    <w:p>
      <w:pPr>
        <w:pStyle w:val="4"/>
      </w:pPr>
      <w:bookmarkStart w:id="14" w:name="_Toc594745505"/>
      <w:r>
        <w:rPr>
          <w:rFonts w:hint="eastAsia"/>
        </w:rPr>
        <w:t>人力资源</w:t>
      </w:r>
      <w:r>
        <w:t>市场用户模块</w:t>
      </w:r>
      <w:bookmarkEnd w:id="14"/>
    </w:p>
    <w:p>
      <w:r>
        <w:drawing>
          <wp:inline distT="0" distB="0" distL="114300" distR="114300">
            <wp:extent cx="5942965" cy="2091055"/>
            <wp:effectExtent l="0" t="0" r="635" b="17145"/>
            <wp:docPr id="2" name="图片 2"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流程图"/>
                    <pic:cNvPicPr>
                      <a:picLocks noChangeAspect="1"/>
                    </pic:cNvPicPr>
                  </pic:nvPicPr>
                  <pic:blipFill>
                    <a:blip r:embed="rId7"/>
                    <a:stretch>
                      <a:fillRect/>
                    </a:stretch>
                  </pic:blipFill>
                  <pic:spPr>
                    <a:xfrm>
                      <a:off x="0" y="0"/>
                      <a:ext cx="5942965" cy="2091055"/>
                    </a:xfrm>
                    <a:prstGeom prst="rect">
                      <a:avLst/>
                    </a:prstGeom>
                  </pic:spPr>
                </pic:pic>
              </a:graphicData>
            </a:graphic>
          </wp:inline>
        </w:drawing>
      </w:r>
    </w:p>
    <w:p>
      <w:pPr>
        <w:pStyle w:val="5"/>
      </w:pPr>
      <w:r>
        <w:rPr>
          <w:rFonts w:hint="eastAsia"/>
        </w:rPr>
        <w:t>修改备案</w:t>
      </w:r>
      <w:r>
        <w:t>信息</w:t>
      </w:r>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用例名称：修改备案信息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描述： </w:t>
            </w:r>
            <w:r>
              <w:rPr>
                <w:rFonts w:hAnsi="宋体"/>
                <w:szCs w:val="28"/>
              </w:rPr>
              <w:t>由于</w:t>
            </w:r>
            <w:r>
              <w:rPr>
                <w:rFonts w:hint="eastAsia" w:hAnsi="宋体"/>
                <w:szCs w:val="28"/>
              </w:rPr>
              <w:t>人力资源市场</w:t>
            </w:r>
            <w:r>
              <w:rPr>
                <w:rFonts w:hAnsi="宋体"/>
                <w:szCs w:val="28"/>
              </w:rPr>
              <w:t>用户的信息发生变化，</w:t>
            </w:r>
            <w:r>
              <w:rPr>
                <w:rFonts w:hint="eastAsia" w:hAnsi="宋体"/>
                <w:szCs w:val="28"/>
              </w:rPr>
              <w:t>需要</w:t>
            </w:r>
            <w:r>
              <w:rPr>
                <w:rFonts w:hAnsi="宋体"/>
                <w:szCs w:val="28"/>
              </w:rPr>
              <w:t>修改用户备案信息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标识符:</w:t>
            </w:r>
            <w:r>
              <w:rPr>
                <w:rFonts w:hint="default" w:hAnsi="宋体"/>
                <w:szCs w:val="28"/>
              </w:rPr>
              <w:t>information</w:t>
            </w:r>
            <w:r>
              <w:rPr>
                <w:rFonts w:hint="eastAsia" w:hAnsi="宋体"/>
                <w:szCs w:val="28"/>
                <w:lang w:val="en-US" w:eastAsia="zh-Hans"/>
              </w:rPr>
              <w:t>Revise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人力</w:t>
            </w:r>
            <w:r>
              <w:rPr>
                <w:rFonts w:hAnsi="宋体"/>
                <w:szCs w:val="28"/>
              </w:rPr>
              <w:t>资源市场用户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w:t>
            </w:r>
            <w:r>
              <w:rPr>
                <w:rFonts w:hAnsi="宋体"/>
                <w:szCs w:val="28"/>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54"/>
              <w:numPr>
                <w:ilvl w:val="0"/>
                <w:numId w:val="5"/>
              </w:numPr>
              <w:ind w:firstLineChars="0"/>
              <w:rPr>
                <w:rFonts w:hAnsi="宋体"/>
                <w:szCs w:val="28"/>
              </w:rPr>
            </w:pPr>
            <w:r>
              <w:rPr>
                <w:rFonts w:hint="eastAsia" w:hAnsi="宋体"/>
                <w:szCs w:val="28"/>
              </w:rPr>
              <w:t>用户选择“修改备案信息</w:t>
            </w:r>
            <w:r>
              <w:rPr>
                <w:rFonts w:hAnsi="宋体"/>
                <w:szCs w:val="28"/>
              </w:rPr>
              <w:t>”，用例开始</w:t>
            </w:r>
            <w:r>
              <w:rPr>
                <w:rFonts w:hint="eastAsia" w:hAnsi="宋体"/>
                <w:szCs w:val="28"/>
              </w:rPr>
              <w:t>。</w:t>
            </w:r>
          </w:p>
          <w:p>
            <w:pPr>
              <w:pStyle w:val="54"/>
              <w:numPr>
                <w:ilvl w:val="0"/>
                <w:numId w:val="5"/>
              </w:numPr>
              <w:ind w:firstLineChars="0"/>
              <w:rPr>
                <w:rFonts w:hAnsi="宋体"/>
                <w:szCs w:val="28"/>
              </w:rPr>
            </w:pPr>
            <w:r>
              <w:rPr>
                <w:rFonts w:hint="eastAsia" w:hAnsi="宋体"/>
                <w:szCs w:val="28"/>
              </w:rPr>
              <w:t>用户重新</w:t>
            </w:r>
            <w:r>
              <w:rPr>
                <w:rFonts w:hAnsi="宋体"/>
                <w:szCs w:val="28"/>
              </w:rPr>
              <w:t>编辑需要修改的内容，</w:t>
            </w:r>
            <w:r>
              <w:rPr>
                <w:rFonts w:hint="eastAsia" w:hAnsi="宋体"/>
                <w:szCs w:val="28"/>
              </w:rPr>
              <w:t>检查</w:t>
            </w:r>
            <w:r>
              <w:rPr>
                <w:rFonts w:hAnsi="宋体"/>
                <w:szCs w:val="28"/>
              </w:rPr>
              <w:t>输入内容的正确性</w:t>
            </w:r>
            <w:r>
              <w:rPr>
                <w:rFonts w:hint="eastAsia" w:hAnsi="宋体"/>
                <w:szCs w:val="28"/>
              </w:rPr>
              <w:t>.</w:t>
            </w:r>
          </w:p>
          <w:p>
            <w:pPr>
              <w:pStyle w:val="54"/>
              <w:ind w:left="420" w:firstLine="0" w:firstLineChars="0"/>
              <w:rPr>
                <w:rFonts w:hAnsi="宋体"/>
                <w:szCs w:val="28"/>
              </w:rPr>
            </w:pPr>
            <w:r>
              <w:rPr>
                <w:rFonts w:hAnsi="宋体"/>
                <w:szCs w:val="28"/>
              </w:rPr>
              <w:t>A1:</w:t>
            </w:r>
            <w:r>
              <w:rPr>
                <w:rFonts w:hint="eastAsia" w:hAnsi="宋体"/>
                <w:szCs w:val="28"/>
              </w:rPr>
              <w:t xml:space="preserve"> 用户修改</w:t>
            </w:r>
            <w:r>
              <w:rPr>
                <w:rFonts w:hAnsi="宋体"/>
                <w:szCs w:val="28"/>
              </w:rPr>
              <w:t>的内容经检查不符合输入格式</w:t>
            </w:r>
          </w:p>
          <w:p>
            <w:pPr>
              <w:pStyle w:val="54"/>
              <w:numPr>
                <w:ilvl w:val="0"/>
                <w:numId w:val="5"/>
              </w:numPr>
              <w:ind w:firstLineChars="0"/>
              <w:rPr>
                <w:rFonts w:hAnsi="宋体"/>
                <w:szCs w:val="28"/>
              </w:rPr>
            </w:pPr>
            <w:r>
              <w:rPr>
                <w:rFonts w:hint="eastAsia" w:hAnsi="宋体"/>
                <w:szCs w:val="28"/>
              </w:rPr>
              <w:t>用户</w:t>
            </w:r>
            <w:r>
              <w:rPr>
                <w:rFonts w:hAnsi="宋体"/>
                <w:szCs w:val="28"/>
              </w:rPr>
              <w:t>提交</w:t>
            </w:r>
            <w:r>
              <w:rPr>
                <w:rFonts w:hint="eastAsia" w:hAnsi="宋体"/>
                <w:szCs w:val="28"/>
              </w:rPr>
              <w:t>保存</w:t>
            </w:r>
          </w:p>
          <w:p>
            <w:pPr>
              <w:pStyle w:val="54"/>
              <w:numPr>
                <w:ilvl w:val="0"/>
                <w:numId w:val="5"/>
              </w:numPr>
              <w:ind w:firstLineChars="0"/>
              <w:rPr>
                <w:rFonts w:hAnsi="宋体"/>
                <w:szCs w:val="28"/>
              </w:rPr>
            </w:pPr>
            <w:r>
              <w:rPr>
                <w:rFonts w:hint="eastAsia" w:hAnsi="宋体"/>
                <w:szCs w:val="28"/>
              </w:rPr>
              <w:t>用例结束</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r>
              <w:rPr>
                <w:rFonts w:hint="eastAsia" w:hAnsi="宋体"/>
                <w:szCs w:val="28"/>
              </w:rPr>
              <w:t>A1: 用户修改</w:t>
            </w:r>
            <w:r>
              <w:rPr>
                <w:rFonts w:hAnsi="宋体"/>
                <w:szCs w:val="28"/>
              </w:rPr>
              <w:t>的内容经检查不符合输入格式</w:t>
            </w:r>
          </w:p>
          <w:p>
            <w:pPr>
              <w:pStyle w:val="54"/>
              <w:numPr>
                <w:ilvl w:val="0"/>
                <w:numId w:val="6"/>
              </w:numPr>
              <w:ind w:firstLineChars="0"/>
              <w:rPr>
                <w:rFonts w:hAnsi="宋体"/>
                <w:szCs w:val="28"/>
              </w:rPr>
            </w:pPr>
            <w:r>
              <w:rPr>
                <w:rFonts w:hint="eastAsia" w:hAnsi="宋体"/>
                <w:szCs w:val="28"/>
              </w:rPr>
              <w:t>显示用户修改</w:t>
            </w:r>
            <w:r>
              <w:rPr>
                <w:rFonts w:hAnsi="宋体"/>
                <w:szCs w:val="28"/>
              </w:rPr>
              <w:t>的内容经检查不符合输入格式</w:t>
            </w:r>
          </w:p>
          <w:p>
            <w:pPr>
              <w:pStyle w:val="54"/>
              <w:numPr>
                <w:ilvl w:val="0"/>
                <w:numId w:val="6"/>
              </w:numPr>
              <w:ind w:firstLineChars="0"/>
              <w:rPr>
                <w:rFonts w:hAnsi="宋体"/>
                <w:szCs w:val="28"/>
              </w:rPr>
            </w:pPr>
            <w:r>
              <w:rPr>
                <w:rFonts w:hint="eastAsia" w:hAnsi="宋体"/>
                <w:szCs w:val="28"/>
              </w:rPr>
              <w:t>返回</w:t>
            </w:r>
            <w:r>
              <w:rPr>
                <w:rFonts w:hAnsi="宋体"/>
                <w:szCs w:val="28"/>
              </w:rPr>
              <w:t>主事件流2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后置条件： </w:t>
            </w:r>
            <w:r>
              <w:rPr>
                <w:rFonts w:hAnsi="宋体"/>
                <w:szCs w:val="28"/>
              </w:rPr>
              <w:t>成功提交修改信息并等待确认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特殊需求： </w:t>
            </w:r>
          </w:p>
        </w:tc>
      </w:tr>
    </w:tbl>
    <w:p/>
    <w:p>
      <w:pPr>
        <w:pStyle w:val="5"/>
      </w:pPr>
      <w:r>
        <w:rPr>
          <w:rFonts w:hint="eastAsia"/>
        </w:rPr>
        <w:t>数据</w:t>
      </w:r>
      <w:r>
        <w:t>填报</w:t>
      </w:r>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用例名称：数据</w:t>
            </w:r>
            <w:r>
              <w:rPr>
                <w:rFonts w:hAnsi="宋体"/>
                <w:szCs w:val="28"/>
              </w:rPr>
              <w:t>填报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描述： </w:t>
            </w:r>
            <w:r>
              <w:rPr>
                <w:rFonts w:hAnsi="宋体"/>
                <w:szCs w:val="28"/>
              </w:rPr>
              <w:t>在规定时间</w:t>
            </w:r>
            <w:r>
              <w:rPr>
                <w:rFonts w:hint="eastAsia" w:hAnsi="宋体"/>
                <w:szCs w:val="28"/>
              </w:rPr>
              <w:t>内</w:t>
            </w:r>
            <w:r>
              <w:rPr>
                <w:rFonts w:hAnsi="宋体"/>
                <w:szCs w:val="28"/>
              </w:rPr>
              <w:t>，</w:t>
            </w:r>
            <w:r>
              <w:rPr>
                <w:rFonts w:hint="eastAsia" w:hAnsi="宋体"/>
                <w:szCs w:val="28"/>
              </w:rPr>
              <w:t>人力</w:t>
            </w:r>
            <w:r>
              <w:rPr>
                <w:rFonts w:hAnsi="宋体"/>
                <w:szCs w:val="28"/>
              </w:rPr>
              <w:t>资源市场用户提交本期内统计的各项数据结果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标识符:</w:t>
            </w:r>
            <w:r>
              <w:rPr>
                <w:rFonts w:hint="default" w:hAnsi="宋体"/>
                <w:szCs w:val="28"/>
              </w:rPr>
              <w:t>data</w:t>
            </w:r>
            <w:r>
              <w:rPr>
                <w:rFonts w:hint="eastAsia" w:hAnsi="宋体"/>
                <w:szCs w:val="28"/>
                <w:lang w:val="en-US" w:eastAsia="zh-Hans"/>
              </w:rPr>
              <w:t>Submit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人力</w:t>
            </w:r>
            <w:r>
              <w:rPr>
                <w:rFonts w:hAnsi="宋体"/>
                <w:szCs w:val="28"/>
              </w:rPr>
              <w:t>资源市场用户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w:t>
            </w:r>
            <w:r>
              <w:rPr>
                <w:rFonts w:hAnsi="宋体"/>
                <w:szCs w:val="28"/>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54"/>
              <w:numPr>
                <w:ilvl w:val="0"/>
                <w:numId w:val="7"/>
              </w:numPr>
              <w:ind w:firstLineChars="0"/>
              <w:rPr>
                <w:rFonts w:hAnsi="宋体"/>
                <w:szCs w:val="28"/>
              </w:rPr>
            </w:pPr>
            <w:r>
              <w:rPr>
                <w:rFonts w:hint="eastAsia" w:hAnsi="宋体"/>
                <w:szCs w:val="28"/>
              </w:rPr>
              <w:t>用户选择“</w:t>
            </w:r>
            <w:r>
              <w:rPr>
                <w:rFonts w:hAnsi="宋体"/>
                <w:szCs w:val="28"/>
              </w:rPr>
              <w:t>数据填报”，用例开始</w:t>
            </w:r>
            <w:r>
              <w:rPr>
                <w:rFonts w:hint="eastAsia" w:hAnsi="宋体"/>
                <w:szCs w:val="28"/>
              </w:rPr>
              <w:t>。</w:t>
            </w:r>
          </w:p>
          <w:p>
            <w:pPr>
              <w:pStyle w:val="54"/>
              <w:numPr>
                <w:ilvl w:val="0"/>
                <w:numId w:val="7"/>
              </w:numPr>
              <w:ind w:firstLineChars="0"/>
              <w:rPr>
                <w:rFonts w:hAnsi="宋体"/>
                <w:szCs w:val="28"/>
              </w:rPr>
            </w:pPr>
            <w:r>
              <w:rPr>
                <w:rFonts w:hint="eastAsia" w:hAnsi="宋体"/>
                <w:szCs w:val="28"/>
              </w:rPr>
              <w:t>用户</w:t>
            </w:r>
            <w:r>
              <w:rPr>
                <w:rFonts w:hAnsi="宋体"/>
                <w:szCs w:val="28"/>
              </w:rPr>
              <w:t>逐项填写所要求的表中内容，</w:t>
            </w:r>
            <w:r>
              <w:rPr>
                <w:rFonts w:hint="eastAsia" w:hAnsi="宋体"/>
                <w:szCs w:val="28"/>
              </w:rPr>
              <w:t>每张表</w:t>
            </w:r>
            <w:r>
              <w:rPr>
                <w:rFonts w:hAnsi="宋体"/>
                <w:szCs w:val="28"/>
              </w:rPr>
              <w:t>可临时</w:t>
            </w:r>
            <w:r>
              <w:rPr>
                <w:rFonts w:hint="eastAsia" w:hAnsi="宋体"/>
                <w:szCs w:val="28"/>
              </w:rPr>
              <w:t>保存</w:t>
            </w:r>
          </w:p>
          <w:p>
            <w:pPr>
              <w:pStyle w:val="54"/>
              <w:numPr>
                <w:ilvl w:val="0"/>
                <w:numId w:val="7"/>
              </w:numPr>
              <w:ind w:firstLineChars="0"/>
              <w:rPr>
                <w:rFonts w:hAnsi="宋体"/>
                <w:szCs w:val="28"/>
              </w:rPr>
            </w:pPr>
            <w:r>
              <w:rPr>
                <w:rFonts w:hAnsi="宋体"/>
                <w:szCs w:val="28"/>
              </w:rPr>
              <w:t>用户选择提交内容</w:t>
            </w:r>
          </w:p>
          <w:p>
            <w:pPr>
              <w:pStyle w:val="54"/>
              <w:numPr>
                <w:ilvl w:val="0"/>
                <w:numId w:val="7"/>
              </w:numPr>
              <w:ind w:firstLineChars="0"/>
              <w:rPr>
                <w:rFonts w:hAnsi="宋体"/>
                <w:szCs w:val="28"/>
              </w:rPr>
            </w:pPr>
            <w:r>
              <w:rPr>
                <w:rFonts w:hint="eastAsia" w:hAnsi="宋体"/>
                <w:szCs w:val="28"/>
              </w:rPr>
              <w:t>提示</w:t>
            </w:r>
            <w:r>
              <w:rPr>
                <w:rFonts w:hAnsi="宋体"/>
                <w:szCs w:val="28"/>
              </w:rPr>
              <w:t>再次确认（检查输</w:t>
            </w:r>
            <w:r>
              <w:rPr>
                <w:rFonts w:hint="eastAsia" w:hAnsi="宋体"/>
                <w:szCs w:val="28"/>
              </w:rPr>
              <w:t>入格式</w:t>
            </w:r>
            <w:r>
              <w:rPr>
                <w:rFonts w:hAnsi="宋体"/>
                <w:szCs w:val="28"/>
              </w:rPr>
              <w:t>是否符合要求）</w:t>
            </w:r>
          </w:p>
          <w:p>
            <w:pPr>
              <w:pStyle w:val="54"/>
              <w:ind w:left="360" w:firstLine="0" w:firstLineChars="0"/>
              <w:rPr>
                <w:rFonts w:hAnsi="宋体"/>
                <w:szCs w:val="28"/>
              </w:rPr>
            </w:pPr>
            <w:r>
              <w:rPr>
                <w:rFonts w:hint="eastAsia" w:hAnsi="宋体"/>
                <w:szCs w:val="28"/>
              </w:rPr>
              <w:t>A1：用户</w:t>
            </w:r>
            <w:r>
              <w:rPr>
                <w:rFonts w:hAnsi="宋体"/>
                <w:szCs w:val="28"/>
              </w:rPr>
              <w:t>提交的内容经检查存在</w:t>
            </w:r>
            <w:r>
              <w:rPr>
                <w:rFonts w:hint="eastAsia" w:hAnsi="宋体"/>
                <w:szCs w:val="28"/>
              </w:rPr>
              <w:t>不合法</w:t>
            </w:r>
            <w:r>
              <w:rPr>
                <w:rFonts w:hAnsi="宋体"/>
                <w:szCs w:val="28"/>
              </w:rPr>
              <w:t>内容</w:t>
            </w:r>
          </w:p>
          <w:p>
            <w:pPr>
              <w:pStyle w:val="54"/>
              <w:numPr>
                <w:ilvl w:val="0"/>
                <w:numId w:val="7"/>
              </w:numPr>
              <w:ind w:firstLineChars="0"/>
              <w:rPr>
                <w:rFonts w:hAnsi="宋体"/>
                <w:szCs w:val="28"/>
              </w:rPr>
            </w:pPr>
            <w:r>
              <w:rPr>
                <w:rFonts w:hint="eastAsia" w:hAnsi="宋体"/>
                <w:szCs w:val="28"/>
              </w:rPr>
              <w:t>提示</w:t>
            </w:r>
            <w:r>
              <w:rPr>
                <w:rFonts w:hAnsi="宋体"/>
                <w:szCs w:val="28"/>
              </w:rPr>
              <w:t>提交</w:t>
            </w:r>
            <w:r>
              <w:rPr>
                <w:rFonts w:hint="eastAsia" w:hAnsi="宋体"/>
                <w:szCs w:val="28"/>
              </w:rPr>
              <w:t>成功</w:t>
            </w:r>
          </w:p>
          <w:p>
            <w:pPr>
              <w:pStyle w:val="54"/>
              <w:numPr>
                <w:ilvl w:val="0"/>
                <w:numId w:val="7"/>
              </w:numPr>
              <w:ind w:firstLineChars="0"/>
              <w:rPr>
                <w:rFonts w:hAnsi="宋体"/>
                <w:szCs w:val="28"/>
              </w:rPr>
            </w:pPr>
            <w:r>
              <w:rPr>
                <w:rFonts w:hint="eastAsia" w:hAnsi="宋体"/>
                <w:szCs w:val="28"/>
              </w:rPr>
              <w:t>用例结束</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r>
              <w:rPr>
                <w:rFonts w:hint="eastAsia" w:hAnsi="宋体"/>
                <w:szCs w:val="28"/>
              </w:rPr>
              <w:t>A1：用户</w:t>
            </w:r>
            <w:r>
              <w:rPr>
                <w:rFonts w:hAnsi="宋体"/>
                <w:szCs w:val="28"/>
              </w:rPr>
              <w:t>提交的内容经检查存在</w:t>
            </w:r>
            <w:r>
              <w:rPr>
                <w:rFonts w:hint="eastAsia" w:hAnsi="宋体"/>
                <w:szCs w:val="28"/>
              </w:rPr>
              <w:t>不合法</w:t>
            </w:r>
            <w:r>
              <w:rPr>
                <w:rFonts w:hAnsi="宋体"/>
                <w:szCs w:val="28"/>
              </w:rPr>
              <w:t>内容</w:t>
            </w:r>
          </w:p>
          <w:p>
            <w:pPr>
              <w:rPr>
                <w:rFonts w:hAnsi="宋体"/>
                <w:szCs w:val="28"/>
              </w:rPr>
            </w:pPr>
            <w:r>
              <w:rPr>
                <w:rFonts w:hAnsi="宋体"/>
                <w:szCs w:val="28"/>
              </w:rPr>
              <w:t>1.</w:t>
            </w:r>
            <w:r>
              <w:rPr>
                <w:rFonts w:hint="eastAsia" w:hAnsi="宋体"/>
                <w:szCs w:val="28"/>
              </w:rPr>
              <w:t>提示</w:t>
            </w:r>
            <w:r>
              <w:rPr>
                <w:rFonts w:hAnsi="宋体"/>
                <w:szCs w:val="28"/>
              </w:rPr>
              <w:t>用户</w:t>
            </w:r>
            <w:r>
              <w:rPr>
                <w:rFonts w:hint="eastAsia" w:hAnsi="宋体"/>
                <w:szCs w:val="28"/>
              </w:rPr>
              <w:t>修改</w:t>
            </w:r>
            <w:r>
              <w:rPr>
                <w:rFonts w:hAnsi="宋体"/>
                <w:szCs w:val="28"/>
              </w:rPr>
              <w:t>填写内容并具体标示其位置，</w:t>
            </w:r>
            <w:r>
              <w:rPr>
                <w:rFonts w:hint="eastAsia" w:hAnsi="宋体"/>
                <w:szCs w:val="28"/>
              </w:rPr>
              <w:t>数量</w:t>
            </w:r>
            <w:r>
              <w:rPr>
                <w:rFonts w:hAnsi="宋体"/>
                <w:szCs w:val="28"/>
              </w:rPr>
              <w:t>。</w:t>
            </w:r>
          </w:p>
          <w:p>
            <w:pPr>
              <w:rPr>
                <w:rFonts w:hAnsi="宋体"/>
                <w:szCs w:val="28"/>
              </w:rPr>
            </w:pPr>
            <w:r>
              <w:rPr>
                <w:rFonts w:hint="eastAsia" w:hAnsi="宋体"/>
                <w:szCs w:val="28"/>
              </w:rPr>
              <w:t>2.返回</w:t>
            </w:r>
            <w:r>
              <w:rPr>
                <w:rFonts w:hAnsi="宋体"/>
                <w:szCs w:val="28"/>
              </w:rPr>
              <w:t>主流</w:t>
            </w:r>
            <w:r>
              <w:rPr>
                <w:rFonts w:hint="eastAsia" w:hAnsi="宋体"/>
                <w:szCs w:val="28"/>
              </w:rPr>
              <w:t>事件</w:t>
            </w:r>
            <w:r>
              <w:rPr>
                <w:rFonts w:hAnsi="宋体"/>
                <w:szCs w:val="28"/>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后置条件： </w:t>
            </w:r>
            <w:r>
              <w:rPr>
                <w:rFonts w:hAnsi="宋体"/>
                <w:szCs w:val="28"/>
              </w:rPr>
              <w:t>成功提交本期数据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特殊需求： </w:t>
            </w:r>
          </w:p>
        </w:tc>
      </w:tr>
    </w:tbl>
    <w:p/>
    <w:p>
      <w:pPr>
        <w:pStyle w:val="5"/>
      </w:pPr>
      <w:r>
        <w:rPr>
          <w:rFonts w:hint="eastAsia"/>
        </w:rPr>
        <w:t>数据</w:t>
      </w:r>
      <w:r>
        <w:t>查询</w:t>
      </w:r>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用例名称：数据查询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描述： 用户</w:t>
            </w:r>
            <w:r>
              <w:rPr>
                <w:rFonts w:hAnsi="宋体"/>
                <w:szCs w:val="28"/>
              </w:rPr>
              <w:t>输入查询内容</w:t>
            </w:r>
            <w:r>
              <w:rPr>
                <w:rFonts w:hint="eastAsia" w:hAnsi="宋体"/>
                <w:szCs w:val="28"/>
              </w:rPr>
              <w:t>（调查期</w:t>
            </w:r>
            <w:r>
              <w:rPr>
                <w:rFonts w:hAnsi="宋体"/>
                <w:szCs w:val="28"/>
              </w:rPr>
              <w:t>或表名）。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标识符:</w:t>
            </w:r>
            <w:r>
              <w:rPr>
                <w:rFonts w:hint="default" w:hAnsi="宋体"/>
                <w:szCs w:val="28"/>
              </w:rPr>
              <w:t>dataFind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人力</w:t>
            </w:r>
            <w:r>
              <w:rPr>
                <w:rFonts w:hAnsi="宋体"/>
                <w:szCs w:val="28"/>
              </w:rPr>
              <w:t>资源市场用户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w:t>
            </w:r>
            <w:r>
              <w:rPr>
                <w:rFonts w:hAnsi="宋体"/>
                <w:szCs w:val="28"/>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54"/>
              <w:numPr>
                <w:ilvl w:val="0"/>
                <w:numId w:val="8"/>
              </w:numPr>
              <w:ind w:firstLineChars="0"/>
              <w:rPr>
                <w:rFonts w:hAnsi="宋体"/>
                <w:szCs w:val="28"/>
              </w:rPr>
            </w:pPr>
            <w:r>
              <w:rPr>
                <w:rFonts w:hint="eastAsia" w:hAnsi="宋体"/>
                <w:szCs w:val="28"/>
              </w:rPr>
              <w:t>用户选择“数据</w:t>
            </w:r>
            <w:r>
              <w:rPr>
                <w:rFonts w:hAnsi="宋体"/>
                <w:szCs w:val="28"/>
              </w:rPr>
              <w:t>查询”，用例开始</w:t>
            </w:r>
            <w:r>
              <w:rPr>
                <w:rFonts w:hint="eastAsia" w:hAnsi="宋体"/>
                <w:szCs w:val="28"/>
              </w:rPr>
              <w:t>。</w:t>
            </w:r>
          </w:p>
          <w:p>
            <w:pPr>
              <w:pStyle w:val="54"/>
              <w:numPr>
                <w:ilvl w:val="0"/>
                <w:numId w:val="8"/>
              </w:numPr>
              <w:ind w:firstLineChars="0"/>
              <w:rPr>
                <w:rFonts w:hAnsi="宋体"/>
                <w:szCs w:val="28"/>
              </w:rPr>
            </w:pPr>
            <w:r>
              <w:rPr>
                <w:rFonts w:hint="eastAsia" w:hAnsi="宋体"/>
                <w:szCs w:val="28"/>
              </w:rPr>
              <w:t>用户</w:t>
            </w:r>
            <w:r>
              <w:rPr>
                <w:rFonts w:hAnsi="宋体"/>
                <w:szCs w:val="28"/>
              </w:rPr>
              <w:t>选择／</w:t>
            </w:r>
            <w:r>
              <w:rPr>
                <w:rFonts w:hint="eastAsia" w:hAnsi="宋体"/>
                <w:szCs w:val="28"/>
              </w:rPr>
              <w:t>输入</w:t>
            </w:r>
            <w:r>
              <w:rPr>
                <w:rFonts w:hAnsi="宋体"/>
                <w:szCs w:val="28"/>
              </w:rPr>
              <w:t>查询条件，</w:t>
            </w:r>
            <w:r>
              <w:rPr>
                <w:rFonts w:hint="eastAsia" w:hAnsi="宋体"/>
                <w:szCs w:val="28"/>
              </w:rPr>
              <w:t>检查</w:t>
            </w:r>
            <w:r>
              <w:rPr>
                <w:rFonts w:hAnsi="宋体"/>
                <w:szCs w:val="28"/>
              </w:rPr>
              <w:t>输入合法性</w:t>
            </w:r>
          </w:p>
          <w:p>
            <w:pPr>
              <w:pStyle w:val="54"/>
              <w:numPr>
                <w:ilvl w:val="0"/>
                <w:numId w:val="8"/>
              </w:numPr>
              <w:ind w:firstLineChars="0"/>
              <w:rPr>
                <w:rFonts w:hAnsi="宋体"/>
                <w:szCs w:val="28"/>
              </w:rPr>
            </w:pPr>
            <w:r>
              <w:rPr>
                <w:rFonts w:hint="eastAsia" w:hAnsi="宋体"/>
                <w:szCs w:val="28"/>
              </w:rPr>
              <w:t>用户</w:t>
            </w:r>
            <w:r>
              <w:rPr>
                <w:rFonts w:hAnsi="宋体"/>
                <w:szCs w:val="28"/>
              </w:rPr>
              <w:t>选择“查询”</w:t>
            </w:r>
          </w:p>
          <w:p>
            <w:pPr>
              <w:pStyle w:val="54"/>
              <w:numPr>
                <w:ilvl w:val="0"/>
                <w:numId w:val="8"/>
              </w:numPr>
              <w:ind w:firstLineChars="0"/>
              <w:rPr>
                <w:rFonts w:hAnsi="宋体"/>
                <w:szCs w:val="28"/>
              </w:rPr>
            </w:pPr>
            <w:r>
              <w:rPr>
                <w:rFonts w:hAnsi="宋体"/>
                <w:szCs w:val="28"/>
              </w:rPr>
              <w:t>获得返回数据，</w:t>
            </w:r>
            <w:r>
              <w:rPr>
                <w:rFonts w:hint="eastAsia" w:hAnsi="宋体"/>
                <w:szCs w:val="28"/>
              </w:rPr>
              <w:t>并</w:t>
            </w:r>
            <w:r>
              <w:rPr>
                <w:rFonts w:hAnsi="宋体"/>
                <w:szCs w:val="28"/>
              </w:rPr>
              <w:t>展示</w:t>
            </w:r>
            <w:r>
              <w:rPr>
                <w:rFonts w:hint="eastAsia" w:hAnsi="宋体"/>
                <w:szCs w:val="28"/>
              </w:rPr>
              <w:t>其内容</w:t>
            </w:r>
          </w:p>
          <w:p>
            <w:pPr>
              <w:pStyle w:val="54"/>
              <w:numPr>
                <w:ilvl w:val="0"/>
                <w:numId w:val="8"/>
              </w:numPr>
              <w:ind w:firstLineChars="0"/>
              <w:rPr>
                <w:rFonts w:hAnsi="宋体"/>
                <w:szCs w:val="28"/>
              </w:rPr>
            </w:pPr>
            <w:r>
              <w:rPr>
                <w:rFonts w:hint="eastAsia" w:hAnsi="宋体"/>
                <w:szCs w:val="28"/>
              </w:rPr>
              <w:t>用例结束</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r>
              <w:rPr>
                <w:rFonts w:hAnsi="宋体"/>
                <w:szCs w:val="28"/>
              </w:rPr>
              <w:t>A1:</w:t>
            </w:r>
            <w:r>
              <w:rPr>
                <w:rFonts w:hint="eastAsia" w:hAnsi="宋体"/>
                <w:szCs w:val="28"/>
              </w:rPr>
              <w:t>输入</w:t>
            </w:r>
            <w:r>
              <w:rPr>
                <w:rFonts w:hAnsi="宋体"/>
                <w:szCs w:val="28"/>
              </w:rPr>
              <w:t>的数据／</w:t>
            </w:r>
            <w:r>
              <w:rPr>
                <w:rFonts w:hint="eastAsia" w:hAnsi="宋体"/>
                <w:szCs w:val="28"/>
              </w:rPr>
              <w:t>查询</w:t>
            </w:r>
            <w:r>
              <w:rPr>
                <w:rFonts w:hAnsi="宋体"/>
                <w:szCs w:val="28"/>
              </w:rPr>
              <w:t>条件无效</w:t>
            </w:r>
          </w:p>
          <w:p>
            <w:pPr>
              <w:pStyle w:val="54"/>
              <w:numPr>
                <w:ilvl w:val="0"/>
                <w:numId w:val="9"/>
              </w:numPr>
              <w:ind w:firstLineChars="0"/>
              <w:rPr>
                <w:rFonts w:hAnsi="宋体"/>
                <w:szCs w:val="28"/>
              </w:rPr>
            </w:pPr>
            <w:r>
              <w:rPr>
                <w:rFonts w:hint="eastAsia" w:hAnsi="宋体"/>
                <w:szCs w:val="28"/>
              </w:rPr>
              <w:t>提示</w:t>
            </w:r>
            <w:r>
              <w:rPr>
                <w:rFonts w:hAnsi="宋体"/>
                <w:szCs w:val="28"/>
              </w:rPr>
              <w:t>用户修改查询条件</w:t>
            </w:r>
          </w:p>
          <w:p>
            <w:pPr>
              <w:pStyle w:val="54"/>
              <w:numPr>
                <w:ilvl w:val="0"/>
                <w:numId w:val="9"/>
              </w:numPr>
              <w:ind w:firstLineChars="0"/>
              <w:rPr>
                <w:rFonts w:hAnsi="宋体"/>
                <w:szCs w:val="28"/>
              </w:rPr>
            </w:pPr>
            <w:r>
              <w:rPr>
                <w:rFonts w:hint="eastAsia" w:hAnsi="宋体"/>
                <w:szCs w:val="28"/>
              </w:rPr>
              <w:t>返回</w:t>
            </w:r>
            <w:r>
              <w:rPr>
                <w:rFonts w:hAnsi="宋体"/>
                <w:szCs w:val="28"/>
              </w:rPr>
              <w:t>主流事件2</w:t>
            </w:r>
          </w:p>
          <w:p>
            <w:pPr>
              <w:rPr>
                <w:rFonts w:hAnsi="宋体"/>
                <w:szCs w:val="28"/>
              </w:rPr>
            </w:pPr>
            <w:r>
              <w:rPr>
                <w:rFonts w:hAnsi="宋体"/>
                <w:szCs w:val="28"/>
              </w:rPr>
              <w:t>A2:用户</w:t>
            </w:r>
            <w:r>
              <w:rPr>
                <w:rFonts w:hint="eastAsia" w:hAnsi="宋体"/>
                <w:szCs w:val="28"/>
              </w:rPr>
              <w:t>输入</w:t>
            </w:r>
            <w:r>
              <w:rPr>
                <w:rFonts w:hAnsi="宋体"/>
                <w:szCs w:val="28"/>
              </w:rPr>
              <w:t>的数据／</w:t>
            </w:r>
            <w:r>
              <w:rPr>
                <w:rFonts w:hint="eastAsia" w:hAnsi="宋体"/>
                <w:szCs w:val="28"/>
              </w:rPr>
              <w:t>查询</w:t>
            </w:r>
            <w:r>
              <w:rPr>
                <w:rFonts w:hAnsi="宋体"/>
                <w:szCs w:val="28"/>
              </w:rPr>
              <w:t>条件查询结果为空</w:t>
            </w:r>
          </w:p>
          <w:p>
            <w:pPr>
              <w:pStyle w:val="54"/>
              <w:numPr>
                <w:ilvl w:val="0"/>
                <w:numId w:val="10"/>
              </w:numPr>
              <w:ind w:firstLineChars="0"/>
              <w:rPr>
                <w:rFonts w:hAnsi="宋体"/>
                <w:szCs w:val="28"/>
              </w:rPr>
            </w:pPr>
            <w:r>
              <w:rPr>
                <w:rFonts w:hint="eastAsia" w:hAnsi="宋体"/>
                <w:szCs w:val="28"/>
              </w:rPr>
              <w:t>提示</w:t>
            </w:r>
            <w:r>
              <w:rPr>
                <w:rFonts w:hAnsi="宋体"/>
                <w:szCs w:val="28"/>
              </w:rPr>
              <w:t>用户无匹配内容</w:t>
            </w:r>
          </w:p>
          <w:p>
            <w:pPr>
              <w:pStyle w:val="54"/>
              <w:numPr>
                <w:ilvl w:val="0"/>
                <w:numId w:val="10"/>
              </w:numPr>
              <w:ind w:firstLineChars="0"/>
              <w:rPr>
                <w:rFonts w:hAnsi="宋体"/>
                <w:szCs w:val="28"/>
              </w:rPr>
            </w:pPr>
            <w:r>
              <w:rPr>
                <w:rFonts w:hint="eastAsia" w:hAnsi="宋体"/>
                <w:szCs w:val="28"/>
              </w:rPr>
              <w:t>返回</w:t>
            </w:r>
            <w:r>
              <w:rPr>
                <w:rFonts w:hAnsi="宋体"/>
                <w:szCs w:val="28"/>
              </w:rPr>
              <w:t>主流事件2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后置条件：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特殊需求： </w:t>
            </w:r>
          </w:p>
        </w:tc>
      </w:tr>
    </w:tbl>
    <w:p/>
    <w:p>
      <w:pPr>
        <w:pStyle w:val="5"/>
      </w:pPr>
      <w:r>
        <w:rPr>
          <w:rFonts w:hint="eastAsia"/>
        </w:rPr>
        <w:t>数据导出</w:t>
      </w:r>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用例名称：数据导出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描述： </w:t>
            </w:r>
            <w:r>
              <w:rPr>
                <w:rFonts w:hAnsi="宋体"/>
                <w:szCs w:val="28"/>
              </w:rPr>
              <w:t>用户需要导出</w:t>
            </w:r>
            <w:r>
              <w:rPr>
                <w:rFonts w:hint="eastAsia" w:hAnsi="宋体"/>
                <w:szCs w:val="28"/>
              </w:rPr>
              <w:t>往次</w:t>
            </w:r>
            <w:r>
              <w:rPr>
                <w:rFonts w:hAnsi="宋体"/>
                <w:szCs w:val="28"/>
              </w:rPr>
              <w:t>本监测点提交数据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标识符:</w:t>
            </w:r>
            <w:r>
              <w:rPr>
                <w:rFonts w:hint="default" w:hAnsi="宋体"/>
                <w:szCs w:val="28"/>
              </w:rPr>
              <w:t>dataExport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人力</w:t>
            </w:r>
            <w:r>
              <w:rPr>
                <w:rFonts w:hAnsi="宋体"/>
                <w:szCs w:val="28"/>
              </w:rPr>
              <w:t>资源市场用户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w:t>
            </w:r>
            <w:r>
              <w:rPr>
                <w:rFonts w:hAnsi="宋体"/>
                <w:szCs w:val="28"/>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54"/>
              <w:numPr>
                <w:ilvl w:val="0"/>
                <w:numId w:val="11"/>
              </w:numPr>
              <w:ind w:firstLineChars="0"/>
              <w:rPr>
                <w:rFonts w:hAnsi="宋体"/>
                <w:szCs w:val="28"/>
              </w:rPr>
            </w:pPr>
            <w:r>
              <w:rPr>
                <w:rFonts w:hint="eastAsia" w:hAnsi="宋体"/>
                <w:szCs w:val="28"/>
              </w:rPr>
              <w:t>用户选择“数据</w:t>
            </w:r>
            <w:r>
              <w:rPr>
                <w:rFonts w:hAnsi="宋体"/>
                <w:szCs w:val="28"/>
              </w:rPr>
              <w:t>导出”，用例开始</w:t>
            </w:r>
            <w:r>
              <w:rPr>
                <w:rFonts w:hint="eastAsia" w:hAnsi="宋体"/>
                <w:szCs w:val="28"/>
              </w:rPr>
              <w:t>。</w:t>
            </w:r>
          </w:p>
          <w:p>
            <w:pPr>
              <w:pStyle w:val="54"/>
              <w:numPr>
                <w:ilvl w:val="0"/>
                <w:numId w:val="11"/>
              </w:numPr>
              <w:ind w:firstLineChars="0"/>
              <w:rPr>
                <w:rFonts w:hAnsi="宋体"/>
                <w:szCs w:val="28"/>
              </w:rPr>
            </w:pPr>
            <w:r>
              <w:rPr>
                <w:rFonts w:hint="eastAsia" w:hAnsi="宋体"/>
                <w:szCs w:val="28"/>
              </w:rPr>
              <w:t>用户</w:t>
            </w:r>
            <w:r>
              <w:rPr>
                <w:rFonts w:hAnsi="宋体"/>
                <w:szCs w:val="28"/>
              </w:rPr>
              <w:t>选择需要导出数据的</w:t>
            </w:r>
            <w:r>
              <w:rPr>
                <w:rFonts w:hint="eastAsia" w:hAnsi="宋体"/>
                <w:szCs w:val="28"/>
              </w:rPr>
              <w:t>时间</w:t>
            </w:r>
            <w:r>
              <w:rPr>
                <w:rFonts w:hAnsi="宋体"/>
                <w:szCs w:val="28"/>
              </w:rPr>
              <w:t>节点，</w:t>
            </w:r>
            <w:r>
              <w:rPr>
                <w:rFonts w:hint="eastAsia" w:hAnsi="宋体"/>
                <w:szCs w:val="28"/>
              </w:rPr>
              <w:t>提交</w:t>
            </w:r>
            <w:r>
              <w:rPr>
                <w:rFonts w:hAnsi="宋体"/>
                <w:szCs w:val="28"/>
              </w:rPr>
              <w:t>时间</w:t>
            </w:r>
            <w:r>
              <w:rPr>
                <w:rFonts w:hint="eastAsia" w:hAnsi="宋体"/>
                <w:szCs w:val="28"/>
              </w:rPr>
              <w:t>信息</w:t>
            </w:r>
          </w:p>
          <w:p>
            <w:pPr>
              <w:pStyle w:val="54"/>
              <w:numPr>
                <w:ilvl w:val="0"/>
                <w:numId w:val="11"/>
              </w:numPr>
              <w:ind w:firstLineChars="0"/>
              <w:rPr>
                <w:rFonts w:hAnsi="宋体"/>
                <w:szCs w:val="28"/>
              </w:rPr>
            </w:pPr>
            <w:r>
              <w:rPr>
                <w:rFonts w:hAnsi="宋体"/>
                <w:szCs w:val="28"/>
              </w:rPr>
              <w:t>显示</w:t>
            </w:r>
            <w:r>
              <w:rPr>
                <w:rFonts w:hint="eastAsia" w:hAnsi="宋体"/>
                <w:szCs w:val="28"/>
              </w:rPr>
              <w:t>结果</w:t>
            </w:r>
            <w:r>
              <w:rPr>
                <w:rFonts w:hAnsi="宋体"/>
                <w:szCs w:val="28"/>
              </w:rPr>
              <w:t>，</w:t>
            </w:r>
            <w:r>
              <w:rPr>
                <w:rFonts w:hint="eastAsia" w:hAnsi="宋体"/>
                <w:szCs w:val="28"/>
              </w:rPr>
              <w:t>提示</w:t>
            </w:r>
            <w:r>
              <w:rPr>
                <w:rFonts w:hAnsi="宋体"/>
                <w:szCs w:val="28"/>
              </w:rPr>
              <w:t>下载</w:t>
            </w:r>
          </w:p>
          <w:p>
            <w:pPr>
              <w:pStyle w:val="54"/>
              <w:numPr>
                <w:ilvl w:val="0"/>
                <w:numId w:val="11"/>
              </w:numPr>
              <w:ind w:firstLineChars="0"/>
              <w:rPr>
                <w:rFonts w:hAnsi="宋体"/>
                <w:szCs w:val="28"/>
              </w:rPr>
            </w:pPr>
            <w:r>
              <w:rPr>
                <w:rFonts w:hint="eastAsia" w:hAnsi="宋体"/>
                <w:szCs w:val="28"/>
              </w:rPr>
              <w:t>用例结束</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后置条件：成功导</w:t>
            </w:r>
            <w:r>
              <w:rPr>
                <w:rFonts w:hAnsi="宋体"/>
                <w:szCs w:val="28"/>
              </w:rPr>
              <w:t>出数据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特殊需求： </w:t>
            </w:r>
            <w:r>
              <w:rPr>
                <w:rFonts w:hAnsi="宋体"/>
                <w:szCs w:val="28"/>
              </w:rPr>
              <w:t>Excel数据导出</w:t>
            </w:r>
          </w:p>
        </w:tc>
      </w:tr>
    </w:tbl>
    <w:p/>
    <w:p>
      <w:pPr>
        <w:pStyle w:val="4"/>
      </w:pPr>
      <w:bookmarkStart w:id="15" w:name="_Toc1498809397"/>
      <w:r>
        <w:rPr>
          <w:rFonts w:hint="eastAsia"/>
        </w:rPr>
        <w:t>市</w:t>
      </w:r>
      <w:r>
        <w:t>级用户模块</w:t>
      </w:r>
      <w:bookmarkEnd w:id="15"/>
    </w:p>
    <w:p>
      <w:r>
        <w:drawing>
          <wp:inline distT="0" distB="0" distL="114300" distR="114300">
            <wp:extent cx="5942965" cy="5472430"/>
            <wp:effectExtent l="0" t="0" r="635" b="13970"/>
            <wp:docPr id="3" name="图片 3"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流程图"/>
                    <pic:cNvPicPr>
                      <a:picLocks noChangeAspect="1"/>
                    </pic:cNvPicPr>
                  </pic:nvPicPr>
                  <pic:blipFill>
                    <a:blip r:embed="rId8"/>
                    <a:stretch>
                      <a:fillRect/>
                    </a:stretch>
                  </pic:blipFill>
                  <pic:spPr>
                    <a:xfrm>
                      <a:off x="0" y="0"/>
                      <a:ext cx="5942965" cy="5472430"/>
                    </a:xfrm>
                    <a:prstGeom prst="rect">
                      <a:avLst/>
                    </a:prstGeom>
                  </pic:spPr>
                </pic:pic>
              </a:graphicData>
            </a:graphic>
          </wp:inline>
        </w:drawing>
      </w:r>
    </w:p>
    <w:p>
      <w:pPr>
        <w:pStyle w:val="5"/>
      </w:pPr>
      <w:r>
        <w:rPr>
          <w:rFonts w:hint="eastAsia"/>
        </w:rPr>
        <w:t>用户</w:t>
      </w:r>
      <w:r>
        <w:t>管理</w:t>
      </w:r>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用例名称：用户</w:t>
            </w:r>
            <w:r>
              <w:rPr>
                <w:rFonts w:hAnsi="宋体"/>
                <w:szCs w:val="28"/>
              </w:rPr>
              <w:t>管理</w:t>
            </w:r>
          </w:p>
        </w:tc>
      </w:tr>
      <w:tr>
        <w:tc>
          <w:tcPr>
            <w:tcW w:w="8054" w:type="dxa"/>
            <w:tcBorders>
              <w:top w:val="single" w:color="auto" w:sz="4" w:space="0"/>
              <w:left w:val="single" w:color="auto" w:sz="4" w:space="0"/>
              <w:bottom w:val="single" w:color="auto" w:sz="4" w:space="0"/>
              <w:right w:val="single" w:color="auto" w:sz="4" w:space="0"/>
            </w:tcBorders>
          </w:tcPr>
          <w:p>
            <w:pPr>
              <w:ind w:leftChars="-7" w:hanging="14" w:hangingChars="7"/>
              <w:jc w:val="both"/>
              <w:rPr>
                <w:rFonts w:hAnsi="宋体"/>
              </w:rPr>
            </w:pPr>
            <w:r>
              <w:rPr>
                <w:rFonts w:hint="eastAsia" w:hAnsi="宋体"/>
                <w:szCs w:val="28"/>
              </w:rPr>
              <w:t>描述：</w:t>
            </w:r>
            <w:r>
              <w:rPr>
                <w:rFonts w:hint="eastAsia" w:hAnsi="宋体"/>
              </w:rPr>
              <w:t>市级管理</w:t>
            </w:r>
            <w:r>
              <w:rPr>
                <w:rFonts w:hAnsi="宋体"/>
              </w:rPr>
              <w:t>部门</w:t>
            </w:r>
            <w:r>
              <w:rPr>
                <w:rFonts w:hint="eastAsia" w:hAnsi="宋体"/>
              </w:rPr>
              <w:t>对</w:t>
            </w:r>
            <w:r>
              <w:rPr>
                <w:rFonts w:hAnsi="宋体"/>
              </w:rPr>
              <w:t>已录入的</w:t>
            </w:r>
            <w:r>
              <w:rPr>
                <w:rFonts w:hint="eastAsia" w:hAnsi="宋体"/>
              </w:rPr>
              <w:t>人力</w:t>
            </w:r>
            <w:r>
              <w:rPr>
                <w:rFonts w:hAnsi="宋体"/>
              </w:rPr>
              <w:t>资源市场用户的</w:t>
            </w:r>
            <w:r>
              <w:rPr>
                <w:rFonts w:hint="eastAsia" w:hAnsi="宋体"/>
              </w:rPr>
              <w:t>信息</w:t>
            </w:r>
            <w:r>
              <w:rPr>
                <w:rFonts w:hAnsi="宋体"/>
              </w:rPr>
              <w:t>进行</w:t>
            </w:r>
            <w:r>
              <w:rPr>
                <w:rFonts w:hint="eastAsia" w:hAnsi="宋体"/>
              </w:rPr>
              <w:t>查看</w:t>
            </w:r>
            <w:r>
              <w:rPr>
                <w:rFonts w:hAnsi="宋体"/>
              </w:rPr>
              <w:t>，修改、删除。</w:t>
            </w:r>
            <w:r>
              <w:rPr>
                <w:rFonts w:hint="eastAsia" w:hAnsi="宋体"/>
              </w:rPr>
              <w:t>但</w:t>
            </w:r>
            <w:r>
              <w:rPr>
                <w:rFonts w:hAnsi="宋体"/>
              </w:rPr>
              <w:t>对有</w:t>
            </w:r>
            <w:r>
              <w:rPr>
                <w:rFonts w:hint="eastAsia" w:hAnsi="宋体"/>
              </w:rPr>
              <w:t>上报数据的人力资源市场用户不能删除。允许关键字</w:t>
            </w:r>
            <w:r>
              <w:rPr>
                <w:rFonts w:hAnsi="宋体"/>
              </w:rPr>
              <w:t>搜索查找用户。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标识符:uc</w:t>
            </w:r>
            <w:r>
              <w:rPr>
                <w:rFonts w:hAnsi="宋体"/>
                <w:szCs w:val="28"/>
              </w:rPr>
              <w:t>0</w:t>
            </w:r>
            <w:r>
              <w:rPr>
                <w:rFonts w:hint="eastAsia" w:hAnsi="宋体"/>
                <w:szCs w:val="28"/>
              </w:rPr>
              <w:t>7</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市级</w:t>
            </w:r>
            <w:r>
              <w:rPr>
                <w:rFonts w:hAnsi="宋体"/>
                <w:szCs w:val="28"/>
              </w:rPr>
              <w:t>用户</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w:t>
            </w:r>
            <w:r>
              <w:rPr>
                <w:rFonts w:hAnsi="宋体"/>
                <w:szCs w:val="28"/>
              </w:rPr>
              <w:t>登录系统</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54"/>
              <w:numPr>
                <w:ilvl w:val="0"/>
                <w:numId w:val="12"/>
              </w:numPr>
              <w:ind w:firstLineChars="0"/>
              <w:rPr>
                <w:rFonts w:hAnsi="宋体"/>
                <w:szCs w:val="28"/>
              </w:rPr>
            </w:pPr>
            <w:r>
              <w:rPr>
                <w:rFonts w:hint="eastAsia" w:hAnsi="宋体"/>
                <w:szCs w:val="28"/>
              </w:rPr>
              <w:t>用户选择“用户管理</w:t>
            </w:r>
            <w:r>
              <w:rPr>
                <w:rFonts w:hAnsi="宋体"/>
                <w:szCs w:val="28"/>
              </w:rPr>
              <w:t>”，用例开始</w:t>
            </w:r>
            <w:r>
              <w:rPr>
                <w:rFonts w:hint="eastAsia" w:hAnsi="宋体"/>
                <w:szCs w:val="28"/>
              </w:rPr>
              <w:t>。</w:t>
            </w:r>
          </w:p>
          <w:p>
            <w:pPr>
              <w:pStyle w:val="54"/>
              <w:numPr>
                <w:ilvl w:val="0"/>
                <w:numId w:val="12"/>
              </w:numPr>
              <w:ind w:firstLineChars="0"/>
              <w:rPr>
                <w:rFonts w:hAnsi="宋体"/>
                <w:szCs w:val="28"/>
              </w:rPr>
            </w:pPr>
            <w:r>
              <w:rPr>
                <w:rFonts w:hint="eastAsia" w:hAnsi="宋体"/>
                <w:szCs w:val="28"/>
              </w:rPr>
              <w:t>用户在</w:t>
            </w:r>
            <w:r>
              <w:rPr>
                <w:rFonts w:hAnsi="宋体"/>
                <w:szCs w:val="28"/>
              </w:rPr>
              <w:t>搜索框内输入人力资源市场用户名称或编码。</w:t>
            </w:r>
          </w:p>
          <w:p>
            <w:pPr>
              <w:pStyle w:val="54"/>
              <w:ind w:left="420" w:firstLine="0" w:firstLineChars="0"/>
              <w:rPr>
                <w:rFonts w:hAnsi="宋体"/>
                <w:szCs w:val="28"/>
              </w:rPr>
            </w:pPr>
            <w:r>
              <w:rPr>
                <w:rFonts w:hint="eastAsia" w:hAnsi="宋体"/>
                <w:szCs w:val="28"/>
              </w:rPr>
              <w:t>A</w:t>
            </w:r>
            <w:r>
              <w:rPr>
                <w:rFonts w:hAnsi="宋体"/>
                <w:szCs w:val="28"/>
              </w:rPr>
              <w:t>1</w:t>
            </w:r>
            <w:r>
              <w:rPr>
                <w:rFonts w:hint="eastAsia" w:hAnsi="宋体"/>
                <w:szCs w:val="28"/>
              </w:rPr>
              <w:t>：</w:t>
            </w:r>
            <w:r>
              <w:rPr>
                <w:rFonts w:hAnsi="宋体"/>
                <w:szCs w:val="28"/>
              </w:rPr>
              <w:t>查无结果</w:t>
            </w:r>
          </w:p>
          <w:p>
            <w:pPr>
              <w:pStyle w:val="54"/>
              <w:numPr>
                <w:ilvl w:val="0"/>
                <w:numId w:val="12"/>
              </w:numPr>
              <w:ind w:firstLineChars="0"/>
              <w:rPr>
                <w:rFonts w:hAnsi="宋体"/>
                <w:szCs w:val="28"/>
              </w:rPr>
            </w:pPr>
            <w:r>
              <w:rPr>
                <w:rFonts w:hint="eastAsia" w:hAnsi="宋体"/>
                <w:szCs w:val="28"/>
              </w:rPr>
              <w:t>用户</w:t>
            </w:r>
            <w:r>
              <w:rPr>
                <w:rFonts w:hAnsi="宋体"/>
                <w:szCs w:val="28"/>
              </w:rPr>
              <w:t>选择待查看用户，进入用户详情页。</w:t>
            </w:r>
          </w:p>
          <w:p>
            <w:pPr>
              <w:pStyle w:val="54"/>
              <w:numPr>
                <w:ilvl w:val="0"/>
                <w:numId w:val="12"/>
              </w:numPr>
              <w:ind w:firstLineChars="0"/>
              <w:rPr>
                <w:rFonts w:hAnsi="宋体"/>
                <w:szCs w:val="28"/>
              </w:rPr>
            </w:pPr>
            <w:r>
              <w:rPr>
                <w:rFonts w:hint="eastAsia" w:hAnsi="宋体"/>
                <w:szCs w:val="28"/>
              </w:rPr>
              <w:t>用户</w:t>
            </w:r>
            <w:r>
              <w:rPr>
                <w:rFonts w:hAnsi="宋体"/>
                <w:szCs w:val="28"/>
              </w:rPr>
              <w:t>选择</w:t>
            </w:r>
            <w:r>
              <w:rPr>
                <w:rFonts w:hint="eastAsia" w:hAnsi="宋体"/>
                <w:szCs w:val="28"/>
              </w:rPr>
              <w:t>“修改</w:t>
            </w:r>
            <w:r>
              <w:rPr>
                <w:rFonts w:hAnsi="宋体"/>
                <w:szCs w:val="28"/>
              </w:rPr>
              <w:t>”</w:t>
            </w:r>
            <w:r>
              <w:rPr>
                <w:rFonts w:hint="eastAsia" w:hAnsi="宋体"/>
                <w:szCs w:val="28"/>
              </w:rPr>
              <w:t>，</w:t>
            </w:r>
            <w:r>
              <w:rPr>
                <w:rFonts w:hAnsi="宋体"/>
                <w:szCs w:val="28"/>
              </w:rPr>
              <w:t>填写修改内容。修改</w:t>
            </w:r>
            <w:r>
              <w:rPr>
                <w:rFonts w:hint="eastAsia" w:hAnsi="宋体"/>
                <w:szCs w:val="28"/>
              </w:rPr>
              <w:t>完毕</w:t>
            </w:r>
            <w:r>
              <w:rPr>
                <w:rFonts w:hAnsi="宋体"/>
                <w:szCs w:val="28"/>
              </w:rPr>
              <w:t>提交。系统对修改内容进行验证。</w:t>
            </w:r>
          </w:p>
          <w:p>
            <w:pPr>
              <w:pStyle w:val="54"/>
              <w:ind w:left="420" w:firstLine="0" w:firstLineChars="0"/>
              <w:rPr>
                <w:rFonts w:hAnsi="宋体"/>
                <w:szCs w:val="28"/>
              </w:rPr>
            </w:pPr>
            <w:r>
              <w:rPr>
                <w:rFonts w:hAnsi="宋体"/>
                <w:szCs w:val="28"/>
              </w:rPr>
              <w:t>A2</w:t>
            </w:r>
            <w:r>
              <w:rPr>
                <w:rFonts w:hint="eastAsia" w:hAnsi="宋体"/>
                <w:szCs w:val="28"/>
              </w:rPr>
              <w:t>：输入</w:t>
            </w:r>
            <w:r>
              <w:rPr>
                <w:rFonts w:hAnsi="宋体"/>
                <w:szCs w:val="28"/>
              </w:rPr>
              <w:t>内容格式</w:t>
            </w:r>
            <w:r>
              <w:rPr>
                <w:rFonts w:hint="eastAsia" w:hAnsi="宋体"/>
                <w:szCs w:val="28"/>
              </w:rPr>
              <w:t>不正确</w:t>
            </w:r>
            <w:r>
              <w:rPr>
                <w:rFonts w:hAnsi="宋体"/>
                <w:szCs w:val="28"/>
              </w:rPr>
              <w:t>。</w:t>
            </w:r>
          </w:p>
          <w:p>
            <w:pPr>
              <w:pStyle w:val="54"/>
              <w:numPr>
                <w:ilvl w:val="0"/>
                <w:numId w:val="12"/>
              </w:numPr>
              <w:ind w:firstLineChars="0"/>
              <w:rPr>
                <w:rFonts w:hAnsi="宋体"/>
                <w:szCs w:val="28"/>
              </w:rPr>
            </w:pPr>
            <w:r>
              <w:rPr>
                <w:rFonts w:hint="eastAsia" w:hAnsi="宋体"/>
                <w:szCs w:val="28"/>
              </w:rPr>
              <w:t>用户</w:t>
            </w:r>
            <w:r>
              <w:rPr>
                <w:rFonts w:hAnsi="宋体"/>
                <w:szCs w:val="28"/>
              </w:rPr>
              <w:t>选择“</w:t>
            </w:r>
            <w:r>
              <w:rPr>
                <w:rFonts w:hint="eastAsia" w:hAnsi="宋体"/>
                <w:szCs w:val="28"/>
              </w:rPr>
              <w:t>删除</w:t>
            </w:r>
            <w:r>
              <w:rPr>
                <w:rFonts w:hAnsi="宋体"/>
                <w:szCs w:val="28"/>
              </w:rPr>
              <w:t>”</w:t>
            </w:r>
            <w:r>
              <w:rPr>
                <w:rFonts w:hint="eastAsia" w:hAnsi="宋体"/>
                <w:szCs w:val="28"/>
              </w:rPr>
              <w:t>，系统</w:t>
            </w:r>
            <w:r>
              <w:rPr>
                <w:rFonts w:hAnsi="宋体"/>
                <w:szCs w:val="28"/>
              </w:rPr>
              <w:t>执行删除用户操作（</w:t>
            </w:r>
            <w:r>
              <w:rPr>
                <w:rFonts w:hint="eastAsia" w:hAnsi="宋体"/>
                <w:szCs w:val="28"/>
              </w:rPr>
              <w:t>假</w:t>
            </w:r>
            <w:r>
              <w:rPr>
                <w:rFonts w:hAnsi="宋体"/>
                <w:szCs w:val="28"/>
              </w:rPr>
              <w:t>删除）</w:t>
            </w:r>
            <w:r>
              <w:rPr>
                <w:rFonts w:hint="eastAsia" w:hAnsi="宋体"/>
                <w:szCs w:val="28"/>
              </w:rPr>
              <w:t>。</w:t>
            </w:r>
          </w:p>
          <w:p>
            <w:pPr>
              <w:pStyle w:val="54"/>
              <w:ind w:left="420" w:firstLine="0" w:firstLineChars="0"/>
              <w:rPr>
                <w:rFonts w:hAnsi="宋体"/>
                <w:szCs w:val="28"/>
              </w:rPr>
            </w:pPr>
            <w:r>
              <w:rPr>
                <w:rFonts w:hint="eastAsia" w:hAnsi="宋体"/>
                <w:szCs w:val="28"/>
              </w:rPr>
              <w:t>A3：删除</w:t>
            </w:r>
            <w:r>
              <w:rPr>
                <w:rFonts w:hAnsi="宋体"/>
                <w:szCs w:val="28"/>
              </w:rPr>
              <w:t>失败。</w:t>
            </w:r>
          </w:p>
          <w:p>
            <w:pPr>
              <w:pStyle w:val="54"/>
              <w:numPr>
                <w:ilvl w:val="0"/>
                <w:numId w:val="12"/>
              </w:numPr>
              <w:ind w:firstLineChars="0"/>
              <w:rPr>
                <w:rFonts w:hAnsi="宋体"/>
                <w:szCs w:val="28"/>
              </w:rPr>
            </w:pPr>
            <w:r>
              <w:rPr>
                <w:rFonts w:hint="eastAsia" w:hAnsi="宋体"/>
                <w:szCs w:val="28"/>
              </w:rPr>
              <w:t>显示</w:t>
            </w:r>
            <w:r>
              <w:rPr>
                <w:rFonts w:hAnsi="宋体"/>
                <w:szCs w:val="28"/>
              </w:rPr>
              <w:t>操作成功信息。</w:t>
            </w:r>
          </w:p>
          <w:p>
            <w:pPr>
              <w:pStyle w:val="54"/>
              <w:numPr>
                <w:ilvl w:val="0"/>
                <w:numId w:val="12"/>
              </w:numPr>
              <w:ind w:firstLineChars="0"/>
              <w:rPr>
                <w:rFonts w:hAnsi="宋体"/>
                <w:szCs w:val="28"/>
              </w:rPr>
            </w:pPr>
            <w:r>
              <w:rPr>
                <w:rFonts w:hint="eastAsia" w:hAnsi="宋体"/>
                <w:szCs w:val="28"/>
              </w:rPr>
              <w:t>用例结束</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r>
              <w:rPr>
                <w:rFonts w:hint="eastAsia" w:hAnsi="宋体"/>
                <w:szCs w:val="28"/>
              </w:rPr>
              <w:t>A1：</w:t>
            </w:r>
            <w:r>
              <w:rPr>
                <w:rFonts w:hAnsi="宋体"/>
                <w:szCs w:val="28"/>
              </w:rPr>
              <w:t>查无结果</w:t>
            </w:r>
          </w:p>
          <w:p>
            <w:pPr>
              <w:rPr>
                <w:rFonts w:hAnsi="宋体"/>
                <w:szCs w:val="28"/>
              </w:rPr>
            </w:pPr>
            <w:r>
              <w:rPr>
                <w:rFonts w:hint="eastAsia" w:hAnsi="宋体"/>
                <w:szCs w:val="28"/>
              </w:rPr>
              <w:t>(1).系统</w:t>
            </w:r>
            <w:r>
              <w:rPr>
                <w:rFonts w:hAnsi="宋体"/>
                <w:szCs w:val="28"/>
              </w:rPr>
              <w:t>显示查无结果</w:t>
            </w:r>
            <w:r>
              <w:rPr>
                <w:rFonts w:hint="eastAsia" w:hAnsi="宋体"/>
                <w:szCs w:val="28"/>
              </w:rPr>
              <w:t>的提示</w:t>
            </w:r>
            <w:r>
              <w:rPr>
                <w:rFonts w:hAnsi="宋体"/>
                <w:szCs w:val="28"/>
              </w:rPr>
              <w:t>信息</w:t>
            </w:r>
            <w:r>
              <w:rPr>
                <w:rFonts w:hint="eastAsia" w:hAnsi="宋体"/>
                <w:szCs w:val="28"/>
              </w:rPr>
              <w:t>。</w:t>
            </w:r>
          </w:p>
          <w:p>
            <w:pPr>
              <w:rPr>
                <w:rFonts w:hAnsi="宋体"/>
                <w:szCs w:val="28"/>
              </w:rPr>
            </w:pPr>
            <w:r>
              <w:rPr>
                <w:rFonts w:hint="eastAsia" w:hAnsi="宋体"/>
                <w:szCs w:val="28"/>
              </w:rPr>
              <w:t>(</w:t>
            </w:r>
            <w:r>
              <w:rPr>
                <w:rFonts w:hAnsi="宋体"/>
                <w:szCs w:val="28"/>
              </w:rPr>
              <w:t>2</w:t>
            </w:r>
            <w:r>
              <w:rPr>
                <w:rFonts w:hint="eastAsia" w:hAnsi="宋体"/>
                <w:szCs w:val="28"/>
              </w:rPr>
              <w:t>)</w:t>
            </w:r>
            <w:r>
              <w:rPr>
                <w:rFonts w:hAnsi="宋体"/>
                <w:szCs w:val="28"/>
              </w:rPr>
              <w:t>.</w:t>
            </w:r>
            <w:r>
              <w:rPr>
                <w:rFonts w:hint="eastAsia" w:hAnsi="宋体"/>
                <w:szCs w:val="28"/>
              </w:rPr>
              <w:t xml:space="preserve"> 返回主事件流第</w:t>
            </w:r>
            <w:r>
              <w:rPr>
                <w:rFonts w:hAnsi="宋体"/>
                <w:szCs w:val="28"/>
              </w:rPr>
              <w:t>2</w:t>
            </w:r>
            <w:r>
              <w:rPr>
                <w:rFonts w:hint="eastAsia" w:hAnsi="宋体"/>
                <w:szCs w:val="28"/>
              </w:rPr>
              <w:t>步。</w:t>
            </w:r>
          </w:p>
          <w:p>
            <w:pPr>
              <w:rPr>
                <w:rFonts w:hAnsi="宋体"/>
                <w:szCs w:val="28"/>
              </w:rPr>
            </w:pPr>
            <w:r>
              <w:rPr>
                <w:rFonts w:hint="eastAsia" w:hAnsi="宋体"/>
                <w:szCs w:val="28"/>
              </w:rPr>
              <w:t>A</w:t>
            </w:r>
            <w:r>
              <w:rPr>
                <w:rFonts w:hAnsi="宋体"/>
                <w:szCs w:val="28"/>
              </w:rPr>
              <w:t>2</w:t>
            </w:r>
            <w:r>
              <w:rPr>
                <w:rFonts w:hint="eastAsia" w:hAnsi="宋体"/>
                <w:szCs w:val="28"/>
              </w:rPr>
              <w:t>：输入内容</w:t>
            </w:r>
            <w:r>
              <w:rPr>
                <w:rFonts w:hAnsi="宋体"/>
                <w:szCs w:val="28"/>
              </w:rPr>
              <w:t>格式不正确</w:t>
            </w:r>
          </w:p>
          <w:p>
            <w:pPr>
              <w:rPr>
                <w:rFonts w:hAnsi="宋体"/>
                <w:szCs w:val="28"/>
              </w:rPr>
            </w:pPr>
            <w:r>
              <w:rPr>
                <w:rFonts w:hint="eastAsia" w:hAnsi="宋体"/>
                <w:szCs w:val="28"/>
              </w:rPr>
              <w:t>(1).系统</w:t>
            </w:r>
            <w:r>
              <w:rPr>
                <w:rFonts w:hAnsi="宋体"/>
                <w:szCs w:val="28"/>
              </w:rPr>
              <w:t>显示</w:t>
            </w:r>
            <w:r>
              <w:rPr>
                <w:rFonts w:hint="eastAsia" w:hAnsi="宋体"/>
                <w:szCs w:val="28"/>
              </w:rPr>
              <w:t>非法格式的提示</w:t>
            </w:r>
            <w:r>
              <w:rPr>
                <w:rFonts w:hAnsi="宋体"/>
                <w:szCs w:val="28"/>
              </w:rPr>
              <w:t>信息</w:t>
            </w:r>
            <w:r>
              <w:rPr>
                <w:rFonts w:hint="eastAsia" w:hAnsi="宋体"/>
                <w:szCs w:val="28"/>
              </w:rPr>
              <w:t>。</w:t>
            </w:r>
          </w:p>
          <w:p>
            <w:pPr>
              <w:rPr>
                <w:rFonts w:hAnsi="宋体"/>
                <w:szCs w:val="28"/>
              </w:rPr>
            </w:pPr>
            <w:r>
              <w:rPr>
                <w:rFonts w:hint="eastAsia" w:hAnsi="宋体"/>
                <w:szCs w:val="28"/>
              </w:rPr>
              <w:t>(</w:t>
            </w:r>
            <w:r>
              <w:rPr>
                <w:rFonts w:hAnsi="宋体"/>
                <w:szCs w:val="28"/>
              </w:rPr>
              <w:t>2</w:t>
            </w:r>
            <w:r>
              <w:rPr>
                <w:rFonts w:hint="eastAsia" w:hAnsi="宋体"/>
                <w:szCs w:val="28"/>
              </w:rPr>
              <w:t>)</w:t>
            </w:r>
            <w:r>
              <w:rPr>
                <w:rFonts w:hAnsi="宋体"/>
                <w:szCs w:val="28"/>
              </w:rPr>
              <w:t>.</w:t>
            </w:r>
            <w:r>
              <w:rPr>
                <w:rFonts w:hint="eastAsia" w:hAnsi="宋体"/>
                <w:szCs w:val="28"/>
              </w:rPr>
              <w:t xml:space="preserve"> 返回主事件流第</w:t>
            </w:r>
            <w:r>
              <w:rPr>
                <w:rFonts w:hAnsi="宋体"/>
                <w:szCs w:val="28"/>
              </w:rPr>
              <w:t>4</w:t>
            </w:r>
            <w:r>
              <w:rPr>
                <w:rFonts w:hint="eastAsia" w:hAnsi="宋体"/>
                <w:szCs w:val="28"/>
              </w:rPr>
              <w:t>步。</w:t>
            </w:r>
          </w:p>
          <w:p>
            <w:pPr>
              <w:rPr>
                <w:rFonts w:hAnsi="宋体"/>
                <w:szCs w:val="28"/>
              </w:rPr>
            </w:pPr>
            <w:r>
              <w:rPr>
                <w:rFonts w:hint="eastAsia" w:hAnsi="宋体"/>
                <w:szCs w:val="28"/>
              </w:rPr>
              <w:t>A3：删除失败</w:t>
            </w:r>
          </w:p>
          <w:p>
            <w:pPr>
              <w:rPr>
                <w:rFonts w:hAnsi="宋体"/>
                <w:szCs w:val="28"/>
              </w:rPr>
            </w:pPr>
            <w:r>
              <w:rPr>
                <w:rFonts w:hint="eastAsia" w:hAnsi="宋体"/>
                <w:szCs w:val="28"/>
              </w:rPr>
              <w:t>(1). 系统</w:t>
            </w:r>
            <w:r>
              <w:rPr>
                <w:rFonts w:hAnsi="宋体"/>
                <w:szCs w:val="28"/>
              </w:rPr>
              <w:t>显示</w:t>
            </w:r>
            <w:r>
              <w:rPr>
                <w:rFonts w:hint="eastAsia" w:hAnsi="宋体"/>
                <w:szCs w:val="28"/>
              </w:rPr>
              <w:t>删除</w:t>
            </w:r>
            <w:r>
              <w:rPr>
                <w:rFonts w:hAnsi="宋体"/>
                <w:szCs w:val="28"/>
              </w:rPr>
              <w:t>失败的原因</w:t>
            </w:r>
            <w:r>
              <w:rPr>
                <w:rFonts w:hint="eastAsia" w:hAnsi="宋体"/>
                <w:szCs w:val="28"/>
              </w:rPr>
              <w:t>的提示</w:t>
            </w:r>
            <w:r>
              <w:rPr>
                <w:rFonts w:hAnsi="宋体"/>
                <w:szCs w:val="28"/>
              </w:rPr>
              <w:t>信息</w:t>
            </w:r>
            <w:r>
              <w:rPr>
                <w:rFonts w:hint="eastAsia" w:hAnsi="宋体"/>
                <w:szCs w:val="28"/>
              </w:rPr>
              <w:t>。</w:t>
            </w:r>
          </w:p>
          <w:p>
            <w:pPr>
              <w:rPr>
                <w:rFonts w:hAnsi="宋体"/>
                <w:szCs w:val="28"/>
              </w:rPr>
            </w:pPr>
            <w:r>
              <w:rPr>
                <w:rFonts w:hint="eastAsia" w:hAnsi="宋体"/>
                <w:szCs w:val="28"/>
              </w:rPr>
              <w:t>(</w:t>
            </w:r>
            <w:r>
              <w:rPr>
                <w:rFonts w:hAnsi="宋体"/>
                <w:szCs w:val="28"/>
              </w:rPr>
              <w:t>2</w:t>
            </w:r>
            <w:r>
              <w:rPr>
                <w:rFonts w:hint="eastAsia" w:hAnsi="宋体"/>
                <w:szCs w:val="28"/>
              </w:rPr>
              <w:t>)</w:t>
            </w:r>
            <w:r>
              <w:rPr>
                <w:rFonts w:hAnsi="宋体"/>
                <w:szCs w:val="28"/>
              </w:rPr>
              <w:t>.</w:t>
            </w:r>
            <w:r>
              <w:rPr>
                <w:rFonts w:hint="eastAsia" w:hAnsi="宋体"/>
                <w:szCs w:val="28"/>
              </w:rPr>
              <w:t xml:space="preserve"> 返回主事件流第</w:t>
            </w:r>
            <w:r>
              <w:rPr>
                <w:rFonts w:hAnsi="宋体"/>
                <w:szCs w:val="28"/>
              </w:rPr>
              <w:t>2</w:t>
            </w:r>
            <w:r>
              <w:rPr>
                <w:rFonts w:hint="eastAsia" w:hAnsi="宋体"/>
                <w:szCs w:val="28"/>
              </w:rPr>
              <w:t>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后置条件： 系统后台</w:t>
            </w:r>
            <w:r>
              <w:rPr>
                <w:rFonts w:hAnsi="宋体"/>
                <w:szCs w:val="28"/>
              </w:rPr>
              <w:t>正确执行了</w:t>
            </w:r>
            <w:r>
              <w:rPr>
                <w:rFonts w:hint="eastAsia" w:hAnsi="宋体"/>
                <w:szCs w:val="28"/>
              </w:rPr>
              <w:t>查询</w:t>
            </w:r>
            <w:r>
              <w:rPr>
                <w:rFonts w:hAnsi="宋体"/>
                <w:szCs w:val="28"/>
              </w:rPr>
              <w:t>或修改</w:t>
            </w:r>
            <w:r>
              <w:rPr>
                <w:rFonts w:hint="eastAsia" w:hAnsi="宋体"/>
                <w:szCs w:val="28"/>
              </w:rPr>
              <w:t>相关</w:t>
            </w:r>
            <w:r>
              <w:rPr>
                <w:rFonts w:hAnsi="宋体"/>
                <w:szCs w:val="28"/>
              </w:rPr>
              <w:t>数据的</w:t>
            </w:r>
            <w:r>
              <w:rPr>
                <w:rFonts w:hint="eastAsia" w:hAnsi="宋体"/>
                <w:szCs w:val="28"/>
              </w:rPr>
              <w:t>操作</w:t>
            </w:r>
            <w:r>
              <w:rPr>
                <w:rFonts w:hAnsi="宋体"/>
                <w:szCs w:val="28"/>
              </w:rPr>
              <w:t>。</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特殊需求： 格式</w:t>
            </w:r>
            <w:r>
              <w:rPr>
                <w:rFonts w:hAnsi="宋体"/>
                <w:szCs w:val="28"/>
              </w:rPr>
              <w:t>验证</w:t>
            </w:r>
            <w:r>
              <w:rPr>
                <w:rFonts w:hint="eastAsia" w:hAnsi="宋体"/>
                <w:szCs w:val="28"/>
              </w:rPr>
              <w:t>具体</w:t>
            </w:r>
            <w:r>
              <w:rPr>
                <w:rFonts w:hAnsi="宋体"/>
                <w:szCs w:val="28"/>
              </w:rPr>
              <w:t>要求见约束</w:t>
            </w:r>
            <w:r>
              <w:rPr>
                <w:rFonts w:hint="eastAsia" w:hAnsi="宋体"/>
                <w:szCs w:val="28"/>
              </w:rPr>
              <w:t>1。</w:t>
            </w:r>
          </w:p>
          <w:p>
            <w:pPr>
              <w:rPr>
                <w:rFonts w:hAnsi="宋体"/>
                <w:szCs w:val="28"/>
              </w:rPr>
            </w:pPr>
            <w:r>
              <w:rPr>
                <w:rFonts w:hAnsi="宋体"/>
                <w:szCs w:val="28"/>
              </w:rPr>
              <w:t xml:space="preserve">           </w:t>
            </w:r>
            <w:r>
              <w:rPr>
                <w:rFonts w:hint="eastAsia" w:hAnsi="宋体"/>
                <w:szCs w:val="28"/>
              </w:rPr>
              <w:t>当</w:t>
            </w:r>
            <w:r>
              <w:rPr>
                <w:rFonts w:hAnsi="宋体"/>
                <w:szCs w:val="28"/>
              </w:rPr>
              <w:t>用户不可被删除时，不显示删除按钮</w:t>
            </w:r>
            <w:r>
              <w:rPr>
                <w:rFonts w:hint="eastAsia" w:hAnsi="宋体"/>
                <w:szCs w:val="28"/>
              </w:rPr>
              <w:t>。</w:t>
            </w:r>
          </w:p>
        </w:tc>
      </w:tr>
    </w:tbl>
    <w:p/>
    <w:p>
      <w:pPr>
        <w:pStyle w:val="5"/>
      </w:pPr>
      <w:r>
        <w:rPr>
          <w:rFonts w:hint="eastAsia"/>
        </w:rPr>
        <w:t>上报</w:t>
      </w:r>
      <w:r>
        <w:t>备案</w:t>
      </w:r>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用例名称：上报</w:t>
            </w:r>
            <w:r>
              <w:rPr>
                <w:rFonts w:hAnsi="宋体"/>
                <w:szCs w:val="28"/>
              </w:rPr>
              <w:t>备案</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描述：</w:t>
            </w:r>
            <w:r>
              <w:rPr>
                <w:rFonts w:hint="eastAsia" w:hAnsi="宋体"/>
              </w:rPr>
              <w:t>市管理</w:t>
            </w:r>
            <w:r>
              <w:rPr>
                <w:rFonts w:hAnsi="宋体"/>
              </w:rPr>
              <w:t>部门</w:t>
            </w:r>
            <w:r>
              <w:rPr>
                <w:rFonts w:hint="eastAsia" w:hAnsi="宋体"/>
              </w:rPr>
              <w:t>要对</w:t>
            </w:r>
            <w:r>
              <w:rPr>
                <w:rFonts w:hAnsi="宋体"/>
              </w:rPr>
              <w:t>填写完整备案信息的</w:t>
            </w:r>
            <w:r>
              <w:rPr>
                <w:rFonts w:hint="eastAsia" w:hAnsi="宋体"/>
              </w:rPr>
              <w:t>人力资源用户</w:t>
            </w:r>
            <w:r>
              <w:rPr>
                <w:rFonts w:hAnsi="宋体"/>
              </w:rPr>
              <w:t>进行</w:t>
            </w:r>
            <w:r>
              <w:rPr>
                <w:rFonts w:hint="eastAsia" w:hAnsi="宋体"/>
              </w:rPr>
              <w:t>上报</w:t>
            </w:r>
            <w:r>
              <w:rPr>
                <w:rFonts w:hAnsi="宋体"/>
              </w:rPr>
              <w:t>备案操作。查看</w:t>
            </w:r>
            <w:r>
              <w:rPr>
                <w:rFonts w:hint="eastAsia" w:hAnsi="宋体"/>
              </w:rPr>
              <w:t>需</w:t>
            </w:r>
            <w:r>
              <w:rPr>
                <w:rFonts w:hAnsi="宋体"/>
              </w:rPr>
              <w:t>备案的</w:t>
            </w:r>
            <w:r>
              <w:rPr>
                <w:rFonts w:hint="eastAsia" w:hAnsi="宋体"/>
              </w:rPr>
              <w:t>人力资源市场用户</w:t>
            </w:r>
            <w:r>
              <w:rPr>
                <w:rFonts w:hAnsi="宋体"/>
              </w:rPr>
              <w:t>完整的备案信息，进行审核，审核无误后方可</w:t>
            </w:r>
            <w:r>
              <w:rPr>
                <w:rFonts w:hint="eastAsia" w:hAnsi="宋体"/>
              </w:rPr>
              <w:t>上报</w:t>
            </w:r>
            <w:r>
              <w:rPr>
                <w:rFonts w:hAnsi="宋体"/>
              </w:rPr>
              <w:t>备案。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标识符:uc</w:t>
            </w:r>
            <w:r>
              <w:rPr>
                <w:rFonts w:hAnsi="宋体"/>
                <w:szCs w:val="28"/>
              </w:rPr>
              <w:t>0</w:t>
            </w:r>
            <w:r>
              <w:rPr>
                <w:rFonts w:hint="eastAsia" w:hAnsi="宋体"/>
                <w:szCs w:val="28"/>
              </w:rPr>
              <w:t>8</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市级</w:t>
            </w:r>
            <w:r>
              <w:rPr>
                <w:rFonts w:hAnsi="宋体"/>
                <w:szCs w:val="28"/>
              </w:rPr>
              <w:t>用户</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w:t>
            </w:r>
            <w:r>
              <w:rPr>
                <w:rFonts w:hAnsi="宋体"/>
                <w:szCs w:val="28"/>
              </w:rPr>
              <w:t>登录系统</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54"/>
              <w:numPr>
                <w:ilvl w:val="0"/>
                <w:numId w:val="13"/>
              </w:numPr>
              <w:ind w:firstLineChars="0"/>
              <w:rPr>
                <w:rFonts w:hAnsi="宋体"/>
                <w:szCs w:val="28"/>
              </w:rPr>
            </w:pPr>
            <w:r>
              <w:rPr>
                <w:rFonts w:hint="eastAsia" w:hAnsi="宋体"/>
                <w:szCs w:val="28"/>
              </w:rPr>
              <w:t>用户选择“上报备案</w:t>
            </w:r>
            <w:r>
              <w:rPr>
                <w:rFonts w:hAnsi="宋体"/>
                <w:szCs w:val="28"/>
              </w:rPr>
              <w:t>”，用例开始</w:t>
            </w:r>
            <w:r>
              <w:rPr>
                <w:rFonts w:hint="eastAsia" w:hAnsi="宋体"/>
                <w:szCs w:val="28"/>
              </w:rPr>
              <w:t>。</w:t>
            </w:r>
          </w:p>
          <w:p>
            <w:pPr>
              <w:pStyle w:val="54"/>
              <w:numPr>
                <w:ilvl w:val="0"/>
                <w:numId w:val="13"/>
              </w:numPr>
              <w:ind w:firstLineChars="0"/>
              <w:rPr>
                <w:rFonts w:hAnsi="宋体"/>
                <w:szCs w:val="28"/>
              </w:rPr>
            </w:pPr>
            <w:r>
              <w:rPr>
                <w:rFonts w:hint="eastAsia" w:hAnsi="宋体"/>
                <w:szCs w:val="28"/>
              </w:rPr>
              <w:t>用户选择</w:t>
            </w:r>
            <w:r>
              <w:rPr>
                <w:rFonts w:hAnsi="宋体"/>
                <w:szCs w:val="28"/>
              </w:rPr>
              <w:t>待审核的用户，进入用户详情页，审核无误后，</w:t>
            </w:r>
            <w:r>
              <w:rPr>
                <w:rFonts w:hint="eastAsia" w:hAnsi="宋体"/>
                <w:szCs w:val="28"/>
              </w:rPr>
              <w:t>点击“</w:t>
            </w:r>
            <w:r>
              <w:rPr>
                <w:rFonts w:hAnsi="宋体"/>
                <w:szCs w:val="28"/>
              </w:rPr>
              <w:t>上报备案</w:t>
            </w:r>
            <w:r>
              <w:rPr>
                <w:rFonts w:hint="eastAsia" w:hAnsi="宋体"/>
                <w:szCs w:val="28"/>
              </w:rPr>
              <w:t>”</w:t>
            </w:r>
            <w:r>
              <w:rPr>
                <w:rFonts w:hAnsi="宋体"/>
                <w:szCs w:val="28"/>
              </w:rPr>
              <w:t>，系统</w:t>
            </w:r>
            <w:r>
              <w:rPr>
                <w:rFonts w:hint="eastAsia" w:hAnsi="宋体"/>
                <w:szCs w:val="28"/>
              </w:rPr>
              <w:t>检查</w:t>
            </w:r>
            <w:r>
              <w:rPr>
                <w:rFonts w:hAnsi="宋体"/>
                <w:szCs w:val="28"/>
              </w:rPr>
              <w:t>信息录入完整后，执行上报备案操作。</w:t>
            </w:r>
          </w:p>
          <w:p>
            <w:pPr>
              <w:pStyle w:val="54"/>
              <w:ind w:left="420" w:firstLine="0" w:firstLineChars="0"/>
              <w:rPr>
                <w:rFonts w:hAnsi="宋体"/>
                <w:szCs w:val="28"/>
              </w:rPr>
            </w:pPr>
            <w:r>
              <w:rPr>
                <w:rFonts w:hint="eastAsia" w:hAnsi="宋体"/>
                <w:szCs w:val="28"/>
              </w:rPr>
              <w:t>A1：</w:t>
            </w:r>
            <w:r>
              <w:rPr>
                <w:rFonts w:hAnsi="宋体"/>
                <w:szCs w:val="28"/>
              </w:rPr>
              <w:t>信息录入不完整</w:t>
            </w:r>
          </w:p>
          <w:p>
            <w:pPr>
              <w:pStyle w:val="54"/>
              <w:numPr>
                <w:ilvl w:val="0"/>
                <w:numId w:val="13"/>
              </w:numPr>
              <w:ind w:firstLineChars="0"/>
              <w:rPr>
                <w:rFonts w:hAnsi="宋体"/>
                <w:szCs w:val="28"/>
              </w:rPr>
            </w:pPr>
            <w:r>
              <w:rPr>
                <w:rFonts w:hint="eastAsia" w:hAnsi="宋体"/>
                <w:szCs w:val="28"/>
              </w:rPr>
              <w:t>显示</w:t>
            </w:r>
            <w:r>
              <w:rPr>
                <w:rFonts w:hAnsi="宋体"/>
                <w:szCs w:val="28"/>
              </w:rPr>
              <w:t>上报备案成功。</w:t>
            </w:r>
          </w:p>
          <w:p>
            <w:pPr>
              <w:pStyle w:val="54"/>
              <w:numPr>
                <w:ilvl w:val="0"/>
                <w:numId w:val="13"/>
              </w:numPr>
              <w:ind w:firstLineChars="0"/>
              <w:rPr>
                <w:rFonts w:hAnsi="宋体"/>
                <w:szCs w:val="28"/>
              </w:rPr>
            </w:pPr>
            <w:r>
              <w:rPr>
                <w:rFonts w:hint="eastAsia" w:hAnsi="宋体"/>
                <w:szCs w:val="28"/>
              </w:rPr>
              <w:t>用例结束</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r>
              <w:rPr>
                <w:rFonts w:hint="eastAsia" w:hAnsi="宋体"/>
                <w:szCs w:val="28"/>
              </w:rPr>
              <w:t>A1：</w:t>
            </w:r>
            <w:r>
              <w:rPr>
                <w:rFonts w:hAnsi="宋体"/>
                <w:szCs w:val="28"/>
              </w:rPr>
              <w:t>信息录入不完整</w:t>
            </w:r>
          </w:p>
          <w:p>
            <w:pPr>
              <w:rPr>
                <w:rFonts w:hAnsi="宋体"/>
                <w:szCs w:val="28"/>
              </w:rPr>
            </w:pPr>
            <w:r>
              <w:rPr>
                <w:rFonts w:hint="eastAsia" w:hAnsi="宋体"/>
                <w:szCs w:val="28"/>
              </w:rPr>
              <w:t>(1).系统</w:t>
            </w:r>
            <w:r>
              <w:rPr>
                <w:rFonts w:hAnsi="宋体"/>
                <w:szCs w:val="28"/>
              </w:rPr>
              <w:t>显示</w:t>
            </w:r>
            <w:r>
              <w:rPr>
                <w:rFonts w:hint="eastAsia" w:hAnsi="宋体"/>
                <w:szCs w:val="28"/>
              </w:rPr>
              <w:t>信息录入</w:t>
            </w:r>
            <w:r>
              <w:rPr>
                <w:rFonts w:hAnsi="宋体"/>
                <w:szCs w:val="28"/>
              </w:rPr>
              <w:t>不完整，无法备案</w:t>
            </w:r>
            <w:r>
              <w:rPr>
                <w:rFonts w:hint="eastAsia" w:hAnsi="宋体"/>
                <w:szCs w:val="28"/>
              </w:rPr>
              <w:t>的提示</w:t>
            </w:r>
            <w:r>
              <w:rPr>
                <w:rFonts w:hAnsi="宋体"/>
                <w:szCs w:val="28"/>
              </w:rPr>
              <w:t>信息</w:t>
            </w:r>
            <w:r>
              <w:rPr>
                <w:rFonts w:hint="eastAsia" w:hAnsi="宋体"/>
                <w:szCs w:val="28"/>
              </w:rPr>
              <w:t>。</w:t>
            </w:r>
          </w:p>
          <w:p>
            <w:pPr>
              <w:rPr>
                <w:rFonts w:hAnsi="宋体"/>
                <w:szCs w:val="28"/>
              </w:rPr>
            </w:pPr>
            <w:r>
              <w:rPr>
                <w:rFonts w:hint="eastAsia" w:hAnsi="宋体"/>
                <w:szCs w:val="28"/>
              </w:rPr>
              <w:t>(</w:t>
            </w:r>
            <w:r>
              <w:rPr>
                <w:rFonts w:hAnsi="宋体"/>
                <w:szCs w:val="28"/>
              </w:rPr>
              <w:t>2</w:t>
            </w:r>
            <w:r>
              <w:rPr>
                <w:rFonts w:hint="eastAsia" w:hAnsi="宋体"/>
                <w:szCs w:val="28"/>
              </w:rPr>
              <w:t>)</w:t>
            </w:r>
            <w:r>
              <w:rPr>
                <w:rFonts w:hAnsi="宋体"/>
                <w:szCs w:val="28"/>
              </w:rPr>
              <w:t>.</w:t>
            </w:r>
            <w:r>
              <w:rPr>
                <w:rFonts w:hint="eastAsia" w:hAnsi="宋体"/>
                <w:szCs w:val="28"/>
              </w:rPr>
              <w:t xml:space="preserve"> 返回主事件流第</w:t>
            </w:r>
            <w:r>
              <w:rPr>
                <w:rFonts w:hAnsi="宋体"/>
                <w:szCs w:val="28"/>
              </w:rPr>
              <w:t>2</w:t>
            </w:r>
            <w:r>
              <w:rPr>
                <w:rFonts w:hint="eastAsia" w:hAnsi="宋体"/>
                <w:szCs w:val="28"/>
              </w:rPr>
              <w:t>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后置条件： 系统</w:t>
            </w:r>
            <w:r>
              <w:rPr>
                <w:rFonts w:hAnsi="宋体"/>
                <w:szCs w:val="28"/>
              </w:rPr>
              <w:t>后台</w:t>
            </w:r>
            <w:r>
              <w:rPr>
                <w:rFonts w:hint="eastAsia" w:hAnsi="宋体"/>
                <w:szCs w:val="28"/>
              </w:rPr>
              <w:t>成功修改</w:t>
            </w:r>
            <w:r>
              <w:rPr>
                <w:rFonts w:hAnsi="宋体"/>
                <w:szCs w:val="28"/>
              </w:rPr>
              <w:t>信息状态</w:t>
            </w:r>
            <w:r>
              <w:rPr>
                <w:rFonts w:hint="eastAsia" w:hAnsi="宋体"/>
                <w:szCs w:val="28"/>
              </w:rPr>
              <w:t>。</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特殊需求： 无</w:t>
            </w:r>
          </w:p>
        </w:tc>
      </w:tr>
    </w:tbl>
    <w:p/>
    <w:p>
      <w:pPr>
        <w:pStyle w:val="5"/>
      </w:pPr>
      <w:r>
        <w:rPr>
          <w:rFonts w:hint="eastAsia"/>
        </w:rPr>
        <w:t>用户</w:t>
      </w:r>
      <w:r>
        <w:t>填报情况</w:t>
      </w:r>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用例名称：用户</w:t>
            </w:r>
            <w:r>
              <w:rPr>
                <w:rFonts w:hAnsi="宋体"/>
                <w:szCs w:val="28"/>
              </w:rPr>
              <w:t>填报情况</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描述：</w:t>
            </w:r>
            <w:r>
              <w:rPr>
                <w:rFonts w:hint="eastAsia" w:hAnsi="宋体"/>
              </w:rPr>
              <w:t>市管理</w:t>
            </w:r>
            <w:r>
              <w:rPr>
                <w:rFonts w:hAnsi="宋体"/>
              </w:rPr>
              <w:t>部门</w:t>
            </w:r>
            <w:r>
              <w:rPr>
                <w:rFonts w:hint="eastAsia" w:hAnsi="宋体"/>
              </w:rPr>
              <w:t>可查看及审核人力资源市场用户上报的调查期数据（仅限</w:t>
            </w:r>
            <w:r>
              <w:rPr>
                <w:rFonts w:hAnsi="宋体"/>
              </w:rPr>
              <w:t>当前期）</w:t>
            </w:r>
            <w:r>
              <w:rPr>
                <w:rFonts w:hint="eastAsia" w:hAnsi="宋体"/>
              </w:rPr>
              <w:t>，</w:t>
            </w:r>
            <w:r>
              <w:rPr>
                <w:rFonts w:hAnsi="宋体"/>
              </w:rPr>
              <w:t>可根据</w:t>
            </w:r>
            <w:r>
              <w:rPr>
                <w:rFonts w:hint="eastAsia" w:hAnsi="宋体"/>
              </w:rPr>
              <w:t>数据</w:t>
            </w:r>
            <w:r>
              <w:rPr>
                <w:rFonts w:hAnsi="宋体"/>
              </w:rPr>
              <w:t>填报状态进行筛选</w:t>
            </w:r>
            <w:r>
              <w:rPr>
                <w:rFonts w:hint="eastAsia" w:hAnsi="宋体"/>
              </w:rPr>
              <w:t>。</w:t>
            </w:r>
            <w:r>
              <w:rPr>
                <w:rFonts w:hint="eastAsia" w:hAnsi="宋体"/>
                <w:szCs w:val="28"/>
              </w:rPr>
              <w:t xml:space="preserve"> </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标识符:uc</w:t>
            </w:r>
            <w:r>
              <w:rPr>
                <w:rFonts w:hAnsi="宋体"/>
                <w:szCs w:val="28"/>
              </w:rPr>
              <w:t>0</w:t>
            </w:r>
            <w:r>
              <w:rPr>
                <w:rFonts w:hint="eastAsia" w:hAnsi="宋体"/>
                <w:szCs w:val="28"/>
              </w:rPr>
              <w:t>9</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市级</w:t>
            </w:r>
            <w:r>
              <w:rPr>
                <w:rFonts w:hAnsi="宋体"/>
                <w:szCs w:val="28"/>
              </w:rPr>
              <w:t>用户</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w:t>
            </w:r>
            <w:r>
              <w:rPr>
                <w:rFonts w:hAnsi="宋体"/>
                <w:szCs w:val="28"/>
              </w:rPr>
              <w:t>登录系统</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54"/>
              <w:numPr>
                <w:ilvl w:val="0"/>
                <w:numId w:val="14"/>
              </w:numPr>
              <w:ind w:firstLineChars="0"/>
              <w:rPr>
                <w:rFonts w:hAnsi="宋体"/>
                <w:szCs w:val="28"/>
              </w:rPr>
            </w:pPr>
            <w:r>
              <w:rPr>
                <w:rFonts w:hint="eastAsia" w:hAnsi="宋体"/>
                <w:szCs w:val="28"/>
              </w:rPr>
              <w:t>市用户选择“用户填报</w:t>
            </w:r>
            <w:r>
              <w:rPr>
                <w:rFonts w:hAnsi="宋体"/>
                <w:szCs w:val="28"/>
              </w:rPr>
              <w:t>情况”，用例开始</w:t>
            </w:r>
            <w:r>
              <w:rPr>
                <w:rFonts w:hint="eastAsia" w:hAnsi="宋体"/>
                <w:szCs w:val="28"/>
              </w:rPr>
              <w:t>。</w:t>
            </w:r>
          </w:p>
          <w:p>
            <w:pPr>
              <w:pStyle w:val="54"/>
              <w:numPr>
                <w:ilvl w:val="0"/>
                <w:numId w:val="14"/>
              </w:numPr>
              <w:ind w:firstLineChars="0"/>
              <w:rPr>
                <w:rFonts w:hAnsi="宋体"/>
                <w:szCs w:val="28"/>
              </w:rPr>
            </w:pPr>
            <w:r>
              <w:rPr>
                <w:rFonts w:hint="eastAsia" w:hAnsi="宋体"/>
                <w:szCs w:val="28"/>
              </w:rPr>
              <w:t>市用户</w:t>
            </w:r>
            <w:r>
              <w:rPr>
                <w:rFonts w:hAnsi="宋体"/>
                <w:szCs w:val="28"/>
              </w:rPr>
              <w:t>选择数据填报状态进行筛选。系统</w:t>
            </w:r>
            <w:r>
              <w:rPr>
                <w:rFonts w:hint="eastAsia" w:hAnsi="宋体"/>
                <w:szCs w:val="28"/>
              </w:rPr>
              <w:t>将</w:t>
            </w:r>
            <w:r>
              <w:rPr>
                <w:rFonts w:hAnsi="宋体"/>
                <w:szCs w:val="28"/>
              </w:rPr>
              <w:t>筛选结果返回。</w:t>
            </w:r>
          </w:p>
          <w:p>
            <w:pPr>
              <w:pStyle w:val="54"/>
              <w:numPr>
                <w:ilvl w:val="0"/>
                <w:numId w:val="14"/>
              </w:numPr>
              <w:ind w:firstLineChars="0"/>
              <w:rPr>
                <w:rFonts w:hAnsi="宋体"/>
                <w:szCs w:val="28"/>
              </w:rPr>
            </w:pPr>
            <w:r>
              <w:rPr>
                <w:rFonts w:hint="eastAsia" w:hAnsi="宋体"/>
                <w:szCs w:val="28"/>
              </w:rPr>
              <w:t>市用户</w:t>
            </w:r>
            <w:r>
              <w:rPr>
                <w:rFonts w:hAnsi="宋体"/>
                <w:szCs w:val="28"/>
              </w:rPr>
              <w:t>选择待查看的数据进行查看，进入数据详情页。</w:t>
            </w:r>
          </w:p>
          <w:p>
            <w:pPr>
              <w:pStyle w:val="54"/>
              <w:numPr>
                <w:ilvl w:val="0"/>
                <w:numId w:val="14"/>
              </w:numPr>
              <w:ind w:firstLineChars="0"/>
              <w:rPr>
                <w:rFonts w:hAnsi="宋体"/>
                <w:szCs w:val="28"/>
              </w:rPr>
            </w:pPr>
            <w:r>
              <w:rPr>
                <w:rFonts w:hint="eastAsia" w:hAnsi="宋体"/>
                <w:szCs w:val="28"/>
              </w:rPr>
              <w:t>市用户审核通过，</w:t>
            </w:r>
            <w:r>
              <w:rPr>
                <w:rFonts w:hAnsi="宋体"/>
                <w:szCs w:val="28"/>
              </w:rPr>
              <w:t>上报</w:t>
            </w:r>
            <w:r>
              <w:rPr>
                <w:rFonts w:hint="eastAsia" w:hAnsi="宋体"/>
                <w:szCs w:val="28"/>
              </w:rPr>
              <w:t>。</w:t>
            </w:r>
          </w:p>
          <w:p>
            <w:pPr>
              <w:pStyle w:val="54"/>
              <w:ind w:left="420" w:firstLine="0" w:firstLineChars="0"/>
              <w:rPr>
                <w:rFonts w:hAnsi="宋体"/>
                <w:szCs w:val="28"/>
              </w:rPr>
            </w:pPr>
            <w:r>
              <w:rPr>
                <w:rFonts w:hint="eastAsia" w:hAnsi="宋体"/>
                <w:szCs w:val="28"/>
              </w:rPr>
              <w:t>A1：</w:t>
            </w:r>
            <w:r>
              <w:rPr>
                <w:rFonts w:hAnsi="宋体"/>
                <w:szCs w:val="28"/>
              </w:rPr>
              <w:t>审核未通过</w:t>
            </w:r>
            <w:r>
              <w:rPr>
                <w:rFonts w:hint="eastAsia" w:hAnsi="宋体"/>
                <w:szCs w:val="28"/>
              </w:rPr>
              <w:t>，</w:t>
            </w:r>
            <w:r>
              <w:rPr>
                <w:rFonts w:hAnsi="宋体"/>
                <w:szCs w:val="28"/>
              </w:rPr>
              <w:t>退回</w:t>
            </w:r>
          </w:p>
          <w:p>
            <w:pPr>
              <w:pStyle w:val="54"/>
              <w:numPr>
                <w:ilvl w:val="0"/>
                <w:numId w:val="14"/>
              </w:numPr>
              <w:ind w:firstLineChars="0"/>
              <w:rPr>
                <w:rFonts w:hAnsi="宋体"/>
                <w:szCs w:val="28"/>
              </w:rPr>
            </w:pPr>
            <w:r>
              <w:rPr>
                <w:rFonts w:hint="eastAsia" w:hAnsi="宋体"/>
                <w:szCs w:val="28"/>
              </w:rPr>
              <w:t>显示</w:t>
            </w:r>
            <w:r>
              <w:rPr>
                <w:rFonts w:hAnsi="宋体"/>
                <w:szCs w:val="28"/>
              </w:rPr>
              <w:t>操作成功。</w:t>
            </w:r>
          </w:p>
          <w:p>
            <w:pPr>
              <w:pStyle w:val="54"/>
              <w:ind w:left="420" w:firstLine="0" w:firstLineChars="0"/>
              <w:rPr>
                <w:rFonts w:hAnsi="宋体"/>
                <w:szCs w:val="28"/>
              </w:rPr>
            </w:pPr>
            <w:r>
              <w:rPr>
                <w:rFonts w:hint="eastAsia" w:hAnsi="宋体"/>
                <w:szCs w:val="28"/>
              </w:rPr>
              <w:t>A2：</w:t>
            </w:r>
            <w:r>
              <w:rPr>
                <w:rFonts w:hAnsi="宋体"/>
                <w:szCs w:val="28"/>
              </w:rPr>
              <w:t>操作失败</w:t>
            </w:r>
          </w:p>
          <w:p>
            <w:pPr>
              <w:pStyle w:val="54"/>
              <w:numPr>
                <w:ilvl w:val="0"/>
                <w:numId w:val="14"/>
              </w:numPr>
              <w:ind w:firstLineChars="0"/>
              <w:rPr>
                <w:rFonts w:hAnsi="宋体"/>
                <w:szCs w:val="28"/>
              </w:rPr>
            </w:pPr>
            <w:r>
              <w:rPr>
                <w:rFonts w:hint="eastAsia" w:hAnsi="宋体"/>
                <w:szCs w:val="28"/>
              </w:rPr>
              <w:t>用例结束</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r>
              <w:rPr>
                <w:rFonts w:hint="eastAsia" w:hAnsi="宋体"/>
                <w:szCs w:val="28"/>
              </w:rPr>
              <w:t>A1：审核未通过</w:t>
            </w:r>
            <w:r>
              <w:rPr>
                <w:rFonts w:hAnsi="宋体"/>
                <w:szCs w:val="28"/>
              </w:rPr>
              <w:t>，退回</w:t>
            </w:r>
          </w:p>
          <w:p>
            <w:pPr>
              <w:rPr>
                <w:rFonts w:hAnsi="宋体"/>
                <w:szCs w:val="28"/>
              </w:rPr>
            </w:pPr>
            <w:r>
              <w:rPr>
                <w:rFonts w:hint="eastAsia" w:hAnsi="宋体"/>
                <w:szCs w:val="28"/>
              </w:rPr>
              <w:t>(1).用户选择</w:t>
            </w:r>
            <w:r>
              <w:rPr>
                <w:rFonts w:hAnsi="宋体"/>
                <w:szCs w:val="28"/>
              </w:rPr>
              <w:t>退回数据</w:t>
            </w:r>
            <w:r>
              <w:rPr>
                <w:rFonts w:hint="eastAsia" w:hAnsi="宋体"/>
                <w:szCs w:val="28"/>
              </w:rPr>
              <w:t>。</w:t>
            </w:r>
          </w:p>
          <w:p>
            <w:pPr>
              <w:rPr>
                <w:rFonts w:hAnsi="宋体"/>
                <w:szCs w:val="28"/>
              </w:rPr>
            </w:pPr>
            <w:r>
              <w:rPr>
                <w:rFonts w:hint="eastAsia" w:hAnsi="宋体"/>
                <w:szCs w:val="28"/>
              </w:rPr>
              <w:t>(</w:t>
            </w:r>
            <w:r>
              <w:rPr>
                <w:rFonts w:hAnsi="宋体"/>
                <w:szCs w:val="28"/>
              </w:rPr>
              <w:t>2</w:t>
            </w:r>
            <w:r>
              <w:rPr>
                <w:rFonts w:hint="eastAsia" w:hAnsi="宋体"/>
                <w:szCs w:val="28"/>
              </w:rPr>
              <w:t>)</w:t>
            </w:r>
            <w:r>
              <w:rPr>
                <w:rFonts w:hAnsi="宋体"/>
                <w:szCs w:val="28"/>
              </w:rPr>
              <w:t>.</w:t>
            </w:r>
            <w:r>
              <w:rPr>
                <w:rFonts w:hint="eastAsia" w:hAnsi="宋体"/>
                <w:szCs w:val="28"/>
              </w:rPr>
              <w:t xml:space="preserve"> 显示操作</w:t>
            </w:r>
            <w:r>
              <w:rPr>
                <w:rFonts w:hAnsi="宋体"/>
                <w:szCs w:val="28"/>
              </w:rPr>
              <w:t>成功</w:t>
            </w:r>
            <w:r>
              <w:rPr>
                <w:rFonts w:hint="eastAsia" w:hAnsi="宋体"/>
                <w:szCs w:val="28"/>
              </w:rPr>
              <w:t>。</w:t>
            </w:r>
          </w:p>
          <w:p>
            <w:pPr>
              <w:rPr>
                <w:rFonts w:hAnsi="宋体"/>
                <w:szCs w:val="28"/>
              </w:rPr>
            </w:pPr>
            <w:r>
              <w:rPr>
                <w:rFonts w:hint="eastAsia" w:hAnsi="宋体"/>
                <w:szCs w:val="28"/>
              </w:rPr>
              <w:t>A1：操作失败</w:t>
            </w:r>
          </w:p>
          <w:p>
            <w:pPr>
              <w:rPr>
                <w:rFonts w:hAnsi="宋体"/>
                <w:szCs w:val="28"/>
              </w:rPr>
            </w:pPr>
            <w:r>
              <w:rPr>
                <w:rFonts w:hint="eastAsia" w:hAnsi="宋体"/>
                <w:szCs w:val="28"/>
              </w:rPr>
              <w:t>(1).系统</w:t>
            </w:r>
            <w:r>
              <w:rPr>
                <w:rFonts w:hAnsi="宋体"/>
                <w:szCs w:val="28"/>
              </w:rPr>
              <w:t>显示</w:t>
            </w:r>
            <w:r>
              <w:rPr>
                <w:rFonts w:hint="eastAsia" w:hAnsi="宋体"/>
                <w:szCs w:val="28"/>
              </w:rPr>
              <w:t>操作</w:t>
            </w:r>
            <w:r>
              <w:rPr>
                <w:rFonts w:hAnsi="宋体"/>
                <w:szCs w:val="28"/>
              </w:rPr>
              <w:t>失败</w:t>
            </w:r>
            <w:r>
              <w:rPr>
                <w:rFonts w:hint="eastAsia" w:hAnsi="宋体"/>
                <w:szCs w:val="28"/>
              </w:rPr>
              <w:t>提示</w:t>
            </w:r>
            <w:r>
              <w:rPr>
                <w:rFonts w:hAnsi="宋体"/>
                <w:szCs w:val="28"/>
              </w:rPr>
              <w:t>信息</w:t>
            </w:r>
            <w:r>
              <w:rPr>
                <w:rFonts w:hint="eastAsia" w:hAnsi="宋体"/>
                <w:szCs w:val="28"/>
              </w:rPr>
              <w:t>。</w:t>
            </w:r>
          </w:p>
          <w:p>
            <w:pPr>
              <w:rPr>
                <w:rFonts w:hAnsi="宋体"/>
                <w:szCs w:val="28"/>
              </w:rPr>
            </w:pPr>
            <w:r>
              <w:rPr>
                <w:rFonts w:hint="eastAsia" w:hAnsi="宋体"/>
                <w:szCs w:val="28"/>
              </w:rPr>
              <w:t>(</w:t>
            </w:r>
            <w:r>
              <w:rPr>
                <w:rFonts w:hAnsi="宋体"/>
                <w:szCs w:val="28"/>
              </w:rPr>
              <w:t>2</w:t>
            </w:r>
            <w:r>
              <w:rPr>
                <w:rFonts w:hint="eastAsia" w:hAnsi="宋体"/>
                <w:szCs w:val="28"/>
              </w:rPr>
              <w:t>)</w:t>
            </w:r>
            <w:r>
              <w:rPr>
                <w:rFonts w:hAnsi="宋体"/>
                <w:szCs w:val="28"/>
              </w:rPr>
              <w:t>.</w:t>
            </w:r>
            <w:r>
              <w:rPr>
                <w:rFonts w:hint="eastAsia" w:hAnsi="宋体"/>
                <w:szCs w:val="28"/>
              </w:rPr>
              <w:t xml:space="preserve"> 返回主事件流第</w:t>
            </w:r>
            <w:r>
              <w:rPr>
                <w:rFonts w:hAnsi="宋体"/>
                <w:szCs w:val="28"/>
              </w:rPr>
              <w:t>3</w:t>
            </w:r>
            <w:r>
              <w:rPr>
                <w:rFonts w:hint="eastAsia" w:hAnsi="宋体"/>
                <w:szCs w:val="28"/>
              </w:rPr>
              <w:t>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后置条件： 系统</w:t>
            </w:r>
            <w:r>
              <w:rPr>
                <w:rFonts w:hAnsi="宋体"/>
                <w:szCs w:val="28"/>
              </w:rPr>
              <w:t>后台正确执行</w:t>
            </w:r>
            <w:r>
              <w:rPr>
                <w:rFonts w:hint="eastAsia" w:hAnsi="宋体"/>
                <w:szCs w:val="28"/>
              </w:rPr>
              <w:t>数据</w:t>
            </w:r>
            <w:r>
              <w:rPr>
                <w:rFonts w:hAnsi="宋体"/>
                <w:szCs w:val="28"/>
              </w:rPr>
              <w:t>上报</w:t>
            </w:r>
            <w:r>
              <w:rPr>
                <w:rFonts w:hint="eastAsia" w:hAnsi="宋体"/>
                <w:szCs w:val="28"/>
              </w:rPr>
              <w:t>，</w:t>
            </w:r>
            <w:r>
              <w:rPr>
                <w:rFonts w:hAnsi="宋体"/>
                <w:szCs w:val="28"/>
              </w:rPr>
              <w:t>退回操作。</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特殊需求： </w:t>
            </w:r>
          </w:p>
        </w:tc>
      </w:tr>
    </w:tbl>
    <w:p/>
    <w:p>
      <w:pPr>
        <w:pStyle w:val="5"/>
      </w:pPr>
      <w:r>
        <w:rPr>
          <w:rFonts w:hint="eastAsia"/>
        </w:rPr>
        <w:t>报表</w:t>
      </w:r>
      <w:r>
        <w:t>管理</w:t>
      </w:r>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用例名称：报表</w:t>
            </w:r>
            <w:r>
              <w:rPr>
                <w:rFonts w:hAnsi="宋体"/>
                <w:szCs w:val="28"/>
              </w:rPr>
              <w:t>管理</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描述：市级管理部门审核本期数据，对数据进行退回或上报操作。查看以往调查期的报表。</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标识符:uc</w:t>
            </w:r>
            <w:r>
              <w:rPr>
                <w:rFonts w:hAnsi="宋体"/>
                <w:szCs w:val="28"/>
              </w:rPr>
              <w:t>10</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市级</w:t>
            </w:r>
            <w:r>
              <w:rPr>
                <w:rFonts w:hAnsi="宋体"/>
                <w:szCs w:val="28"/>
              </w:rPr>
              <w:t>用户</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w:t>
            </w:r>
            <w:r>
              <w:rPr>
                <w:rFonts w:hAnsi="宋体"/>
                <w:szCs w:val="28"/>
              </w:rPr>
              <w:t>登录系统</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54"/>
              <w:numPr>
                <w:ilvl w:val="0"/>
                <w:numId w:val="15"/>
              </w:numPr>
              <w:ind w:firstLineChars="0"/>
              <w:rPr>
                <w:rFonts w:hAnsi="宋体"/>
                <w:szCs w:val="28"/>
              </w:rPr>
            </w:pPr>
            <w:r>
              <w:rPr>
                <w:rFonts w:hint="eastAsia" w:hAnsi="宋体"/>
                <w:szCs w:val="28"/>
              </w:rPr>
              <w:t>用户选择“报表管理</w:t>
            </w:r>
            <w:r>
              <w:rPr>
                <w:rFonts w:hAnsi="宋体"/>
                <w:szCs w:val="28"/>
              </w:rPr>
              <w:t>”，用例开始</w:t>
            </w:r>
            <w:r>
              <w:rPr>
                <w:rFonts w:hint="eastAsia" w:hAnsi="宋体"/>
                <w:szCs w:val="28"/>
              </w:rPr>
              <w:t>。</w:t>
            </w:r>
          </w:p>
          <w:p>
            <w:pPr>
              <w:pStyle w:val="54"/>
              <w:numPr>
                <w:ilvl w:val="0"/>
                <w:numId w:val="15"/>
              </w:numPr>
              <w:ind w:firstLineChars="0"/>
              <w:rPr>
                <w:rFonts w:hAnsi="宋体"/>
                <w:szCs w:val="28"/>
              </w:rPr>
            </w:pPr>
            <w:r>
              <w:rPr>
                <w:rFonts w:hint="eastAsia" w:hAnsi="宋体"/>
                <w:szCs w:val="28"/>
              </w:rPr>
              <w:t>用户</w:t>
            </w:r>
            <w:r>
              <w:rPr>
                <w:rFonts w:hAnsi="宋体"/>
                <w:szCs w:val="28"/>
              </w:rPr>
              <w:t>选择待查看</w:t>
            </w:r>
            <w:r>
              <w:rPr>
                <w:rFonts w:hint="eastAsia" w:hAnsi="宋体"/>
                <w:szCs w:val="28"/>
              </w:rPr>
              <w:t>报表</w:t>
            </w:r>
            <w:r>
              <w:rPr>
                <w:rFonts w:hAnsi="宋体"/>
                <w:szCs w:val="28"/>
              </w:rPr>
              <w:t>的用户</w:t>
            </w:r>
            <w:r>
              <w:rPr>
                <w:rFonts w:hint="eastAsia" w:hAnsi="宋体"/>
                <w:szCs w:val="28"/>
              </w:rPr>
              <w:t>，审核报表。</w:t>
            </w:r>
          </w:p>
          <w:p>
            <w:pPr>
              <w:pStyle w:val="54"/>
              <w:numPr>
                <w:ilvl w:val="0"/>
                <w:numId w:val="15"/>
              </w:numPr>
              <w:ind w:firstLineChars="0"/>
              <w:rPr>
                <w:rFonts w:hAnsi="宋体"/>
                <w:szCs w:val="28"/>
              </w:rPr>
            </w:pPr>
            <w:r>
              <w:rPr>
                <w:rFonts w:hint="eastAsia" w:hAnsi="宋体"/>
                <w:szCs w:val="28"/>
              </w:rPr>
              <w:t>市用户审核通过，</w:t>
            </w:r>
            <w:r>
              <w:rPr>
                <w:rFonts w:hAnsi="宋体"/>
                <w:szCs w:val="28"/>
              </w:rPr>
              <w:t>上报</w:t>
            </w:r>
            <w:r>
              <w:rPr>
                <w:rFonts w:hint="eastAsia" w:hAnsi="宋体"/>
                <w:szCs w:val="28"/>
              </w:rPr>
              <w:t>。</w:t>
            </w:r>
          </w:p>
          <w:p>
            <w:pPr>
              <w:pStyle w:val="54"/>
              <w:ind w:left="420" w:firstLine="0" w:firstLineChars="0"/>
              <w:rPr>
                <w:rFonts w:hAnsi="宋体"/>
                <w:szCs w:val="28"/>
              </w:rPr>
            </w:pPr>
            <w:r>
              <w:rPr>
                <w:rFonts w:hint="eastAsia" w:hAnsi="宋体"/>
                <w:szCs w:val="28"/>
              </w:rPr>
              <w:t>A1：</w:t>
            </w:r>
            <w:r>
              <w:rPr>
                <w:rFonts w:hAnsi="宋体"/>
                <w:szCs w:val="28"/>
              </w:rPr>
              <w:t>审核未通过</w:t>
            </w:r>
            <w:r>
              <w:rPr>
                <w:rFonts w:hint="eastAsia" w:hAnsi="宋体"/>
                <w:szCs w:val="28"/>
              </w:rPr>
              <w:t>，</w:t>
            </w:r>
            <w:r>
              <w:rPr>
                <w:rFonts w:hAnsi="宋体"/>
                <w:szCs w:val="28"/>
              </w:rPr>
              <w:t>退回</w:t>
            </w:r>
          </w:p>
          <w:p>
            <w:pPr>
              <w:pStyle w:val="54"/>
              <w:numPr>
                <w:ilvl w:val="0"/>
                <w:numId w:val="15"/>
              </w:numPr>
              <w:ind w:firstLineChars="0"/>
              <w:rPr>
                <w:rFonts w:hAnsi="宋体"/>
                <w:szCs w:val="28"/>
              </w:rPr>
            </w:pPr>
            <w:r>
              <w:rPr>
                <w:rFonts w:hint="eastAsia" w:hAnsi="宋体"/>
                <w:szCs w:val="28"/>
              </w:rPr>
              <w:t>显示</w:t>
            </w:r>
            <w:r>
              <w:rPr>
                <w:rFonts w:hAnsi="宋体"/>
                <w:szCs w:val="28"/>
              </w:rPr>
              <w:t>操作成功。</w:t>
            </w:r>
          </w:p>
          <w:p>
            <w:pPr>
              <w:pStyle w:val="54"/>
              <w:ind w:left="420" w:firstLine="0" w:firstLineChars="0"/>
              <w:rPr>
                <w:rFonts w:hAnsi="宋体"/>
                <w:szCs w:val="28"/>
              </w:rPr>
            </w:pPr>
            <w:r>
              <w:rPr>
                <w:rFonts w:hint="eastAsia" w:hAnsi="宋体"/>
                <w:szCs w:val="28"/>
              </w:rPr>
              <w:t>A2：</w:t>
            </w:r>
            <w:r>
              <w:rPr>
                <w:rFonts w:hAnsi="宋体"/>
                <w:szCs w:val="28"/>
              </w:rPr>
              <w:t>操作失败</w:t>
            </w:r>
          </w:p>
          <w:p>
            <w:pPr>
              <w:pStyle w:val="54"/>
              <w:numPr>
                <w:ilvl w:val="0"/>
                <w:numId w:val="15"/>
              </w:numPr>
              <w:ind w:firstLineChars="0"/>
              <w:rPr>
                <w:rFonts w:hAnsi="宋体"/>
                <w:szCs w:val="28"/>
              </w:rPr>
            </w:pPr>
            <w:r>
              <w:rPr>
                <w:rFonts w:hint="eastAsia" w:hAnsi="宋体"/>
                <w:szCs w:val="28"/>
              </w:rPr>
              <w:t>用例结束</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r>
              <w:rPr>
                <w:rFonts w:hint="eastAsia" w:hAnsi="宋体"/>
                <w:szCs w:val="28"/>
              </w:rPr>
              <w:t>A1：审核未通过</w:t>
            </w:r>
            <w:r>
              <w:rPr>
                <w:rFonts w:hAnsi="宋体"/>
                <w:szCs w:val="28"/>
              </w:rPr>
              <w:t>，退回</w:t>
            </w:r>
          </w:p>
          <w:p>
            <w:pPr>
              <w:rPr>
                <w:rFonts w:hAnsi="宋体"/>
                <w:szCs w:val="28"/>
              </w:rPr>
            </w:pPr>
            <w:r>
              <w:rPr>
                <w:rFonts w:hint="eastAsia" w:hAnsi="宋体"/>
                <w:szCs w:val="28"/>
              </w:rPr>
              <w:t>(1).用户选择</w:t>
            </w:r>
            <w:r>
              <w:rPr>
                <w:rFonts w:hAnsi="宋体"/>
                <w:szCs w:val="28"/>
              </w:rPr>
              <w:t>退回数据</w:t>
            </w:r>
            <w:r>
              <w:rPr>
                <w:rFonts w:hint="eastAsia" w:hAnsi="宋体"/>
                <w:szCs w:val="28"/>
              </w:rPr>
              <w:t>。</w:t>
            </w:r>
          </w:p>
          <w:p>
            <w:pPr>
              <w:rPr>
                <w:rFonts w:hAnsi="宋体"/>
                <w:szCs w:val="28"/>
              </w:rPr>
            </w:pPr>
            <w:r>
              <w:rPr>
                <w:rFonts w:hint="eastAsia" w:hAnsi="宋体"/>
                <w:szCs w:val="28"/>
              </w:rPr>
              <w:t>(</w:t>
            </w:r>
            <w:r>
              <w:rPr>
                <w:rFonts w:hAnsi="宋体"/>
                <w:szCs w:val="28"/>
              </w:rPr>
              <w:t>2</w:t>
            </w:r>
            <w:r>
              <w:rPr>
                <w:rFonts w:hint="eastAsia" w:hAnsi="宋体"/>
                <w:szCs w:val="28"/>
              </w:rPr>
              <w:t>)</w:t>
            </w:r>
            <w:r>
              <w:rPr>
                <w:rFonts w:hAnsi="宋体"/>
                <w:szCs w:val="28"/>
              </w:rPr>
              <w:t>.</w:t>
            </w:r>
            <w:r>
              <w:rPr>
                <w:rFonts w:hint="eastAsia" w:hAnsi="宋体"/>
                <w:szCs w:val="28"/>
              </w:rPr>
              <w:t xml:space="preserve"> 显示操作</w:t>
            </w:r>
            <w:r>
              <w:rPr>
                <w:rFonts w:hAnsi="宋体"/>
                <w:szCs w:val="28"/>
              </w:rPr>
              <w:t>成功</w:t>
            </w:r>
            <w:r>
              <w:rPr>
                <w:rFonts w:hint="eastAsia" w:hAnsi="宋体"/>
                <w:szCs w:val="28"/>
              </w:rPr>
              <w:t>。</w:t>
            </w:r>
          </w:p>
          <w:p>
            <w:pPr>
              <w:rPr>
                <w:rFonts w:hAnsi="宋体"/>
                <w:szCs w:val="28"/>
              </w:rPr>
            </w:pPr>
            <w:r>
              <w:rPr>
                <w:rFonts w:hint="eastAsia" w:hAnsi="宋体"/>
                <w:szCs w:val="28"/>
              </w:rPr>
              <w:t>A1：操作失败</w:t>
            </w:r>
          </w:p>
          <w:p>
            <w:pPr>
              <w:rPr>
                <w:rFonts w:hAnsi="宋体"/>
                <w:szCs w:val="28"/>
              </w:rPr>
            </w:pPr>
            <w:r>
              <w:rPr>
                <w:rFonts w:hint="eastAsia" w:hAnsi="宋体"/>
                <w:szCs w:val="28"/>
              </w:rPr>
              <w:t>(1).系统</w:t>
            </w:r>
            <w:r>
              <w:rPr>
                <w:rFonts w:hAnsi="宋体"/>
                <w:szCs w:val="28"/>
              </w:rPr>
              <w:t>显示</w:t>
            </w:r>
            <w:r>
              <w:rPr>
                <w:rFonts w:hint="eastAsia" w:hAnsi="宋体"/>
                <w:szCs w:val="28"/>
              </w:rPr>
              <w:t>操作</w:t>
            </w:r>
            <w:r>
              <w:rPr>
                <w:rFonts w:hAnsi="宋体"/>
                <w:szCs w:val="28"/>
              </w:rPr>
              <w:t>失败</w:t>
            </w:r>
            <w:r>
              <w:rPr>
                <w:rFonts w:hint="eastAsia" w:hAnsi="宋体"/>
                <w:szCs w:val="28"/>
              </w:rPr>
              <w:t>提示</w:t>
            </w:r>
            <w:r>
              <w:rPr>
                <w:rFonts w:hAnsi="宋体"/>
                <w:szCs w:val="28"/>
              </w:rPr>
              <w:t>信息</w:t>
            </w:r>
            <w:r>
              <w:rPr>
                <w:rFonts w:hint="eastAsia" w:hAnsi="宋体"/>
                <w:szCs w:val="28"/>
              </w:rPr>
              <w:t>。</w:t>
            </w:r>
          </w:p>
          <w:p>
            <w:pPr>
              <w:rPr>
                <w:rFonts w:hAnsi="宋体"/>
                <w:szCs w:val="28"/>
              </w:rPr>
            </w:pPr>
            <w:r>
              <w:rPr>
                <w:rFonts w:hint="eastAsia" w:hAnsi="宋体"/>
                <w:szCs w:val="28"/>
              </w:rPr>
              <w:t>(</w:t>
            </w:r>
            <w:r>
              <w:rPr>
                <w:rFonts w:hAnsi="宋体"/>
                <w:szCs w:val="28"/>
              </w:rPr>
              <w:t>2</w:t>
            </w:r>
            <w:r>
              <w:rPr>
                <w:rFonts w:hint="eastAsia" w:hAnsi="宋体"/>
                <w:szCs w:val="28"/>
              </w:rPr>
              <w:t>)</w:t>
            </w:r>
            <w:r>
              <w:rPr>
                <w:rFonts w:hAnsi="宋体"/>
                <w:szCs w:val="28"/>
              </w:rPr>
              <w:t>.</w:t>
            </w:r>
            <w:r>
              <w:rPr>
                <w:rFonts w:hint="eastAsia" w:hAnsi="宋体"/>
                <w:szCs w:val="28"/>
              </w:rPr>
              <w:t xml:space="preserve"> 返回主事件流第</w:t>
            </w:r>
            <w:r>
              <w:rPr>
                <w:rFonts w:hAnsi="宋体"/>
                <w:szCs w:val="28"/>
              </w:rPr>
              <w:t>2</w:t>
            </w:r>
            <w:r>
              <w:rPr>
                <w:rFonts w:hint="eastAsia" w:hAnsi="宋体"/>
                <w:szCs w:val="28"/>
              </w:rPr>
              <w:t>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后置条件：系统</w:t>
            </w:r>
            <w:r>
              <w:rPr>
                <w:rFonts w:hAnsi="宋体"/>
                <w:szCs w:val="28"/>
              </w:rPr>
              <w:t>后台正确执行</w:t>
            </w:r>
            <w:r>
              <w:rPr>
                <w:rFonts w:hint="eastAsia" w:hAnsi="宋体"/>
                <w:szCs w:val="28"/>
              </w:rPr>
              <w:t>数据</w:t>
            </w:r>
            <w:r>
              <w:rPr>
                <w:rFonts w:hAnsi="宋体"/>
                <w:szCs w:val="28"/>
              </w:rPr>
              <w:t>上报</w:t>
            </w:r>
            <w:r>
              <w:rPr>
                <w:rFonts w:hint="eastAsia" w:hAnsi="宋体"/>
                <w:szCs w:val="28"/>
              </w:rPr>
              <w:t>，</w:t>
            </w:r>
            <w:r>
              <w:rPr>
                <w:rFonts w:hAnsi="宋体"/>
                <w:szCs w:val="28"/>
              </w:rPr>
              <w:t>退回操作。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特殊需求： 可以</w:t>
            </w:r>
            <w:r>
              <w:rPr>
                <w:rFonts w:hAnsi="宋体"/>
                <w:szCs w:val="28"/>
              </w:rPr>
              <w:t>对报表进行条件筛选（</w:t>
            </w:r>
            <w:r>
              <w:rPr>
                <w:rFonts w:hint="eastAsia" w:hAnsi="宋体"/>
                <w:szCs w:val="28"/>
              </w:rPr>
              <w:t>报表</w:t>
            </w:r>
            <w:r>
              <w:rPr>
                <w:rFonts w:hAnsi="宋体"/>
                <w:szCs w:val="28"/>
              </w:rPr>
              <w:t>类型，时间）</w:t>
            </w:r>
            <w:r>
              <w:rPr>
                <w:rFonts w:hint="eastAsia" w:hAnsi="宋体"/>
                <w:szCs w:val="28"/>
              </w:rPr>
              <w:t>，也可以</w:t>
            </w:r>
            <w:r>
              <w:rPr>
                <w:rFonts w:hAnsi="宋体"/>
                <w:szCs w:val="28"/>
              </w:rPr>
              <w:t>关键字搜索。</w:t>
            </w:r>
          </w:p>
        </w:tc>
      </w:tr>
    </w:tbl>
    <w:p/>
    <w:p>
      <w:pPr>
        <w:pStyle w:val="5"/>
      </w:pPr>
      <w:r>
        <w:rPr>
          <w:rFonts w:hint="eastAsia"/>
        </w:rPr>
        <w:t>数据查询</w:t>
      </w:r>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用例名称：数据查询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描述：</w:t>
            </w:r>
            <w:r>
              <w:rPr>
                <w:rFonts w:hint="eastAsia" w:hAnsi="宋体"/>
                <w:szCs w:val="21"/>
              </w:rPr>
              <w:t>对本市已创建用户进行条件查询</w:t>
            </w:r>
            <w:r>
              <w:rPr>
                <w:rFonts w:hAnsi="宋体"/>
              </w:rPr>
              <w:t>。</w:t>
            </w:r>
            <w:r>
              <w:rPr>
                <w:rFonts w:hint="eastAsia" w:hAnsi="宋体"/>
              </w:rPr>
              <w:t>包括</w:t>
            </w:r>
            <w:r>
              <w:rPr>
                <w:rFonts w:hAnsi="宋体"/>
              </w:rPr>
              <w:t>用户的信息</w:t>
            </w:r>
            <w:r>
              <w:rPr>
                <w:rFonts w:hint="eastAsia" w:hAnsi="宋体"/>
              </w:rPr>
              <w:t>，</w:t>
            </w:r>
            <w:r>
              <w:rPr>
                <w:rFonts w:hAnsi="宋体"/>
              </w:rPr>
              <w:t>用户上报的</w:t>
            </w:r>
            <w:r>
              <w:rPr>
                <w:rFonts w:hint="eastAsia" w:hAnsi="宋体"/>
              </w:rPr>
              <w:t>报表</w:t>
            </w:r>
            <w:r>
              <w:rPr>
                <w:rFonts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标识符:uc</w:t>
            </w:r>
            <w:r>
              <w:rPr>
                <w:rFonts w:hAnsi="宋体"/>
                <w:szCs w:val="28"/>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市级</w:t>
            </w:r>
            <w:r>
              <w:rPr>
                <w:rFonts w:hAnsi="宋体"/>
                <w:szCs w:val="28"/>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w:t>
            </w:r>
            <w:r>
              <w:rPr>
                <w:rFonts w:hAnsi="宋体"/>
                <w:szCs w:val="28"/>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54"/>
              <w:numPr>
                <w:ilvl w:val="0"/>
                <w:numId w:val="16"/>
              </w:numPr>
              <w:ind w:firstLineChars="0"/>
              <w:rPr>
                <w:rFonts w:hAnsi="宋体"/>
                <w:szCs w:val="28"/>
              </w:rPr>
            </w:pPr>
            <w:r>
              <w:rPr>
                <w:rFonts w:hint="eastAsia" w:hAnsi="宋体"/>
                <w:szCs w:val="28"/>
              </w:rPr>
              <w:t>用户选择“数据查询</w:t>
            </w:r>
            <w:r>
              <w:rPr>
                <w:rFonts w:hAnsi="宋体"/>
                <w:szCs w:val="28"/>
              </w:rPr>
              <w:t>”，用例开始</w:t>
            </w:r>
            <w:r>
              <w:rPr>
                <w:rFonts w:hint="eastAsia" w:hAnsi="宋体"/>
                <w:szCs w:val="28"/>
              </w:rPr>
              <w:t>。</w:t>
            </w:r>
          </w:p>
          <w:p>
            <w:pPr>
              <w:pStyle w:val="54"/>
              <w:numPr>
                <w:ilvl w:val="0"/>
                <w:numId w:val="16"/>
              </w:numPr>
              <w:ind w:firstLineChars="0"/>
              <w:rPr>
                <w:rFonts w:hAnsi="宋体"/>
                <w:szCs w:val="28"/>
              </w:rPr>
            </w:pPr>
            <w:r>
              <w:rPr>
                <w:rFonts w:hint="eastAsia" w:hAnsi="宋体"/>
                <w:szCs w:val="28"/>
              </w:rPr>
              <w:t>用户</w:t>
            </w:r>
            <w:r>
              <w:rPr>
                <w:rFonts w:hAnsi="宋体"/>
                <w:szCs w:val="28"/>
              </w:rPr>
              <w:t>输入</w:t>
            </w:r>
            <w:r>
              <w:rPr>
                <w:rFonts w:hint="eastAsia" w:hAnsi="宋体"/>
                <w:szCs w:val="28"/>
              </w:rPr>
              <w:t>搜索</w:t>
            </w:r>
            <w:r>
              <w:rPr>
                <w:rFonts w:hAnsi="宋体"/>
                <w:szCs w:val="28"/>
              </w:rPr>
              <w:t>条件</w:t>
            </w:r>
            <w:r>
              <w:rPr>
                <w:rFonts w:hint="eastAsia" w:hAnsi="宋体"/>
                <w:szCs w:val="28"/>
              </w:rPr>
              <w:t>：</w:t>
            </w:r>
            <w:r>
              <w:rPr>
                <w:rFonts w:hAnsi="宋体"/>
                <w:szCs w:val="28"/>
              </w:rPr>
              <w:t>搜索类型（</w:t>
            </w:r>
            <w:r>
              <w:rPr>
                <w:rFonts w:hint="eastAsia" w:hAnsi="宋体"/>
                <w:szCs w:val="28"/>
              </w:rPr>
              <w:t>人力</w:t>
            </w:r>
            <w:r>
              <w:rPr>
                <w:rFonts w:hAnsi="宋体"/>
                <w:szCs w:val="28"/>
              </w:rPr>
              <w:t>资源市场用户，</w:t>
            </w:r>
            <w:r>
              <w:rPr>
                <w:rFonts w:hint="eastAsia" w:hAnsi="宋体"/>
                <w:szCs w:val="28"/>
              </w:rPr>
              <w:t>报表</w:t>
            </w:r>
            <w:r>
              <w:rPr>
                <w:rFonts w:hAnsi="宋体"/>
                <w:szCs w:val="28"/>
              </w:rPr>
              <w:t>）</w:t>
            </w:r>
            <w:r>
              <w:rPr>
                <w:rFonts w:hint="eastAsia" w:hAnsi="宋体"/>
                <w:szCs w:val="28"/>
              </w:rPr>
              <w:t>，人力</w:t>
            </w:r>
            <w:r>
              <w:rPr>
                <w:rFonts w:hAnsi="宋体"/>
                <w:szCs w:val="28"/>
              </w:rPr>
              <w:t>资源市场用户编码，名称，时间。系统</w:t>
            </w:r>
            <w:r>
              <w:rPr>
                <w:rFonts w:hint="eastAsia" w:hAnsi="宋体"/>
                <w:szCs w:val="28"/>
              </w:rPr>
              <w:t>根据</w:t>
            </w:r>
            <w:r>
              <w:rPr>
                <w:rFonts w:hAnsi="宋体"/>
                <w:szCs w:val="28"/>
              </w:rPr>
              <w:t>用户输入的关键字，对本市</w:t>
            </w:r>
            <w:r>
              <w:rPr>
                <w:rFonts w:hAnsi="宋体"/>
              </w:rPr>
              <w:t>已创建的账号</w:t>
            </w:r>
            <w:r>
              <w:rPr>
                <w:rFonts w:hint="eastAsia" w:hAnsi="宋体"/>
              </w:rPr>
              <w:t>及已上报</w:t>
            </w:r>
            <w:r>
              <w:rPr>
                <w:rFonts w:hAnsi="宋体"/>
              </w:rPr>
              <w:t>报表进行条件查询</w:t>
            </w:r>
            <w:r>
              <w:rPr>
                <w:rFonts w:hint="eastAsia" w:hAnsi="宋体"/>
              </w:rPr>
              <w:t>。</w:t>
            </w:r>
          </w:p>
          <w:p>
            <w:pPr>
              <w:pStyle w:val="54"/>
              <w:ind w:left="420" w:firstLine="0" w:firstLineChars="0"/>
              <w:rPr>
                <w:rFonts w:hAnsi="宋体"/>
                <w:szCs w:val="28"/>
              </w:rPr>
            </w:pPr>
            <w:r>
              <w:rPr>
                <w:rFonts w:hAnsi="宋体"/>
              </w:rPr>
              <w:t>A1</w:t>
            </w:r>
            <w:r>
              <w:rPr>
                <w:rFonts w:hint="eastAsia" w:hAnsi="宋体"/>
              </w:rPr>
              <w:t>：</w:t>
            </w:r>
            <w:r>
              <w:rPr>
                <w:rFonts w:hAnsi="宋体"/>
              </w:rPr>
              <w:t>查</w:t>
            </w:r>
            <w:r>
              <w:rPr>
                <w:rFonts w:hint="eastAsia" w:hAnsi="宋体"/>
              </w:rPr>
              <w:t>无</w:t>
            </w:r>
            <w:r>
              <w:rPr>
                <w:rFonts w:hAnsi="宋体"/>
              </w:rPr>
              <w:t>结果。</w:t>
            </w:r>
          </w:p>
          <w:p>
            <w:pPr>
              <w:pStyle w:val="54"/>
              <w:numPr>
                <w:ilvl w:val="0"/>
                <w:numId w:val="16"/>
              </w:numPr>
              <w:ind w:firstLineChars="0"/>
              <w:rPr>
                <w:rFonts w:hAnsi="宋体"/>
                <w:szCs w:val="28"/>
              </w:rPr>
            </w:pPr>
            <w:r>
              <w:rPr>
                <w:rFonts w:hint="eastAsia" w:hAnsi="宋体"/>
                <w:szCs w:val="28"/>
              </w:rPr>
              <w:t>用例结束</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r>
              <w:rPr>
                <w:rFonts w:hint="eastAsia" w:hAnsi="宋体"/>
                <w:szCs w:val="28"/>
              </w:rPr>
              <w:t>A1：</w:t>
            </w:r>
            <w:r>
              <w:rPr>
                <w:rFonts w:hAnsi="宋体"/>
                <w:szCs w:val="28"/>
              </w:rPr>
              <w:t>查无结果</w:t>
            </w:r>
          </w:p>
          <w:p>
            <w:pPr>
              <w:rPr>
                <w:rFonts w:hAnsi="宋体"/>
                <w:szCs w:val="28"/>
              </w:rPr>
            </w:pPr>
            <w:r>
              <w:rPr>
                <w:rFonts w:hint="eastAsia" w:hAnsi="宋体"/>
                <w:szCs w:val="28"/>
              </w:rPr>
              <w:t>(1).系统显示</w:t>
            </w:r>
            <w:r>
              <w:rPr>
                <w:rFonts w:hAnsi="宋体"/>
                <w:szCs w:val="28"/>
              </w:rPr>
              <w:t>查无结果的提示信息</w:t>
            </w:r>
            <w:r>
              <w:rPr>
                <w:rFonts w:hint="eastAsia" w:hAnsi="宋体"/>
                <w:szCs w:val="28"/>
              </w:rPr>
              <w:t>。</w:t>
            </w:r>
          </w:p>
          <w:p>
            <w:pPr>
              <w:rPr>
                <w:rFonts w:hAnsi="宋体"/>
                <w:szCs w:val="28"/>
              </w:rPr>
            </w:pPr>
            <w:r>
              <w:rPr>
                <w:rFonts w:hint="eastAsia" w:hAnsi="宋体"/>
                <w:szCs w:val="28"/>
              </w:rPr>
              <w:t>(</w:t>
            </w:r>
            <w:r>
              <w:rPr>
                <w:rFonts w:hAnsi="宋体"/>
                <w:szCs w:val="28"/>
              </w:rPr>
              <w:t>2</w:t>
            </w:r>
            <w:r>
              <w:rPr>
                <w:rFonts w:hint="eastAsia" w:hAnsi="宋体"/>
                <w:szCs w:val="28"/>
              </w:rPr>
              <w:t>)</w:t>
            </w:r>
            <w:r>
              <w:rPr>
                <w:rFonts w:hAnsi="宋体"/>
                <w:szCs w:val="28"/>
              </w:rPr>
              <w:t>.</w:t>
            </w:r>
            <w:r>
              <w:rPr>
                <w:rFonts w:hint="eastAsia" w:hAnsi="宋体"/>
                <w:szCs w:val="28"/>
              </w:rPr>
              <w:t xml:space="preserve"> 返回主事件流第</w:t>
            </w:r>
            <w:r>
              <w:rPr>
                <w:rFonts w:hAnsi="宋体"/>
                <w:szCs w:val="28"/>
              </w:rPr>
              <w:t>2</w:t>
            </w:r>
            <w:r>
              <w:rPr>
                <w:rFonts w:hint="eastAsia" w:hAnsi="宋体"/>
                <w:szCs w:val="28"/>
              </w:rPr>
              <w:t>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后置条件：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特殊需求： </w:t>
            </w:r>
          </w:p>
        </w:tc>
      </w:tr>
    </w:tbl>
    <w:p/>
    <w:p>
      <w:pPr>
        <w:pStyle w:val="5"/>
      </w:pPr>
      <w:r>
        <w:rPr>
          <w:rFonts w:hint="eastAsia"/>
        </w:rPr>
        <w:t>数据</w:t>
      </w:r>
      <w:r>
        <w:t>导出</w:t>
      </w:r>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用例名称：数据导出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描述：</w:t>
            </w:r>
            <w:r>
              <w:rPr>
                <w:rFonts w:hint="eastAsia" w:hAnsi="宋体"/>
                <w:szCs w:val="21"/>
              </w:rPr>
              <w:t>按报送期导出监测点信息、报表等数据</w:t>
            </w:r>
            <w:r>
              <w:rPr>
                <w:rFonts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标识符:uc</w:t>
            </w:r>
            <w:r>
              <w:rPr>
                <w:rFonts w:hAnsi="宋体"/>
                <w:szCs w:val="28"/>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市级</w:t>
            </w:r>
            <w:r>
              <w:rPr>
                <w:rFonts w:hAnsi="宋体"/>
                <w:szCs w:val="28"/>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w:t>
            </w:r>
            <w:r>
              <w:rPr>
                <w:rFonts w:hAnsi="宋体"/>
                <w:szCs w:val="28"/>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54"/>
              <w:numPr>
                <w:ilvl w:val="0"/>
                <w:numId w:val="17"/>
              </w:numPr>
              <w:ind w:firstLineChars="0"/>
              <w:rPr>
                <w:rFonts w:hAnsi="宋体"/>
                <w:szCs w:val="28"/>
              </w:rPr>
            </w:pPr>
            <w:r>
              <w:rPr>
                <w:rFonts w:hint="eastAsia" w:hAnsi="宋体"/>
                <w:szCs w:val="28"/>
              </w:rPr>
              <w:t>用户选择“数据导出</w:t>
            </w:r>
            <w:r>
              <w:rPr>
                <w:rFonts w:hAnsi="宋体"/>
                <w:szCs w:val="28"/>
              </w:rPr>
              <w:t>”，用例开始</w:t>
            </w:r>
            <w:r>
              <w:rPr>
                <w:rFonts w:hint="eastAsia" w:hAnsi="宋体"/>
                <w:szCs w:val="28"/>
              </w:rPr>
              <w:t>。</w:t>
            </w:r>
          </w:p>
          <w:p>
            <w:pPr>
              <w:pStyle w:val="54"/>
              <w:numPr>
                <w:ilvl w:val="0"/>
                <w:numId w:val="17"/>
              </w:numPr>
              <w:ind w:firstLineChars="0"/>
              <w:rPr>
                <w:rFonts w:hAnsi="宋体"/>
                <w:szCs w:val="28"/>
              </w:rPr>
            </w:pPr>
            <w:r>
              <w:rPr>
                <w:rFonts w:hint="eastAsia"/>
              </w:rPr>
              <w:t>用户选择报送期</w:t>
            </w:r>
            <w:r>
              <w:rPr>
                <w:rFonts w:hint="eastAsia" w:hAnsi="宋体"/>
              </w:rPr>
              <w:t>（年</w:t>
            </w:r>
            <w:r>
              <w:rPr>
                <w:rFonts w:hAnsi="宋体"/>
              </w:rPr>
              <w:t>月两级级联）</w:t>
            </w:r>
            <w:r>
              <w:rPr>
                <w:rFonts w:hint="eastAsia" w:hAnsi="宋体"/>
              </w:rPr>
              <w:t>，</w:t>
            </w:r>
            <w:r>
              <w:rPr>
                <w:rFonts w:hAnsi="宋体"/>
              </w:rPr>
              <w:t>选择</w:t>
            </w:r>
            <w:r>
              <w:rPr>
                <w:rFonts w:hint="eastAsia" w:hAnsi="宋体"/>
              </w:rPr>
              <w:t>导出全部</w:t>
            </w:r>
            <w:r>
              <w:rPr>
                <w:rFonts w:hAnsi="宋体"/>
              </w:rPr>
              <w:t>用户信息</w:t>
            </w:r>
            <w:r>
              <w:rPr>
                <w:rFonts w:hint="eastAsia" w:hAnsi="宋体"/>
              </w:rPr>
              <w:t>，</w:t>
            </w:r>
            <w:r>
              <w:rPr>
                <w:rFonts w:hAnsi="宋体"/>
              </w:rPr>
              <w:t>或</w:t>
            </w:r>
            <w:r>
              <w:rPr>
                <w:rFonts w:hint="eastAsia" w:hAnsi="宋体"/>
              </w:rPr>
              <w:t>导出</w:t>
            </w:r>
            <w:r>
              <w:rPr>
                <w:rFonts w:hAnsi="宋体"/>
              </w:rPr>
              <w:t>全部报表。</w:t>
            </w:r>
            <w:r>
              <w:rPr>
                <w:rFonts w:hint="eastAsia" w:hAnsi="宋体"/>
              </w:rPr>
              <w:t>选择</w:t>
            </w:r>
            <w:r>
              <w:rPr>
                <w:rFonts w:hAnsi="宋体"/>
              </w:rPr>
              <w:t>文件导出位置。</w:t>
            </w:r>
            <w:r>
              <w:rPr>
                <w:rFonts w:hint="eastAsia" w:hAnsi="宋体"/>
              </w:rPr>
              <w:t>点击</w:t>
            </w:r>
            <w:r>
              <w:rPr>
                <w:rFonts w:hAnsi="宋体"/>
              </w:rPr>
              <w:t>导出</w:t>
            </w:r>
            <w:r>
              <w:rPr>
                <w:rFonts w:hint="eastAsia" w:hAnsi="宋体"/>
              </w:rPr>
              <w:t>。</w:t>
            </w:r>
          </w:p>
          <w:p>
            <w:pPr>
              <w:pStyle w:val="54"/>
              <w:ind w:left="420" w:firstLine="0" w:firstLineChars="0"/>
              <w:rPr>
                <w:rFonts w:hAnsi="宋体"/>
                <w:szCs w:val="28"/>
              </w:rPr>
            </w:pPr>
            <w:r>
              <w:rPr>
                <w:rFonts w:hint="eastAsia" w:hAnsi="宋体"/>
                <w:szCs w:val="28"/>
              </w:rPr>
              <w:t>A1：</w:t>
            </w:r>
            <w:r>
              <w:rPr>
                <w:rFonts w:hAnsi="宋体"/>
                <w:szCs w:val="28"/>
              </w:rPr>
              <w:t>导出失败。</w:t>
            </w:r>
          </w:p>
          <w:p>
            <w:pPr>
              <w:pStyle w:val="54"/>
              <w:numPr>
                <w:ilvl w:val="0"/>
                <w:numId w:val="17"/>
              </w:numPr>
              <w:ind w:firstLineChars="0"/>
              <w:rPr>
                <w:rFonts w:hAnsi="宋体"/>
                <w:szCs w:val="28"/>
              </w:rPr>
            </w:pPr>
            <w:r>
              <w:rPr>
                <w:rFonts w:hint="eastAsia" w:hAnsi="宋体"/>
                <w:szCs w:val="28"/>
              </w:rPr>
              <w:t>显示</w:t>
            </w:r>
            <w:r>
              <w:rPr>
                <w:rFonts w:hAnsi="宋体"/>
                <w:szCs w:val="28"/>
              </w:rPr>
              <w:t>导出成功。</w:t>
            </w:r>
          </w:p>
          <w:p>
            <w:pPr>
              <w:pStyle w:val="54"/>
              <w:numPr>
                <w:ilvl w:val="0"/>
                <w:numId w:val="17"/>
              </w:numPr>
              <w:ind w:firstLineChars="0"/>
              <w:rPr>
                <w:rFonts w:hAnsi="宋体"/>
                <w:szCs w:val="28"/>
              </w:rPr>
            </w:pPr>
            <w:r>
              <w:rPr>
                <w:rFonts w:hint="eastAsia" w:hAnsi="宋体"/>
                <w:szCs w:val="28"/>
              </w:rPr>
              <w:t>用例结束</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r>
              <w:rPr>
                <w:rFonts w:hint="eastAsia" w:hAnsi="宋体"/>
                <w:szCs w:val="28"/>
              </w:rPr>
              <w:t>A1：导出</w:t>
            </w:r>
            <w:r>
              <w:rPr>
                <w:rFonts w:hAnsi="宋体"/>
                <w:szCs w:val="28"/>
              </w:rPr>
              <w:t>失败</w:t>
            </w:r>
          </w:p>
          <w:p>
            <w:pPr>
              <w:rPr>
                <w:rFonts w:hAnsi="宋体"/>
                <w:szCs w:val="28"/>
              </w:rPr>
            </w:pPr>
            <w:r>
              <w:rPr>
                <w:rFonts w:hint="eastAsia" w:hAnsi="宋体"/>
                <w:szCs w:val="28"/>
              </w:rPr>
              <w:t>(1).系统显示导出</w:t>
            </w:r>
            <w:r>
              <w:rPr>
                <w:rFonts w:hAnsi="宋体"/>
                <w:szCs w:val="28"/>
              </w:rPr>
              <w:t>失败的原因的提示信息</w:t>
            </w:r>
            <w:r>
              <w:rPr>
                <w:rFonts w:hint="eastAsia" w:hAnsi="宋体"/>
                <w:szCs w:val="28"/>
              </w:rPr>
              <w:t>。</w:t>
            </w:r>
          </w:p>
          <w:p>
            <w:pPr>
              <w:rPr>
                <w:rFonts w:hAnsi="宋体"/>
                <w:szCs w:val="28"/>
              </w:rPr>
            </w:pPr>
            <w:r>
              <w:rPr>
                <w:rFonts w:hint="eastAsia" w:hAnsi="宋体"/>
                <w:szCs w:val="28"/>
              </w:rPr>
              <w:t>(</w:t>
            </w:r>
            <w:r>
              <w:rPr>
                <w:rFonts w:hAnsi="宋体"/>
                <w:szCs w:val="28"/>
              </w:rPr>
              <w:t>2</w:t>
            </w:r>
            <w:r>
              <w:rPr>
                <w:rFonts w:hint="eastAsia" w:hAnsi="宋体"/>
                <w:szCs w:val="28"/>
              </w:rPr>
              <w:t>)</w:t>
            </w:r>
            <w:r>
              <w:rPr>
                <w:rFonts w:hAnsi="宋体"/>
                <w:szCs w:val="28"/>
              </w:rPr>
              <w:t>.</w:t>
            </w:r>
            <w:r>
              <w:rPr>
                <w:rFonts w:hint="eastAsia" w:hAnsi="宋体"/>
                <w:szCs w:val="28"/>
              </w:rPr>
              <w:t xml:space="preserve"> 返回主事件流第</w:t>
            </w:r>
            <w:r>
              <w:rPr>
                <w:rFonts w:hAnsi="宋体"/>
                <w:szCs w:val="28"/>
              </w:rPr>
              <w:t>2</w:t>
            </w:r>
            <w:r>
              <w:rPr>
                <w:rFonts w:hint="eastAsia" w:hAnsi="宋体"/>
                <w:szCs w:val="28"/>
              </w:rPr>
              <w:t>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后置条件：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特殊需求：若</w:t>
            </w:r>
            <w:r>
              <w:rPr>
                <w:rFonts w:hAnsi="宋体"/>
                <w:szCs w:val="28"/>
              </w:rPr>
              <w:t>导出报表，</w:t>
            </w:r>
            <w:r>
              <w:rPr>
                <w:rFonts w:hint="eastAsia" w:hAnsi="宋体"/>
                <w:szCs w:val="28"/>
              </w:rPr>
              <w:t>在所选路径中建一个以“报送期_报表”命名的文件夹，该文件夹下每个人力资源用户的报表放入一个文件夹内，文件夹以“监测点名称_报送期_报表”命名,文件命名格式为“报表名称_报送期”命名 ，报送期格式为“20150101”。报表格式与填写查看时统一。</w:t>
            </w:r>
          </w:p>
        </w:tc>
      </w:tr>
    </w:tbl>
    <w:p/>
    <w:p>
      <w:pPr>
        <w:pStyle w:val="5"/>
      </w:pPr>
      <w:r>
        <w:rPr>
          <w:rFonts w:hint="eastAsia"/>
        </w:rPr>
        <w:t>数据</w:t>
      </w:r>
      <w:r>
        <w:t>分析</w:t>
      </w:r>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用例名称：数据分析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tabs>
                <w:tab w:val="left" w:pos="1530"/>
              </w:tabs>
              <w:rPr>
                <w:rFonts w:hAnsi="宋体"/>
                <w:szCs w:val="28"/>
              </w:rPr>
            </w:pPr>
            <w:r>
              <w:rPr>
                <w:rFonts w:hint="eastAsia" w:hAnsi="宋体"/>
                <w:szCs w:val="28"/>
              </w:rPr>
              <w:t>描述：市级用户可对本市监测点采集数据进行汇总。查看各调查期内本市人力资源市场用户需求人数、需求比重、环比和同比的变化情况。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标识符:uc</w:t>
            </w:r>
            <w:r>
              <w:rPr>
                <w:rFonts w:hAnsi="宋体"/>
                <w:szCs w:val="28"/>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市级</w:t>
            </w:r>
            <w:r>
              <w:rPr>
                <w:rFonts w:hAnsi="宋体"/>
                <w:szCs w:val="28"/>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w:t>
            </w:r>
            <w:r>
              <w:rPr>
                <w:rFonts w:hAnsi="宋体"/>
                <w:szCs w:val="28"/>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54"/>
              <w:numPr>
                <w:ilvl w:val="0"/>
                <w:numId w:val="18"/>
              </w:numPr>
              <w:ind w:firstLineChars="0"/>
              <w:rPr>
                <w:rFonts w:hAnsi="宋体"/>
                <w:szCs w:val="28"/>
              </w:rPr>
            </w:pPr>
            <w:r>
              <w:rPr>
                <w:rFonts w:hint="eastAsia" w:hAnsi="宋体"/>
                <w:szCs w:val="28"/>
              </w:rPr>
              <w:t>用户选择“数据分析</w:t>
            </w:r>
            <w:r>
              <w:rPr>
                <w:rFonts w:hAnsi="宋体"/>
                <w:szCs w:val="28"/>
              </w:rPr>
              <w:t>”，用例开始</w:t>
            </w:r>
            <w:r>
              <w:rPr>
                <w:rFonts w:hint="eastAsia" w:hAnsi="宋体"/>
                <w:szCs w:val="28"/>
              </w:rPr>
              <w:t>。</w:t>
            </w:r>
          </w:p>
          <w:p>
            <w:pPr>
              <w:pStyle w:val="54"/>
              <w:numPr>
                <w:ilvl w:val="0"/>
                <w:numId w:val="18"/>
              </w:numPr>
              <w:ind w:firstLineChars="0"/>
              <w:rPr>
                <w:rFonts w:hAnsi="宋体"/>
                <w:szCs w:val="28"/>
              </w:rPr>
            </w:pPr>
            <w:r>
              <w:rPr>
                <w:rFonts w:hint="eastAsia" w:hAnsi="宋体"/>
                <w:szCs w:val="28"/>
              </w:rPr>
              <w:t>用户</w:t>
            </w:r>
            <w:r>
              <w:rPr>
                <w:rFonts w:hAnsi="宋体"/>
                <w:szCs w:val="28"/>
              </w:rPr>
              <w:t>选择调查期，系统显示</w:t>
            </w:r>
            <w:r>
              <w:rPr>
                <w:rFonts w:hint="eastAsia" w:hAnsi="宋体"/>
                <w:szCs w:val="28"/>
              </w:rPr>
              <w:t>对</w:t>
            </w:r>
            <w:r>
              <w:rPr>
                <w:rFonts w:hAnsi="宋体"/>
                <w:szCs w:val="28"/>
              </w:rPr>
              <w:t>该调查期内的所有数据的汇总</w:t>
            </w:r>
            <w:r>
              <w:rPr>
                <w:rFonts w:hint="eastAsia" w:hAnsi="宋体"/>
                <w:szCs w:val="28"/>
              </w:rPr>
              <w:t>及本市人力资源市场用户需求人数、需求比重、环比和同比的变化情况。</w:t>
            </w:r>
          </w:p>
          <w:p>
            <w:pPr>
              <w:pStyle w:val="54"/>
              <w:numPr>
                <w:ilvl w:val="0"/>
                <w:numId w:val="18"/>
              </w:numPr>
              <w:ind w:firstLineChars="0"/>
              <w:rPr>
                <w:rFonts w:hAnsi="宋体"/>
                <w:szCs w:val="28"/>
              </w:rPr>
            </w:pPr>
            <w:r>
              <w:rPr>
                <w:rFonts w:hint="eastAsia" w:hAnsi="宋体"/>
                <w:szCs w:val="28"/>
              </w:rPr>
              <w:t>用例结束</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后置条件： 系统</w:t>
            </w:r>
            <w:r>
              <w:rPr>
                <w:rFonts w:hAnsi="宋体"/>
                <w:szCs w:val="28"/>
              </w:rPr>
              <w:t>将计算出的同比环比，需求比重记录到数据库。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特殊需求： </w:t>
            </w:r>
          </w:p>
        </w:tc>
      </w:tr>
    </w:tbl>
    <w:p/>
    <w:p>
      <w:pPr>
        <w:pStyle w:val="5"/>
      </w:pPr>
      <w:r>
        <w:rPr>
          <w:rFonts w:hint="eastAsia"/>
        </w:rPr>
        <w:t>发布</w:t>
      </w:r>
      <w:r>
        <w:t>通知</w:t>
      </w:r>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用例名称：发布通知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描述： 市级用户</w:t>
            </w:r>
            <w:r>
              <w:rPr>
                <w:rFonts w:hAnsi="宋体"/>
                <w:szCs w:val="28"/>
              </w:rPr>
              <w:t>可发布通知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标识符:uc</w:t>
            </w:r>
            <w:r>
              <w:rPr>
                <w:rFonts w:hAnsi="宋体"/>
                <w:szCs w:val="28"/>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市级</w:t>
            </w:r>
            <w:r>
              <w:rPr>
                <w:rFonts w:hAnsi="宋体"/>
                <w:szCs w:val="28"/>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w:t>
            </w:r>
            <w:r>
              <w:rPr>
                <w:rFonts w:hAnsi="宋体"/>
                <w:szCs w:val="28"/>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54"/>
              <w:numPr>
                <w:ilvl w:val="0"/>
                <w:numId w:val="19"/>
              </w:numPr>
              <w:ind w:firstLineChars="0"/>
              <w:rPr>
                <w:rFonts w:hAnsi="宋体"/>
                <w:szCs w:val="28"/>
              </w:rPr>
            </w:pPr>
            <w:r>
              <w:rPr>
                <w:rFonts w:hint="eastAsia" w:hAnsi="宋体"/>
                <w:szCs w:val="28"/>
              </w:rPr>
              <w:t>用户选择“发布通知</w:t>
            </w:r>
            <w:r>
              <w:rPr>
                <w:rFonts w:hAnsi="宋体"/>
                <w:szCs w:val="28"/>
              </w:rPr>
              <w:t>”，用例开始</w:t>
            </w:r>
            <w:r>
              <w:rPr>
                <w:rFonts w:hint="eastAsia" w:hAnsi="宋体"/>
                <w:szCs w:val="28"/>
              </w:rPr>
              <w:t>。</w:t>
            </w:r>
          </w:p>
          <w:p>
            <w:pPr>
              <w:pStyle w:val="54"/>
              <w:numPr>
                <w:ilvl w:val="0"/>
                <w:numId w:val="19"/>
              </w:numPr>
              <w:ind w:firstLineChars="0"/>
              <w:rPr>
                <w:rFonts w:hAnsi="宋体"/>
                <w:szCs w:val="28"/>
              </w:rPr>
            </w:pPr>
            <w:r>
              <w:rPr>
                <w:rFonts w:hint="eastAsia" w:hAnsi="宋体"/>
                <w:szCs w:val="28"/>
              </w:rPr>
              <w:t>用户</w:t>
            </w:r>
            <w:r>
              <w:rPr>
                <w:rFonts w:hAnsi="宋体"/>
                <w:szCs w:val="28"/>
              </w:rPr>
              <w:t>输入</w:t>
            </w:r>
            <w:r>
              <w:rPr>
                <w:rFonts w:hint="eastAsia" w:hAnsi="宋体"/>
                <w:szCs w:val="28"/>
              </w:rPr>
              <w:t>通知</w:t>
            </w:r>
            <w:r>
              <w:rPr>
                <w:rFonts w:hAnsi="宋体"/>
                <w:szCs w:val="28"/>
              </w:rPr>
              <w:t>标题，通知内容</w:t>
            </w:r>
            <w:r>
              <w:rPr>
                <w:rFonts w:hint="eastAsia" w:hAnsi="宋体"/>
                <w:szCs w:val="28"/>
              </w:rPr>
              <w:t>，</w:t>
            </w:r>
            <w:r>
              <w:rPr>
                <w:rFonts w:hAnsi="宋体"/>
                <w:szCs w:val="28"/>
              </w:rPr>
              <w:t>点击发布。系统</w:t>
            </w:r>
            <w:r>
              <w:rPr>
                <w:rFonts w:hint="eastAsia" w:hAnsi="宋体"/>
                <w:szCs w:val="28"/>
              </w:rPr>
              <w:t>发布通知</w:t>
            </w:r>
            <w:r>
              <w:rPr>
                <w:rFonts w:hAnsi="宋体"/>
                <w:szCs w:val="28"/>
              </w:rPr>
              <w:t>。</w:t>
            </w:r>
          </w:p>
          <w:p>
            <w:pPr>
              <w:pStyle w:val="54"/>
              <w:ind w:left="420" w:firstLine="0" w:firstLineChars="0"/>
              <w:rPr>
                <w:rFonts w:hAnsi="宋体"/>
                <w:szCs w:val="28"/>
              </w:rPr>
            </w:pPr>
            <w:r>
              <w:rPr>
                <w:rFonts w:hint="eastAsia" w:hAnsi="宋体"/>
                <w:szCs w:val="28"/>
              </w:rPr>
              <w:t>A1:通知</w:t>
            </w:r>
            <w:r>
              <w:rPr>
                <w:rFonts w:hAnsi="宋体"/>
                <w:szCs w:val="28"/>
              </w:rPr>
              <w:t>发布失败。</w:t>
            </w:r>
          </w:p>
          <w:p>
            <w:pPr>
              <w:pStyle w:val="54"/>
              <w:numPr>
                <w:ilvl w:val="0"/>
                <w:numId w:val="19"/>
              </w:numPr>
              <w:ind w:firstLineChars="0"/>
              <w:rPr>
                <w:rFonts w:hAnsi="宋体"/>
                <w:szCs w:val="28"/>
              </w:rPr>
            </w:pPr>
            <w:r>
              <w:rPr>
                <w:rFonts w:hint="eastAsia" w:hAnsi="宋体"/>
                <w:szCs w:val="28"/>
              </w:rPr>
              <w:t>返回通</w:t>
            </w:r>
            <w:r>
              <w:rPr>
                <w:rFonts w:hAnsi="宋体"/>
                <w:szCs w:val="28"/>
              </w:rPr>
              <w:t>知页。</w:t>
            </w:r>
          </w:p>
          <w:p>
            <w:pPr>
              <w:pStyle w:val="54"/>
              <w:numPr>
                <w:ilvl w:val="0"/>
                <w:numId w:val="19"/>
              </w:numPr>
              <w:ind w:firstLineChars="0"/>
              <w:rPr>
                <w:rFonts w:hAnsi="宋体"/>
                <w:szCs w:val="28"/>
              </w:rPr>
            </w:pPr>
            <w:r>
              <w:rPr>
                <w:rFonts w:hint="eastAsia" w:hAnsi="宋体"/>
                <w:szCs w:val="28"/>
              </w:rPr>
              <w:t>用例结束</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r>
              <w:rPr>
                <w:rFonts w:hint="eastAsia" w:hAnsi="宋体"/>
                <w:szCs w:val="28"/>
              </w:rPr>
              <w:t>A1：通知</w:t>
            </w:r>
            <w:r>
              <w:rPr>
                <w:rFonts w:hAnsi="宋体"/>
                <w:szCs w:val="28"/>
              </w:rPr>
              <w:t>发布失败</w:t>
            </w:r>
          </w:p>
          <w:p>
            <w:pPr>
              <w:rPr>
                <w:rFonts w:hAnsi="宋体"/>
                <w:szCs w:val="28"/>
              </w:rPr>
            </w:pPr>
            <w:r>
              <w:rPr>
                <w:rFonts w:hint="eastAsia" w:hAnsi="宋体"/>
                <w:szCs w:val="28"/>
              </w:rPr>
              <w:t>(1).系统显示通知发布</w:t>
            </w:r>
            <w:r>
              <w:rPr>
                <w:rFonts w:hAnsi="宋体"/>
                <w:szCs w:val="28"/>
              </w:rPr>
              <w:t>失败的原因的提示信息</w:t>
            </w:r>
            <w:r>
              <w:rPr>
                <w:rFonts w:hint="eastAsia" w:hAnsi="宋体"/>
                <w:szCs w:val="28"/>
              </w:rPr>
              <w:t>。</w:t>
            </w:r>
          </w:p>
          <w:p>
            <w:pPr>
              <w:rPr>
                <w:rFonts w:hAnsi="宋体"/>
                <w:szCs w:val="28"/>
              </w:rPr>
            </w:pPr>
            <w:r>
              <w:rPr>
                <w:rFonts w:hint="eastAsia" w:hAnsi="宋体"/>
                <w:szCs w:val="28"/>
              </w:rPr>
              <w:t>(</w:t>
            </w:r>
            <w:r>
              <w:rPr>
                <w:rFonts w:hAnsi="宋体"/>
                <w:szCs w:val="28"/>
              </w:rPr>
              <w:t>2</w:t>
            </w:r>
            <w:r>
              <w:rPr>
                <w:rFonts w:hint="eastAsia" w:hAnsi="宋体"/>
                <w:szCs w:val="28"/>
              </w:rPr>
              <w:t>)</w:t>
            </w:r>
            <w:r>
              <w:rPr>
                <w:rFonts w:hAnsi="宋体"/>
                <w:szCs w:val="28"/>
              </w:rPr>
              <w:t>.</w:t>
            </w:r>
            <w:r>
              <w:rPr>
                <w:rFonts w:hint="eastAsia" w:hAnsi="宋体"/>
                <w:szCs w:val="28"/>
              </w:rPr>
              <w:t xml:space="preserve"> 返回主事件流第</w:t>
            </w:r>
            <w:r>
              <w:rPr>
                <w:rFonts w:hAnsi="宋体"/>
                <w:szCs w:val="28"/>
              </w:rPr>
              <w:t>2</w:t>
            </w:r>
            <w:r>
              <w:rPr>
                <w:rFonts w:hint="eastAsia" w:hAnsi="宋体"/>
                <w:szCs w:val="28"/>
              </w:rPr>
              <w:t>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后置条件： 系统</w:t>
            </w:r>
            <w:r>
              <w:rPr>
                <w:rFonts w:hAnsi="宋体"/>
                <w:szCs w:val="28"/>
              </w:rPr>
              <w:t>后台成功发布通知。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特殊需求： </w:t>
            </w:r>
          </w:p>
        </w:tc>
      </w:tr>
    </w:tbl>
    <w:p/>
    <w:p>
      <w:pPr>
        <w:pStyle w:val="5"/>
      </w:pPr>
      <w:r>
        <w:rPr>
          <w:rFonts w:hint="eastAsia"/>
        </w:rPr>
        <w:t>浏览</w:t>
      </w:r>
      <w:r>
        <w:t>通知</w:t>
      </w:r>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用例名称：浏览通知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描述：浏览查看通知信息。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标识符:uc</w:t>
            </w:r>
            <w:r>
              <w:rPr>
                <w:rFonts w:hAnsi="宋体"/>
                <w:szCs w:val="28"/>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市级</w:t>
            </w:r>
            <w:r>
              <w:rPr>
                <w:rFonts w:hAnsi="宋体"/>
                <w:szCs w:val="28"/>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w:t>
            </w:r>
            <w:r>
              <w:rPr>
                <w:rFonts w:hAnsi="宋体"/>
                <w:szCs w:val="28"/>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54"/>
              <w:numPr>
                <w:ilvl w:val="0"/>
                <w:numId w:val="20"/>
              </w:numPr>
              <w:ind w:firstLineChars="0"/>
              <w:rPr>
                <w:rFonts w:hAnsi="宋体"/>
                <w:szCs w:val="28"/>
              </w:rPr>
            </w:pPr>
            <w:r>
              <w:rPr>
                <w:rFonts w:hint="eastAsia" w:hAnsi="宋体"/>
                <w:szCs w:val="28"/>
              </w:rPr>
              <w:t>用户选择“通知通告</w:t>
            </w:r>
            <w:r>
              <w:rPr>
                <w:rFonts w:hAnsi="宋体"/>
                <w:szCs w:val="28"/>
              </w:rPr>
              <w:t>”，用例开始</w:t>
            </w:r>
            <w:r>
              <w:rPr>
                <w:rFonts w:hint="eastAsia" w:hAnsi="宋体"/>
                <w:szCs w:val="28"/>
              </w:rPr>
              <w:t>。</w:t>
            </w:r>
          </w:p>
          <w:p>
            <w:pPr>
              <w:pStyle w:val="54"/>
              <w:numPr>
                <w:ilvl w:val="0"/>
                <w:numId w:val="20"/>
              </w:numPr>
              <w:ind w:firstLineChars="0"/>
              <w:rPr>
                <w:rFonts w:hAnsi="宋体"/>
                <w:szCs w:val="28"/>
              </w:rPr>
            </w:pPr>
            <w:r>
              <w:rPr>
                <w:rFonts w:hint="eastAsia" w:hAnsi="宋体"/>
                <w:szCs w:val="28"/>
              </w:rPr>
              <w:t>用户</w:t>
            </w:r>
            <w:r>
              <w:rPr>
                <w:rFonts w:hAnsi="宋体"/>
                <w:szCs w:val="28"/>
              </w:rPr>
              <w:t>选择待查看通知</w:t>
            </w:r>
            <w:r>
              <w:rPr>
                <w:rFonts w:hint="eastAsia" w:hAnsi="宋体"/>
                <w:szCs w:val="28"/>
              </w:rPr>
              <w:t>，</w:t>
            </w:r>
            <w:r>
              <w:rPr>
                <w:rFonts w:hAnsi="宋体"/>
                <w:szCs w:val="28"/>
              </w:rPr>
              <w:t>显示通知详情页。</w:t>
            </w:r>
          </w:p>
          <w:p>
            <w:pPr>
              <w:pStyle w:val="54"/>
              <w:ind w:left="420" w:firstLine="0" w:firstLineChars="0"/>
              <w:rPr>
                <w:rFonts w:hAnsi="宋体"/>
                <w:szCs w:val="28"/>
              </w:rPr>
            </w:pPr>
            <w:r>
              <w:rPr>
                <w:rFonts w:hAnsi="宋体"/>
                <w:szCs w:val="28"/>
              </w:rPr>
              <w:t>A1</w:t>
            </w:r>
            <w:r>
              <w:rPr>
                <w:rFonts w:hint="eastAsia" w:hAnsi="宋体"/>
                <w:szCs w:val="28"/>
              </w:rPr>
              <w:t>：</w:t>
            </w:r>
            <w:r>
              <w:rPr>
                <w:rFonts w:hAnsi="宋体"/>
                <w:szCs w:val="28"/>
              </w:rPr>
              <w:t>通知显示失败</w:t>
            </w:r>
          </w:p>
          <w:p>
            <w:pPr>
              <w:pStyle w:val="54"/>
              <w:numPr>
                <w:ilvl w:val="0"/>
                <w:numId w:val="20"/>
              </w:numPr>
              <w:ind w:firstLineChars="0"/>
              <w:rPr>
                <w:rFonts w:hAnsi="宋体"/>
                <w:szCs w:val="28"/>
              </w:rPr>
            </w:pPr>
            <w:r>
              <w:rPr>
                <w:rFonts w:hint="eastAsia" w:hAnsi="宋体"/>
                <w:szCs w:val="28"/>
              </w:rPr>
              <w:t>用例结束</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r>
              <w:rPr>
                <w:rFonts w:hint="eastAsia" w:hAnsi="宋体"/>
                <w:szCs w:val="28"/>
              </w:rPr>
              <w:t>A1：通知显示</w:t>
            </w:r>
            <w:r>
              <w:rPr>
                <w:rFonts w:hAnsi="宋体"/>
                <w:szCs w:val="28"/>
              </w:rPr>
              <w:t>失败</w:t>
            </w:r>
          </w:p>
          <w:p>
            <w:pPr>
              <w:rPr>
                <w:rFonts w:hAnsi="宋体"/>
                <w:szCs w:val="28"/>
              </w:rPr>
            </w:pPr>
            <w:r>
              <w:rPr>
                <w:rFonts w:hint="eastAsia" w:hAnsi="宋体"/>
                <w:szCs w:val="28"/>
              </w:rPr>
              <w:t>(1).系统显示通知显示</w:t>
            </w:r>
            <w:r>
              <w:rPr>
                <w:rFonts w:hAnsi="宋体"/>
                <w:szCs w:val="28"/>
              </w:rPr>
              <w:t>失败的原因的提示信息</w:t>
            </w:r>
            <w:r>
              <w:rPr>
                <w:rFonts w:hint="eastAsia" w:hAnsi="宋体"/>
                <w:szCs w:val="28"/>
              </w:rPr>
              <w:t>。</w:t>
            </w:r>
          </w:p>
          <w:p>
            <w:pPr>
              <w:rPr>
                <w:rFonts w:hAnsi="宋体"/>
                <w:szCs w:val="28"/>
              </w:rPr>
            </w:pPr>
            <w:r>
              <w:rPr>
                <w:rFonts w:hint="eastAsia" w:hAnsi="宋体"/>
                <w:szCs w:val="28"/>
              </w:rPr>
              <w:t>(</w:t>
            </w:r>
            <w:r>
              <w:rPr>
                <w:rFonts w:hAnsi="宋体"/>
                <w:szCs w:val="28"/>
              </w:rPr>
              <w:t>2</w:t>
            </w:r>
            <w:r>
              <w:rPr>
                <w:rFonts w:hint="eastAsia" w:hAnsi="宋体"/>
                <w:szCs w:val="28"/>
              </w:rPr>
              <w:t>)</w:t>
            </w:r>
            <w:r>
              <w:rPr>
                <w:rFonts w:hAnsi="宋体"/>
                <w:szCs w:val="28"/>
              </w:rPr>
              <w:t>.</w:t>
            </w:r>
            <w:r>
              <w:rPr>
                <w:rFonts w:hint="eastAsia" w:hAnsi="宋体"/>
                <w:szCs w:val="28"/>
              </w:rPr>
              <w:t xml:space="preserve"> 返回主事件流第</w:t>
            </w:r>
            <w:r>
              <w:rPr>
                <w:rFonts w:hAnsi="宋体"/>
                <w:szCs w:val="28"/>
              </w:rPr>
              <w:t>1</w:t>
            </w:r>
            <w:r>
              <w:rPr>
                <w:rFonts w:hint="eastAsia" w:hAnsi="宋体"/>
                <w:szCs w:val="28"/>
              </w:rPr>
              <w:t>步。</w:t>
            </w:r>
          </w:p>
        </w:tc>
      </w:tr>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后置条件：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特殊需求： </w:t>
            </w:r>
          </w:p>
        </w:tc>
      </w:tr>
    </w:tbl>
    <w:p/>
    <w:p>
      <w:pPr>
        <w:pStyle w:val="5"/>
      </w:pPr>
      <w:r>
        <w:rPr>
          <w:rFonts w:hint="eastAsia"/>
        </w:rPr>
        <w:t>删除</w:t>
      </w:r>
      <w:r>
        <w:t>通知</w:t>
      </w:r>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用例名称：删除通知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描述：用户可以删除</w:t>
            </w:r>
            <w:r>
              <w:rPr>
                <w:rFonts w:hAnsi="宋体"/>
                <w:szCs w:val="28"/>
              </w:rPr>
              <w:t>自己发布的通知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标识符:uc</w:t>
            </w:r>
            <w:r>
              <w:rPr>
                <w:rFonts w:hAnsi="宋体"/>
                <w:szCs w:val="28"/>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市级</w:t>
            </w:r>
            <w:r>
              <w:rPr>
                <w:rFonts w:hAnsi="宋体"/>
                <w:szCs w:val="28"/>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w:t>
            </w:r>
            <w:r>
              <w:rPr>
                <w:rFonts w:hAnsi="宋体"/>
                <w:szCs w:val="28"/>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54"/>
              <w:numPr>
                <w:ilvl w:val="0"/>
                <w:numId w:val="21"/>
              </w:numPr>
              <w:ind w:firstLineChars="0"/>
              <w:rPr>
                <w:rFonts w:hAnsi="宋体"/>
                <w:szCs w:val="28"/>
              </w:rPr>
            </w:pPr>
            <w:r>
              <w:rPr>
                <w:rFonts w:hint="eastAsia" w:hAnsi="宋体"/>
                <w:szCs w:val="28"/>
              </w:rPr>
              <w:t>用户选择“通知通告</w:t>
            </w:r>
            <w:r>
              <w:rPr>
                <w:rFonts w:hAnsi="宋体"/>
                <w:szCs w:val="28"/>
              </w:rPr>
              <w:t>”，用例开始</w:t>
            </w:r>
            <w:r>
              <w:rPr>
                <w:rFonts w:hint="eastAsia" w:hAnsi="宋体"/>
                <w:szCs w:val="28"/>
              </w:rPr>
              <w:t>。</w:t>
            </w:r>
          </w:p>
          <w:p>
            <w:pPr>
              <w:pStyle w:val="54"/>
              <w:numPr>
                <w:ilvl w:val="0"/>
                <w:numId w:val="21"/>
              </w:numPr>
              <w:ind w:firstLineChars="0"/>
              <w:rPr>
                <w:rFonts w:hAnsi="宋体"/>
                <w:szCs w:val="28"/>
              </w:rPr>
            </w:pPr>
            <w:r>
              <w:rPr>
                <w:rFonts w:hint="eastAsia" w:hAnsi="宋体"/>
                <w:szCs w:val="28"/>
              </w:rPr>
              <w:t>用户对</w:t>
            </w:r>
            <w:r>
              <w:rPr>
                <w:rFonts w:hAnsi="宋体"/>
                <w:szCs w:val="28"/>
              </w:rPr>
              <w:t>自己发布的通知，选择“</w:t>
            </w:r>
            <w:r>
              <w:rPr>
                <w:rFonts w:hint="eastAsia" w:hAnsi="宋体"/>
                <w:szCs w:val="28"/>
              </w:rPr>
              <w:t>删除</w:t>
            </w:r>
            <w:r>
              <w:rPr>
                <w:rFonts w:hAnsi="宋体"/>
                <w:szCs w:val="28"/>
              </w:rPr>
              <w:t>”</w:t>
            </w:r>
            <w:r>
              <w:rPr>
                <w:rFonts w:hint="eastAsia" w:hAnsi="宋体"/>
                <w:szCs w:val="28"/>
              </w:rPr>
              <w:t>，</w:t>
            </w:r>
            <w:r>
              <w:rPr>
                <w:rFonts w:hAnsi="宋体"/>
                <w:szCs w:val="28"/>
              </w:rPr>
              <w:t>系统删除该通知。</w:t>
            </w:r>
          </w:p>
          <w:p>
            <w:pPr>
              <w:pStyle w:val="54"/>
              <w:ind w:left="420" w:firstLine="0" w:firstLineChars="0"/>
              <w:rPr>
                <w:rFonts w:hAnsi="宋体"/>
                <w:szCs w:val="28"/>
              </w:rPr>
            </w:pPr>
            <w:r>
              <w:rPr>
                <w:rFonts w:hint="eastAsia" w:hAnsi="宋体"/>
                <w:szCs w:val="28"/>
              </w:rPr>
              <w:t>A1：</w:t>
            </w:r>
            <w:r>
              <w:rPr>
                <w:rFonts w:hAnsi="宋体"/>
                <w:szCs w:val="28"/>
              </w:rPr>
              <w:t>通知删除失败</w:t>
            </w:r>
          </w:p>
          <w:p>
            <w:pPr>
              <w:pStyle w:val="54"/>
              <w:numPr>
                <w:ilvl w:val="0"/>
                <w:numId w:val="21"/>
              </w:numPr>
              <w:ind w:firstLineChars="0"/>
              <w:rPr>
                <w:rFonts w:hAnsi="宋体"/>
                <w:szCs w:val="28"/>
              </w:rPr>
            </w:pPr>
            <w:r>
              <w:rPr>
                <w:rFonts w:hint="eastAsia" w:hAnsi="宋体"/>
                <w:szCs w:val="28"/>
              </w:rPr>
              <w:t>返回通知页。</w:t>
            </w:r>
          </w:p>
          <w:p>
            <w:pPr>
              <w:pStyle w:val="54"/>
              <w:numPr>
                <w:ilvl w:val="0"/>
                <w:numId w:val="21"/>
              </w:numPr>
              <w:ind w:firstLineChars="0"/>
              <w:rPr>
                <w:rFonts w:hAnsi="宋体"/>
                <w:szCs w:val="28"/>
              </w:rPr>
            </w:pPr>
            <w:r>
              <w:rPr>
                <w:rFonts w:hint="eastAsia" w:hAnsi="宋体"/>
                <w:szCs w:val="28"/>
              </w:rPr>
              <w:t>用例结束</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r>
              <w:rPr>
                <w:rFonts w:hint="eastAsia" w:hAnsi="宋体"/>
                <w:szCs w:val="28"/>
              </w:rPr>
              <w:t>A1：通知删除</w:t>
            </w:r>
            <w:r>
              <w:rPr>
                <w:rFonts w:hAnsi="宋体"/>
                <w:szCs w:val="28"/>
              </w:rPr>
              <w:t>失败</w:t>
            </w:r>
          </w:p>
          <w:p>
            <w:pPr>
              <w:rPr>
                <w:rFonts w:hAnsi="宋体"/>
                <w:szCs w:val="28"/>
              </w:rPr>
            </w:pPr>
            <w:r>
              <w:rPr>
                <w:rFonts w:hint="eastAsia" w:hAnsi="宋体"/>
                <w:szCs w:val="28"/>
              </w:rPr>
              <w:t>(1).系统显示通知删除</w:t>
            </w:r>
            <w:r>
              <w:rPr>
                <w:rFonts w:hAnsi="宋体"/>
                <w:szCs w:val="28"/>
              </w:rPr>
              <w:t>失败的原因的提示信息</w:t>
            </w:r>
            <w:r>
              <w:rPr>
                <w:rFonts w:hint="eastAsia" w:hAnsi="宋体"/>
                <w:szCs w:val="28"/>
              </w:rPr>
              <w:t>。</w:t>
            </w:r>
          </w:p>
          <w:p>
            <w:pPr>
              <w:rPr>
                <w:rFonts w:hAnsi="宋体"/>
                <w:szCs w:val="28"/>
              </w:rPr>
            </w:pPr>
            <w:r>
              <w:rPr>
                <w:rFonts w:hint="eastAsia" w:hAnsi="宋体"/>
                <w:szCs w:val="28"/>
              </w:rPr>
              <w:t>(</w:t>
            </w:r>
            <w:r>
              <w:rPr>
                <w:rFonts w:hAnsi="宋体"/>
                <w:szCs w:val="28"/>
              </w:rPr>
              <w:t>2</w:t>
            </w:r>
            <w:r>
              <w:rPr>
                <w:rFonts w:hint="eastAsia" w:hAnsi="宋体"/>
                <w:szCs w:val="28"/>
              </w:rPr>
              <w:t>)</w:t>
            </w:r>
            <w:r>
              <w:rPr>
                <w:rFonts w:hAnsi="宋体"/>
                <w:szCs w:val="28"/>
              </w:rPr>
              <w:t>.</w:t>
            </w:r>
            <w:r>
              <w:rPr>
                <w:rFonts w:hint="eastAsia" w:hAnsi="宋体"/>
                <w:szCs w:val="28"/>
              </w:rPr>
              <w:t xml:space="preserve"> 返回主事件流第</w:t>
            </w:r>
            <w:r>
              <w:rPr>
                <w:rFonts w:hAnsi="宋体"/>
                <w:szCs w:val="28"/>
              </w:rPr>
              <w:t>1</w:t>
            </w:r>
            <w:r>
              <w:rPr>
                <w:rFonts w:hint="eastAsia" w:hAnsi="宋体"/>
                <w:szCs w:val="28"/>
              </w:rPr>
              <w:t>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后置条件：系统</w:t>
            </w:r>
            <w:r>
              <w:rPr>
                <w:rFonts w:hAnsi="宋体"/>
                <w:szCs w:val="28"/>
              </w:rPr>
              <w:t>后台成功</w:t>
            </w:r>
            <w:r>
              <w:rPr>
                <w:rFonts w:hint="eastAsia" w:hAnsi="宋体"/>
                <w:szCs w:val="28"/>
              </w:rPr>
              <w:t>删除</w:t>
            </w:r>
            <w:r>
              <w:rPr>
                <w:rFonts w:hAnsi="宋体"/>
                <w:szCs w:val="28"/>
              </w:rPr>
              <w:t>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特殊需求： 对于</w:t>
            </w:r>
            <w:r>
              <w:rPr>
                <w:rFonts w:hAnsi="宋体"/>
                <w:szCs w:val="28"/>
              </w:rPr>
              <w:t>用户不能删除的通知，不显示删除按钮</w:t>
            </w:r>
          </w:p>
        </w:tc>
      </w:tr>
    </w:tbl>
    <w:p/>
    <w:p>
      <w:pPr>
        <w:pStyle w:val="4"/>
      </w:pPr>
      <w:bookmarkStart w:id="16" w:name="_Toc439598518"/>
      <w:r>
        <w:rPr>
          <w:rFonts w:hint="eastAsia"/>
        </w:rPr>
        <w:t>省</w:t>
      </w:r>
      <w:r>
        <w:t>级用户模块</w:t>
      </w:r>
      <w:bookmarkEnd w:id="16"/>
    </w:p>
    <w:p>
      <w:pPr>
        <w:jc w:val="center"/>
      </w:pPr>
      <w:r>
        <w:drawing>
          <wp:inline distT="0" distB="0" distL="114300" distR="114300">
            <wp:extent cx="4709160" cy="6091555"/>
            <wp:effectExtent l="0" t="0" r="15240" b="4445"/>
            <wp:docPr id="4" name="图片 4" descr="用户交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用户交互图"/>
                    <pic:cNvPicPr>
                      <a:picLocks noChangeAspect="1"/>
                    </pic:cNvPicPr>
                  </pic:nvPicPr>
                  <pic:blipFill>
                    <a:blip r:embed="rId9"/>
                    <a:stretch>
                      <a:fillRect/>
                    </a:stretch>
                  </pic:blipFill>
                  <pic:spPr>
                    <a:xfrm>
                      <a:off x="0" y="0"/>
                      <a:ext cx="4709160" cy="6091555"/>
                    </a:xfrm>
                    <a:prstGeom prst="rect">
                      <a:avLst/>
                    </a:prstGeom>
                  </pic:spPr>
                </pic:pic>
              </a:graphicData>
            </a:graphic>
          </wp:inline>
        </w:drawing>
      </w:r>
    </w:p>
    <w:p>
      <w:pPr>
        <w:pStyle w:val="5"/>
      </w:pPr>
      <w:r>
        <w:rPr>
          <w:rFonts w:hint="eastAsia"/>
        </w:rPr>
        <w:t>用户</w:t>
      </w:r>
      <w:r>
        <w:t>备案</w:t>
      </w:r>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用例名称：用户备案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描述：查看所有已备案人力资源市场用户的详细信息，但不可以修改。可按照条件查询。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标识符:province</w:t>
            </w:r>
            <w:r>
              <w:rPr>
                <w:rFonts w:hAnsi="宋体"/>
                <w:szCs w:val="28"/>
              </w:rPr>
              <w:t>UserRecord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省</w:t>
            </w:r>
            <w:r>
              <w:rPr>
                <w:rFonts w:hAnsi="宋体"/>
                <w:szCs w:val="28"/>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w:t>
            </w:r>
            <w:r>
              <w:rPr>
                <w:rFonts w:hAnsi="宋体"/>
                <w:szCs w:val="28"/>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60"/>
              <w:numPr>
                <w:ilvl w:val="0"/>
                <w:numId w:val="22"/>
              </w:numPr>
              <w:ind w:firstLineChars="0"/>
              <w:rPr>
                <w:rFonts w:hAnsi="宋体"/>
                <w:szCs w:val="28"/>
              </w:rPr>
            </w:pPr>
            <w:r>
              <w:rPr>
                <w:rFonts w:hint="eastAsia" w:hAnsi="宋体"/>
                <w:szCs w:val="28"/>
              </w:rPr>
              <w:t>用户选择“用户备案</w:t>
            </w:r>
            <w:r>
              <w:rPr>
                <w:rFonts w:hAnsi="宋体"/>
                <w:szCs w:val="28"/>
              </w:rPr>
              <w:t>”，用例开始</w:t>
            </w:r>
            <w:r>
              <w:rPr>
                <w:rFonts w:hint="eastAsia" w:hAnsi="宋体"/>
                <w:szCs w:val="28"/>
              </w:rPr>
              <w:t>。</w:t>
            </w:r>
          </w:p>
          <w:p>
            <w:pPr>
              <w:pStyle w:val="60"/>
              <w:numPr>
                <w:ilvl w:val="0"/>
                <w:numId w:val="22"/>
              </w:numPr>
              <w:ind w:firstLineChars="0"/>
              <w:rPr>
                <w:rFonts w:hAnsi="宋体"/>
                <w:szCs w:val="28"/>
              </w:rPr>
            </w:pPr>
            <w:r>
              <w:rPr>
                <w:rFonts w:hint="eastAsia" w:hAnsi="宋体"/>
                <w:szCs w:val="28"/>
              </w:rPr>
              <w:t>用户</w:t>
            </w:r>
            <w:r>
              <w:rPr>
                <w:rFonts w:hAnsi="宋体"/>
                <w:szCs w:val="28"/>
              </w:rPr>
              <w:t>输入查询条件</w:t>
            </w:r>
            <w:r>
              <w:rPr>
                <w:rFonts w:hint="eastAsia" w:hAnsi="宋体"/>
                <w:szCs w:val="28"/>
              </w:rPr>
              <w:t>，</w:t>
            </w:r>
            <w:r>
              <w:rPr>
                <w:rFonts w:hAnsi="宋体"/>
                <w:szCs w:val="28"/>
              </w:rPr>
              <w:t>包括</w:t>
            </w:r>
            <w:r>
              <w:rPr>
                <w:rFonts w:hint="eastAsia" w:hAnsi="宋体"/>
                <w:szCs w:val="28"/>
              </w:rPr>
              <w:t>人力资源市场用户的编号、用户名、所属地区、行业。</w:t>
            </w:r>
          </w:p>
          <w:p>
            <w:pPr>
              <w:pStyle w:val="60"/>
              <w:numPr>
                <w:ilvl w:val="0"/>
                <w:numId w:val="22"/>
              </w:numPr>
              <w:ind w:firstLineChars="0"/>
              <w:rPr>
                <w:rFonts w:hAnsi="宋体"/>
                <w:szCs w:val="28"/>
              </w:rPr>
            </w:pPr>
            <w:r>
              <w:rPr>
                <w:rFonts w:hint="eastAsia" w:hAnsi="宋体"/>
                <w:szCs w:val="28"/>
              </w:rPr>
              <w:t>系统</w:t>
            </w:r>
            <w:r>
              <w:rPr>
                <w:rFonts w:hAnsi="宋体"/>
                <w:szCs w:val="28"/>
              </w:rPr>
              <w:t>返回查询结果。</w:t>
            </w:r>
          </w:p>
          <w:p>
            <w:pPr>
              <w:pStyle w:val="60"/>
              <w:ind w:left="420" w:firstLine="0" w:firstLineChars="0"/>
              <w:rPr>
                <w:rFonts w:hAnsi="宋体"/>
                <w:szCs w:val="28"/>
              </w:rPr>
            </w:pPr>
            <w:r>
              <w:rPr>
                <w:rFonts w:hAnsi="宋体"/>
              </w:rPr>
              <w:t>A1</w:t>
            </w:r>
            <w:r>
              <w:rPr>
                <w:rFonts w:hint="eastAsia" w:hAnsi="宋体"/>
              </w:rPr>
              <w:t>：</w:t>
            </w:r>
            <w:r>
              <w:rPr>
                <w:rFonts w:hAnsi="宋体"/>
              </w:rPr>
              <w:t>查</w:t>
            </w:r>
            <w:r>
              <w:rPr>
                <w:rFonts w:hint="eastAsia" w:hAnsi="宋体"/>
              </w:rPr>
              <w:t>无</w:t>
            </w:r>
            <w:r>
              <w:rPr>
                <w:rFonts w:hAnsi="宋体"/>
              </w:rPr>
              <w:t>结果。</w:t>
            </w:r>
          </w:p>
          <w:p>
            <w:pPr>
              <w:pStyle w:val="60"/>
              <w:numPr>
                <w:ilvl w:val="0"/>
                <w:numId w:val="22"/>
              </w:numPr>
              <w:ind w:firstLineChars="0"/>
              <w:rPr>
                <w:rFonts w:hAnsi="宋体"/>
                <w:szCs w:val="28"/>
              </w:rPr>
            </w:pPr>
            <w:r>
              <w:rPr>
                <w:rFonts w:hint="eastAsia" w:hAnsi="宋体"/>
                <w:szCs w:val="28"/>
              </w:rPr>
              <w:t>用例结束</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r>
              <w:rPr>
                <w:rFonts w:hint="eastAsia" w:hAnsi="宋体"/>
                <w:szCs w:val="28"/>
              </w:rPr>
              <w:t>A1：</w:t>
            </w:r>
            <w:r>
              <w:rPr>
                <w:rFonts w:hAnsi="宋体"/>
                <w:szCs w:val="28"/>
              </w:rPr>
              <w:t>查无结果</w:t>
            </w:r>
          </w:p>
          <w:p>
            <w:pPr>
              <w:rPr>
                <w:rFonts w:hAnsi="宋体"/>
                <w:szCs w:val="28"/>
              </w:rPr>
            </w:pPr>
            <w:r>
              <w:rPr>
                <w:rFonts w:hint="eastAsia" w:hAnsi="宋体"/>
                <w:szCs w:val="28"/>
              </w:rPr>
              <w:t>(1).系统显示</w:t>
            </w:r>
            <w:r>
              <w:rPr>
                <w:rFonts w:hAnsi="宋体"/>
                <w:szCs w:val="28"/>
              </w:rPr>
              <w:t>查无结果的提示信息</w:t>
            </w:r>
            <w:r>
              <w:rPr>
                <w:rFonts w:hint="eastAsia" w:hAnsi="宋体"/>
                <w:szCs w:val="28"/>
              </w:rPr>
              <w:t>。</w:t>
            </w:r>
          </w:p>
          <w:p>
            <w:pPr>
              <w:rPr>
                <w:rFonts w:hAnsi="宋体"/>
                <w:szCs w:val="28"/>
              </w:rPr>
            </w:pPr>
            <w:r>
              <w:rPr>
                <w:rFonts w:hint="eastAsia" w:hAnsi="宋体"/>
                <w:szCs w:val="28"/>
              </w:rPr>
              <w:t>(</w:t>
            </w:r>
            <w:r>
              <w:rPr>
                <w:rFonts w:hAnsi="宋体"/>
                <w:szCs w:val="28"/>
              </w:rPr>
              <w:t>2</w:t>
            </w:r>
            <w:r>
              <w:rPr>
                <w:rFonts w:hint="eastAsia" w:hAnsi="宋体"/>
                <w:szCs w:val="28"/>
              </w:rPr>
              <w:t>)</w:t>
            </w:r>
            <w:r>
              <w:rPr>
                <w:rFonts w:hAnsi="宋体"/>
                <w:szCs w:val="28"/>
              </w:rPr>
              <w:t>.</w:t>
            </w:r>
            <w:r>
              <w:rPr>
                <w:rFonts w:hint="eastAsia" w:hAnsi="宋体"/>
                <w:szCs w:val="28"/>
              </w:rPr>
              <w:t xml:space="preserve"> 返回主事件流第</w:t>
            </w:r>
            <w:r>
              <w:rPr>
                <w:rFonts w:hAnsi="宋体"/>
                <w:szCs w:val="28"/>
              </w:rPr>
              <w:t>2</w:t>
            </w:r>
            <w:r>
              <w:rPr>
                <w:rFonts w:hint="eastAsia" w:hAnsi="宋体"/>
                <w:szCs w:val="28"/>
              </w:rPr>
              <w:t>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后置条件：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特殊需求： </w:t>
            </w:r>
          </w:p>
        </w:tc>
      </w:tr>
    </w:tbl>
    <w:p/>
    <w:p>
      <w:pPr>
        <w:pStyle w:val="5"/>
      </w:pPr>
      <w:r>
        <w:rPr>
          <w:rFonts w:hint="eastAsia"/>
        </w:rPr>
        <w:t>报表</w:t>
      </w:r>
      <w:r>
        <w:t>管理</w:t>
      </w:r>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用例名称：报表管理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描述：审核地市（区县）上报的数据。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标识符:</w:t>
            </w:r>
            <w:r>
              <w:rPr>
                <w:rFonts w:hAnsi="宋体"/>
                <w:szCs w:val="28"/>
              </w:rPr>
              <w:t>provinceReportManage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省</w:t>
            </w:r>
            <w:r>
              <w:rPr>
                <w:rFonts w:hAnsi="宋体"/>
                <w:szCs w:val="28"/>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w:t>
            </w:r>
            <w:r>
              <w:rPr>
                <w:rFonts w:hAnsi="宋体"/>
                <w:szCs w:val="28"/>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60"/>
              <w:numPr>
                <w:ilvl w:val="0"/>
                <w:numId w:val="23"/>
              </w:numPr>
              <w:ind w:firstLineChars="0"/>
              <w:rPr>
                <w:rFonts w:hAnsi="宋体"/>
                <w:szCs w:val="28"/>
              </w:rPr>
            </w:pPr>
            <w:r>
              <w:rPr>
                <w:rFonts w:hint="eastAsia" w:hAnsi="宋体"/>
                <w:szCs w:val="28"/>
              </w:rPr>
              <w:t>用户选择“报表管理</w:t>
            </w:r>
            <w:r>
              <w:rPr>
                <w:rFonts w:hAnsi="宋体"/>
                <w:szCs w:val="28"/>
              </w:rPr>
              <w:t>”，用例开始</w:t>
            </w:r>
            <w:r>
              <w:rPr>
                <w:rFonts w:hint="eastAsia" w:hAnsi="宋体"/>
                <w:szCs w:val="28"/>
              </w:rPr>
              <w:t>。</w:t>
            </w:r>
          </w:p>
          <w:p>
            <w:pPr>
              <w:pStyle w:val="60"/>
              <w:numPr>
                <w:ilvl w:val="0"/>
                <w:numId w:val="23"/>
              </w:numPr>
              <w:ind w:firstLineChars="0"/>
              <w:rPr>
                <w:rFonts w:hAnsi="宋体"/>
                <w:szCs w:val="28"/>
              </w:rPr>
            </w:pPr>
            <w:r>
              <w:rPr>
                <w:rFonts w:hint="eastAsia" w:hAnsi="宋体"/>
                <w:szCs w:val="28"/>
              </w:rPr>
              <w:t>用户</w:t>
            </w:r>
            <w:r>
              <w:rPr>
                <w:rFonts w:hAnsi="宋体"/>
                <w:szCs w:val="28"/>
              </w:rPr>
              <w:t>选择是否通过</w:t>
            </w:r>
            <w:r>
              <w:rPr>
                <w:rFonts w:hint="eastAsia" w:hAnsi="宋体"/>
                <w:szCs w:val="28"/>
              </w:rPr>
              <w:t>，退回</w:t>
            </w:r>
            <w:r>
              <w:rPr>
                <w:rFonts w:hAnsi="宋体"/>
                <w:szCs w:val="28"/>
              </w:rPr>
              <w:t>需填写备注</w:t>
            </w:r>
            <w:r>
              <w:rPr>
                <w:rFonts w:hint="eastAsia" w:hAnsi="宋体"/>
                <w:szCs w:val="28"/>
              </w:rPr>
              <w:t>内容，</w:t>
            </w:r>
            <w:r>
              <w:rPr>
                <w:rFonts w:hAnsi="宋体"/>
                <w:szCs w:val="28"/>
              </w:rPr>
              <w:t>点击“</w:t>
            </w:r>
            <w:r>
              <w:rPr>
                <w:rFonts w:hint="eastAsia" w:hAnsi="宋体"/>
                <w:szCs w:val="28"/>
              </w:rPr>
              <w:t>提交</w:t>
            </w:r>
            <w:r>
              <w:rPr>
                <w:rFonts w:hAnsi="宋体"/>
                <w:szCs w:val="28"/>
              </w:rPr>
              <w:t>”</w:t>
            </w:r>
            <w:r>
              <w:rPr>
                <w:rFonts w:hint="eastAsia" w:hAnsi="宋体"/>
                <w:szCs w:val="28"/>
              </w:rPr>
              <w:t>更改</w:t>
            </w:r>
            <w:r>
              <w:rPr>
                <w:rFonts w:hAnsi="宋体"/>
                <w:szCs w:val="28"/>
              </w:rPr>
              <w:t>审核状态。</w:t>
            </w:r>
          </w:p>
          <w:p>
            <w:pPr>
              <w:pStyle w:val="60"/>
              <w:ind w:left="420" w:firstLine="0" w:firstLineChars="0"/>
              <w:rPr>
                <w:rFonts w:hAnsi="宋体"/>
                <w:szCs w:val="28"/>
              </w:rPr>
            </w:pPr>
            <w:r>
              <w:rPr>
                <w:rFonts w:hint="eastAsia" w:hAnsi="宋体"/>
                <w:szCs w:val="28"/>
              </w:rPr>
              <w:t>A1：提交</w:t>
            </w:r>
            <w:r>
              <w:rPr>
                <w:rFonts w:hAnsi="宋体"/>
                <w:szCs w:val="28"/>
              </w:rPr>
              <w:t>失败</w:t>
            </w:r>
          </w:p>
          <w:p>
            <w:pPr>
              <w:pStyle w:val="60"/>
              <w:numPr>
                <w:ilvl w:val="0"/>
                <w:numId w:val="23"/>
              </w:numPr>
              <w:ind w:firstLineChars="0"/>
              <w:rPr>
                <w:rFonts w:hAnsi="宋体"/>
                <w:szCs w:val="28"/>
              </w:rPr>
            </w:pPr>
            <w:r>
              <w:rPr>
                <w:rFonts w:hint="eastAsia" w:hAnsi="宋体"/>
                <w:szCs w:val="28"/>
              </w:rPr>
              <w:t>用例结束</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r>
              <w:rPr>
                <w:rFonts w:hint="eastAsia" w:hAnsi="宋体"/>
                <w:szCs w:val="28"/>
              </w:rPr>
              <w:t>A1：提交失败</w:t>
            </w:r>
          </w:p>
          <w:p>
            <w:pPr>
              <w:rPr>
                <w:rFonts w:hAnsi="宋体"/>
                <w:szCs w:val="28"/>
              </w:rPr>
            </w:pPr>
            <w:r>
              <w:rPr>
                <w:rFonts w:hint="eastAsia" w:hAnsi="宋体"/>
                <w:szCs w:val="28"/>
              </w:rPr>
              <w:t>(1).系统显示提交失败的原因的提示信息。</w:t>
            </w:r>
          </w:p>
          <w:p>
            <w:pPr>
              <w:rPr>
                <w:rFonts w:hAnsi="宋体"/>
                <w:szCs w:val="28"/>
              </w:rPr>
            </w:pPr>
            <w:r>
              <w:rPr>
                <w:rFonts w:hint="eastAsia" w:hAnsi="宋体"/>
                <w:szCs w:val="28"/>
              </w:rPr>
              <w:t>(2). 返回主事件流第</w:t>
            </w:r>
            <w:r>
              <w:rPr>
                <w:rFonts w:hAnsi="宋体"/>
                <w:szCs w:val="28"/>
              </w:rPr>
              <w:t>2</w:t>
            </w:r>
            <w:r>
              <w:rPr>
                <w:rFonts w:hint="eastAsia" w:hAnsi="宋体"/>
                <w:szCs w:val="28"/>
              </w:rPr>
              <w:t>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后置条件：系统后台正确执行更改审核</w:t>
            </w:r>
            <w:r>
              <w:rPr>
                <w:rFonts w:hAnsi="宋体"/>
                <w:szCs w:val="28"/>
              </w:rPr>
              <w:t>状态</w:t>
            </w:r>
            <w:r>
              <w:rPr>
                <w:rFonts w:hint="eastAsia" w:hAnsi="宋体"/>
                <w:szCs w:val="28"/>
              </w:rPr>
              <w:t>，退回操作。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特殊需求： </w:t>
            </w:r>
          </w:p>
        </w:tc>
      </w:tr>
    </w:tbl>
    <w:p/>
    <w:p>
      <w:pPr>
        <w:pStyle w:val="5"/>
      </w:pPr>
      <w:r>
        <w:rPr>
          <w:rFonts w:hint="eastAsia"/>
        </w:rPr>
        <w:t>数据</w:t>
      </w:r>
      <w:r>
        <w:t>汇总</w:t>
      </w:r>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用例名称：数据汇总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描述：查看人力资源市场用户的汇总数据。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标识符:</w:t>
            </w:r>
            <w:r>
              <w:rPr>
                <w:rFonts w:hAnsi="宋体"/>
                <w:szCs w:val="28"/>
              </w:rPr>
              <w:t>provinceDataSummary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省</w:t>
            </w:r>
            <w:r>
              <w:rPr>
                <w:rFonts w:hAnsi="宋体"/>
                <w:szCs w:val="28"/>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w:t>
            </w:r>
            <w:r>
              <w:rPr>
                <w:rFonts w:hAnsi="宋体"/>
                <w:szCs w:val="28"/>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60"/>
              <w:numPr>
                <w:ilvl w:val="0"/>
                <w:numId w:val="24"/>
              </w:numPr>
              <w:ind w:firstLineChars="0"/>
              <w:rPr>
                <w:rFonts w:hAnsi="宋体"/>
                <w:szCs w:val="28"/>
              </w:rPr>
            </w:pPr>
            <w:r>
              <w:rPr>
                <w:rFonts w:hint="eastAsia" w:hAnsi="宋体"/>
                <w:szCs w:val="28"/>
              </w:rPr>
              <w:t>用户选择“数据汇总</w:t>
            </w:r>
            <w:r>
              <w:rPr>
                <w:rFonts w:hAnsi="宋体"/>
                <w:szCs w:val="28"/>
              </w:rPr>
              <w:t>”，用例开始</w:t>
            </w:r>
            <w:r>
              <w:rPr>
                <w:rFonts w:hint="eastAsia" w:hAnsi="宋体"/>
                <w:szCs w:val="28"/>
              </w:rPr>
              <w:t>。</w:t>
            </w:r>
          </w:p>
          <w:p>
            <w:pPr>
              <w:pStyle w:val="60"/>
              <w:numPr>
                <w:ilvl w:val="0"/>
                <w:numId w:val="24"/>
              </w:numPr>
              <w:ind w:firstLineChars="0"/>
              <w:rPr>
                <w:rFonts w:hAnsi="宋体"/>
                <w:szCs w:val="28"/>
              </w:rPr>
            </w:pPr>
            <w:r>
              <w:rPr>
                <w:rFonts w:hint="eastAsia" w:hAnsi="宋体"/>
                <w:szCs w:val="28"/>
              </w:rPr>
              <w:t>用户</w:t>
            </w:r>
            <w:r>
              <w:rPr>
                <w:rFonts w:hAnsi="宋体"/>
                <w:szCs w:val="28"/>
              </w:rPr>
              <w:t>选择汇总方式</w:t>
            </w:r>
            <w:r>
              <w:rPr>
                <w:rFonts w:hint="eastAsia" w:hAnsi="宋体"/>
                <w:szCs w:val="28"/>
              </w:rPr>
              <w:t>：以市或者省，调查期区间。</w:t>
            </w:r>
          </w:p>
          <w:p>
            <w:pPr>
              <w:pStyle w:val="60"/>
              <w:numPr>
                <w:ilvl w:val="0"/>
                <w:numId w:val="24"/>
              </w:numPr>
              <w:ind w:firstLineChars="0"/>
              <w:rPr>
                <w:rFonts w:hAnsi="宋体"/>
                <w:szCs w:val="28"/>
              </w:rPr>
            </w:pPr>
            <w:r>
              <w:rPr>
                <w:rFonts w:hint="eastAsia" w:hAnsi="宋体"/>
                <w:szCs w:val="28"/>
              </w:rPr>
              <w:t>系统</w:t>
            </w:r>
            <w:r>
              <w:rPr>
                <w:rFonts w:hAnsi="宋体"/>
                <w:szCs w:val="28"/>
              </w:rPr>
              <w:t>返回汇总结果。</w:t>
            </w:r>
          </w:p>
          <w:p>
            <w:pPr>
              <w:pStyle w:val="60"/>
              <w:numPr>
                <w:ilvl w:val="0"/>
                <w:numId w:val="24"/>
              </w:numPr>
              <w:ind w:firstLineChars="0"/>
              <w:rPr>
                <w:rFonts w:hAnsi="宋体"/>
                <w:szCs w:val="28"/>
              </w:rPr>
            </w:pPr>
            <w:r>
              <w:rPr>
                <w:rFonts w:hint="eastAsia" w:hAnsi="宋体"/>
                <w:szCs w:val="28"/>
              </w:rPr>
              <w:t>用例结束</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后置条件：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特殊需求：汇总结果以表格方式展现。共计12张表格。</w:t>
            </w:r>
          </w:p>
        </w:tc>
      </w:tr>
    </w:tbl>
    <w:p/>
    <w:p>
      <w:pPr>
        <w:pStyle w:val="5"/>
      </w:pPr>
      <w:r>
        <w:rPr>
          <w:rFonts w:hint="eastAsia"/>
        </w:rPr>
        <w:t>取样</w:t>
      </w:r>
      <w:r>
        <w:t>分析</w:t>
      </w:r>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用例名称：取样分析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描述：显示各市（区县）人力资源市场用户的数量和占比。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标识符:</w:t>
            </w:r>
            <w:r>
              <w:rPr>
                <w:rFonts w:hAnsi="宋体"/>
                <w:szCs w:val="28"/>
              </w:rPr>
              <w:t>provinceSamplingAnalyze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省</w:t>
            </w:r>
            <w:r>
              <w:rPr>
                <w:rFonts w:hAnsi="宋体"/>
                <w:szCs w:val="28"/>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w:t>
            </w:r>
            <w:r>
              <w:rPr>
                <w:rFonts w:hAnsi="宋体"/>
                <w:szCs w:val="28"/>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60"/>
              <w:numPr>
                <w:ilvl w:val="0"/>
                <w:numId w:val="25"/>
              </w:numPr>
              <w:ind w:firstLineChars="0"/>
              <w:rPr>
                <w:rFonts w:hAnsi="宋体"/>
                <w:szCs w:val="28"/>
              </w:rPr>
            </w:pPr>
            <w:r>
              <w:rPr>
                <w:rFonts w:hint="eastAsia" w:hAnsi="宋体"/>
                <w:szCs w:val="28"/>
              </w:rPr>
              <w:t>用户选择“取样分析</w:t>
            </w:r>
            <w:r>
              <w:rPr>
                <w:rFonts w:hAnsi="宋体"/>
                <w:szCs w:val="28"/>
              </w:rPr>
              <w:t>”，用例开始</w:t>
            </w:r>
            <w:r>
              <w:rPr>
                <w:rFonts w:hint="eastAsia" w:hAnsi="宋体"/>
                <w:szCs w:val="28"/>
              </w:rPr>
              <w:t>。</w:t>
            </w:r>
          </w:p>
          <w:p>
            <w:pPr>
              <w:pStyle w:val="60"/>
              <w:numPr>
                <w:ilvl w:val="0"/>
                <w:numId w:val="25"/>
              </w:numPr>
              <w:ind w:firstLineChars="0"/>
              <w:rPr>
                <w:rFonts w:hAnsi="宋体"/>
                <w:szCs w:val="28"/>
              </w:rPr>
            </w:pPr>
            <w:r>
              <w:rPr>
                <w:rFonts w:hint="eastAsia" w:hAnsi="宋体"/>
                <w:szCs w:val="28"/>
              </w:rPr>
              <w:t>用户</w:t>
            </w:r>
            <w:r>
              <w:rPr>
                <w:rFonts w:hAnsi="宋体"/>
                <w:szCs w:val="28"/>
              </w:rPr>
              <w:t>选择地区。</w:t>
            </w:r>
          </w:p>
          <w:p>
            <w:pPr>
              <w:pStyle w:val="60"/>
              <w:numPr>
                <w:ilvl w:val="0"/>
                <w:numId w:val="25"/>
              </w:numPr>
              <w:ind w:firstLineChars="0"/>
              <w:rPr>
                <w:rFonts w:hAnsi="宋体"/>
                <w:szCs w:val="28"/>
              </w:rPr>
            </w:pPr>
            <w:r>
              <w:rPr>
                <w:rFonts w:hint="eastAsia" w:hAnsi="宋体"/>
                <w:szCs w:val="28"/>
              </w:rPr>
              <w:t>系统返回</w:t>
            </w:r>
            <w:r>
              <w:rPr>
                <w:rFonts w:hAnsi="宋体"/>
                <w:szCs w:val="28"/>
              </w:rPr>
              <w:t>汇总结果</w:t>
            </w:r>
            <w:r>
              <w:rPr>
                <w:rFonts w:hint="eastAsia" w:hAnsi="宋体"/>
                <w:szCs w:val="28"/>
              </w:rPr>
              <w:t>，显示各市（区县）人力资源市场用户的数量和占比</w:t>
            </w:r>
            <w:r>
              <w:rPr>
                <w:rFonts w:hAnsi="宋体"/>
                <w:szCs w:val="28"/>
              </w:rPr>
              <w:t>。</w:t>
            </w:r>
            <w:r>
              <w:rPr>
                <w:rFonts w:hint="eastAsia" w:hAnsi="宋体"/>
                <w:szCs w:val="28"/>
              </w:rPr>
              <w:t>（按照</w:t>
            </w:r>
            <w:r>
              <w:rPr>
                <w:rFonts w:hAnsi="宋体"/>
                <w:szCs w:val="28"/>
              </w:rPr>
              <w:t>行业区分）</w:t>
            </w:r>
          </w:p>
          <w:p>
            <w:pPr>
              <w:pStyle w:val="60"/>
              <w:ind w:left="420" w:firstLine="0" w:firstLineChars="0"/>
              <w:rPr>
                <w:rFonts w:hAnsi="宋体"/>
                <w:szCs w:val="28"/>
              </w:rPr>
            </w:pPr>
            <w:r>
              <w:rPr>
                <w:rFonts w:hint="eastAsia" w:hAnsi="宋体"/>
                <w:szCs w:val="28"/>
              </w:rPr>
              <w:t>A1:汇总</w:t>
            </w:r>
            <w:r>
              <w:rPr>
                <w:rFonts w:hAnsi="宋体"/>
                <w:szCs w:val="28"/>
              </w:rPr>
              <w:t>失败</w:t>
            </w:r>
          </w:p>
          <w:p>
            <w:pPr>
              <w:pStyle w:val="60"/>
              <w:numPr>
                <w:ilvl w:val="0"/>
                <w:numId w:val="25"/>
              </w:numPr>
              <w:ind w:firstLineChars="0"/>
              <w:rPr>
                <w:rFonts w:hAnsi="宋体"/>
                <w:szCs w:val="28"/>
              </w:rPr>
            </w:pPr>
            <w:r>
              <w:rPr>
                <w:rFonts w:hint="eastAsia" w:hAnsi="宋体"/>
                <w:szCs w:val="28"/>
              </w:rPr>
              <w:t>用例结束</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r>
              <w:rPr>
                <w:rFonts w:hint="eastAsia" w:hAnsi="宋体"/>
                <w:szCs w:val="28"/>
              </w:rPr>
              <w:t>A1：汇总失败</w:t>
            </w:r>
          </w:p>
          <w:p>
            <w:pPr>
              <w:rPr>
                <w:rFonts w:hAnsi="宋体"/>
                <w:szCs w:val="28"/>
              </w:rPr>
            </w:pPr>
            <w:r>
              <w:rPr>
                <w:rFonts w:hint="eastAsia" w:hAnsi="宋体"/>
                <w:szCs w:val="28"/>
              </w:rPr>
              <w:t>(1).系统显示提交失败的原因的提示信息。</w:t>
            </w:r>
          </w:p>
          <w:p>
            <w:pPr>
              <w:rPr>
                <w:rFonts w:hAnsi="宋体"/>
                <w:szCs w:val="28"/>
              </w:rPr>
            </w:pPr>
            <w:r>
              <w:rPr>
                <w:rFonts w:hint="eastAsia" w:hAnsi="宋体"/>
                <w:szCs w:val="28"/>
              </w:rPr>
              <w:t>(2). 返回主事件流第2步。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后置条件：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特殊需求： </w:t>
            </w:r>
          </w:p>
        </w:tc>
      </w:tr>
    </w:tbl>
    <w:p/>
    <w:p>
      <w:pPr>
        <w:pStyle w:val="5"/>
      </w:pPr>
      <w:r>
        <w:rPr>
          <w:rFonts w:hint="eastAsia"/>
        </w:rPr>
        <w:t>固定</w:t>
      </w:r>
      <w:r>
        <w:t>报表</w:t>
      </w:r>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用例名称：固定报表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描述：查看各调查期内各市（区县）人力资源市场用户需求人数、需求比重、环比和同比的变化情况。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标识符:</w:t>
            </w:r>
            <w:r>
              <w:rPr>
                <w:rFonts w:hAnsi="宋体"/>
                <w:szCs w:val="28"/>
              </w:rPr>
              <w:t>provinceFixedReport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省</w:t>
            </w:r>
            <w:r>
              <w:rPr>
                <w:rFonts w:hAnsi="宋体"/>
                <w:szCs w:val="28"/>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w:t>
            </w:r>
            <w:r>
              <w:rPr>
                <w:rFonts w:hAnsi="宋体"/>
                <w:szCs w:val="28"/>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60"/>
              <w:numPr>
                <w:ilvl w:val="0"/>
                <w:numId w:val="26"/>
              </w:numPr>
              <w:ind w:firstLineChars="0"/>
              <w:rPr>
                <w:rFonts w:hAnsi="宋体"/>
                <w:szCs w:val="28"/>
              </w:rPr>
            </w:pPr>
            <w:r>
              <w:rPr>
                <w:rFonts w:hint="eastAsia" w:hAnsi="宋体"/>
                <w:szCs w:val="28"/>
              </w:rPr>
              <w:t>用户选择“固定报表</w:t>
            </w:r>
            <w:r>
              <w:rPr>
                <w:rFonts w:hAnsi="宋体"/>
                <w:szCs w:val="28"/>
              </w:rPr>
              <w:t>”，用例开始</w:t>
            </w:r>
            <w:r>
              <w:rPr>
                <w:rFonts w:hint="eastAsia" w:hAnsi="宋体"/>
                <w:szCs w:val="28"/>
              </w:rPr>
              <w:t>。</w:t>
            </w:r>
          </w:p>
          <w:p>
            <w:pPr>
              <w:pStyle w:val="60"/>
              <w:numPr>
                <w:ilvl w:val="0"/>
                <w:numId w:val="26"/>
              </w:numPr>
              <w:ind w:firstLineChars="0"/>
              <w:rPr>
                <w:rFonts w:hAnsi="宋体"/>
                <w:szCs w:val="28"/>
              </w:rPr>
            </w:pPr>
            <w:r>
              <w:rPr>
                <w:rFonts w:hint="eastAsia" w:hAnsi="宋体"/>
                <w:szCs w:val="28"/>
              </w:rPr>
              <w:t>用户</w:t>
            </w:r>
            <w:r>
              <w:rPr>
                <w:rFonts w:hAnsi="宋体"/>
                <w:szCs w:val="28"/>
              </w:rPr>
              <w:t>选择调查期区间、地区。</w:t>
            </w:r>
          </w:p>
          <w:p>
            <w:pPr>
              <w:pStyle w:val="60"/>
              <w:numPr>
                <w:ilvl w:val="0"/>
                <w:numId w:val="26"/>
              </w:numPr>
              <w:ind w:firstLineChars="0"/>
              <w:rPr>
                <w:rFonts w:hAnsi="宋体"/>
                <w:szCs w:val="28"/>
              </w:rPr>
            </w:pPr>
            <w:r>
              <w:rPr>
                <w:rFonts w:hint="eastAsia" w:hAnsi="宋体"/>
                <w:szCs w:val="28"/>
              </w:rPr>
              <w:t>系统计算调查期内该地区人力资源市场用户需求人数、需求比重、环比和同比的变化情况，表格形式显示结果。</w:t>
            </w:r>
          </w:p>
          <w:p>
            <w:pPr>
              <w:pStyle w:val="60"/>
              <w:numPr>
                <w:ilvl w:val="0"/>
                <w:numId w:val="26"/>
              </w:numPr>
              <w:ind w:firstLineChars="0"/>
              <w:rPr>
                <w:rFonts w:hAnsi="宋体"/>
                <w:szCs w:val="28"/>
              </w:rPr>
            </w:pPr>
            <w:r>
              <w:rPr>
                <w:rFonts w:hint="eastAsia" w:hAnsi="宋体"/>
                <w:szCs w:val="28"/>
              </w:rPr>
              <w:t>用户</w:t>
            </w:r>
            <w:r>
              <w:rPr>
                <w:rFonts w:hAnsi="宋体"/>
                <w:szCs w:val="28"/>
              </w:rPr>
              <w:t>确认</w:t>
            </w:r>
            <w:r>
              <w:rPr>
                <w:rFonts w:hint="eastAsia" w:hAnsi="宋体"/>
                <w:szCs w:val="28"/>
              </w:rPr>
              <w:t>输出</w:t>
            </w:r>
            <w:r>
              <w:rPr>
                <w:rFonts w:hAnsi="宋体"/>
                <w:szCs w:val="28"/>
              </w:rPr>
              <w:t>报表。</w:t>
            </w:r>
          </w:p>
          <w:p>
            <w:pPr>
              <w:pStyle w:val="60"/>
              <w:ind w:left="420" w:firstLine="0" w:firstLineChars="0"/>
              <w:rPr>
                <w:rFonts w:hAnsi="宋体"/>
                <w:szCs w:val="28"/>
              </w:rPr>
            </w:pPr>
            <w:r>
              <w:rPr>
                <w:rFonts w:hint="eastAsia" w:hAnsi="宋体"/>
                <w:szCs w:val="28"/>
              </w:rPr>
              <w:t>A1</w:t>
            </w:r>
            <w:r>
              <w:rPr>
                <w:rFonts w:hAnsi="宋体"/>
                <w:szCs w:val="28"/>
              </w:rPr>
              <w:t>:</w:t>
            </w:r>
            <w:r>
              <w:rPr>
                <w:rFonts w:hint="eastAsia" w:hAnsi="宋体"/>
                <w:szCs w:val="28"/>
              </w:rPr>
              <w:t>输出</w:t>
            </w:r>
            <w:r>
              <w:rPr>
                <w:rFonts w:hAnsi="宋体"/>
                <w:szCs w:val="28"/>
              </w:rPr>
              <w:t>失败</w:t>
            </w:r>
          </w:p>
          <w:p>
            <w:pPr>
              <w:pStyle w:val="60"/>
              <w:numPr>
                <w:ilvl w:val="0"/>
                <w:numId w:val="26"/>
              </w:numPr>
              <w:ind w:firstLineChars="0"/>
              <w:rPr>
                <w:rFonts w:hAnsi="宋体"/>
                <w:szCs w:val="28"/>
              </w:rPr>
            </w:pPr>
            <w:r>
              <w:rPr>
                <w:rFonts w:hint="eastAsia" w:hAnsi="宋体"/>
                <w:szCs w:val="28"/>
              </w:rPr>
              <w:t>系统</w:t>
            </w:r>
            <w:r>
              <w:rPr>
                <w:rFonts w:hAnsi="宋体"/>
                <w:szCs w:val="28"/>
              </w:rPr>
              <w:t>显示输出成功。</w:t>
            </w:r>
          </w:p>
          <w:p>
            <w:pPr>
              <w:pStyle w:val="60"/>
              <w:numPr>
                <w:ilvl w:val="0"/>
                <w:numId w:val="26"/>
              </w:numPr>
              <w:ind w:firstLineChars="0"/>
              <w:rPr>
                <w:rFonts w:hAnsi="宋体"/>
                <w:szCs w:val="28"/>
              </w:rPr>
            </w:pPr>
            <w:r>
              <w:rPr>
                <w:rFonts w:hint="eastAsia" w:hAnsi="宋体"/>
                <w:szCs w:val="28"/>
              </w:rPr>
              <w:t>用例结束</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r>
              <w:rPr>
                <w:rFonts w:hint="eastAsia" w:hAnsi="宋体"/>
                <w:szCs w:val="28"/>
              </w:rPr>
              <w:t>A1：输出失败</w:t>
            </w:r>
          </w:p>
          <w:p>
            <w:pPr>
              <w:rPr>
                <w:rFonts w:hAnsi="宋体"/>
                <w:szCs w:val="28"/>
              </w:rPr>
            </w:pPr>
            <w:r>
              <w:rPr>
                <w:rFonts w:hint="eastAsia" w:hAnsi="宋体"/>
                <w:szCs w:val="28"/>
              </w:rPr>
              <w:t>(1).系统显示提交失败的原因的提示信息。</w:t>
            </w:r>
          </w:p>
          <w:p>
            <w:pPr>
              <w:rPr>
                <w:rFonts w:hAnsi="宋体"/>
                <w:szCs w:val="28"/>
              </w:rPr>
            </w:pPr>
            <w:r>
              <w:rPr>
                <w:rFonts w:hint="eastAsia" w:hAnsi="宋体"/>
                <w:szCs w:val="28"/>
              </w:rPr>
              <w:t>(2). 返回主事件流第</w:t>
            </w:r>
            <w:r>
              <w:rPr>
                <w:rFonts w:hAnsi="宋体"/>
                <w:szCs w:val="28"/>
              </w:rPr>
              <w:t>3</w:t>
            </w:r>
            <w:r>
              <w:rPr>
                <w:rFonts w:hint="eastAsia" w:hAnsi="宋体"/>
                <w:szCs w:val="28"/>
              </w:rPr>
              <w:t>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后置条件： 系统</w:t>
            </w:r>
            <w:r>
              <w:rPr>
                <w:rFonts w:hAnsi="宋体"/>
                <w:szCs w:val="28"/>
              </w:rPr>
              <w:t>后台</w:t>
            </w:r>
            <w:r>
              <w:rPr>
                <w:rFonts w:hint="eastAsia" w:hAnsi="宋体"/>
                <w:szCs w:val="28"/>
              </w:rPr>
              <w:t>将固定格式的报表输出到excel文件。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特殊需求： </w:t>
            </w:r>
          </w:p>
        </w:tc>
      </w:tr>
    </w:tbl>
    <w:p/>
    <w:p>
      <w:pPr>
        <w:pStyle w:val="5"/>
      </w:pPr>
      <w:r>
        <w:rPr>
          <w:rFonts w:hint="eastAsia"/>
        </w:rPr>
        <w:t>图表</w:t>
      </w:r>
      <w:r>
        <w:t>分析</w:t>
      </w:r>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用例名称：对比分析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描述：使用折线图、表格形式对比两个调查期的人力资源市场数据变动情况。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标识符:</w:t>
            </w:r>
            <w:r>
              <w:rPr>
                <w:rFonts w:hAnsi="宋体"/>
                <w:szCs w:val="28"/>
              </w:rPr>
              <w:t>provinceComparativeAnalyze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省</w:t>
            </w:r>
            <w:r>
              <w:rPr>
                <w:rFonts w:hAnsi="宋体"/>
                <w:szCs w:val="28"/>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w:t>
            </w:r>
            <w:r>
              <w:rPr>
                <w:rFonts w:hAnsi="宋体"/>
                <w:szCs w:val="28"/>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60"/>
              <w:numPr>
                <w:ilvl w:val="0"/>
                <w:numId w:val="27"/>
              </w:numPr>
              <w:ind w:firstLineChars="0"/>
              <w:rPr>
                <w:rFonts w:hAnsi="宋体"/>
                <w:szCs w:val="28"/>
              </w:rPr>
            </w:pPr>
            <w:r>
              <w:rPr>
                <w:rFonts w:hint="eastAsia" w:hAnsi="宋体"/>
                <w:szCs w:val="28"/>
              </w:rPr>
              <w:t>用户选择“对比分析</w:t>
            </w:r>
            <w:r>
              <w:rPr>
                <w:rFonts w:hAnsi="宋体"/>
                <w:szCs w:val="28"/>
              </w:rPr>
              <w:t>”，用例开始</w:t>
            </w:r>
            <w:r>
              <w:rPr>
                <w:rFonts w:hint="eastAsia" w:hAnsi="宋体"/>
                <w:szCs w:val="28"/>
              </w:rPr>
              <w:t>。</w:t>
            </w:r>
          </w:p>
          <w:p>
            <w:pPr>
              <w:pStyle w:val="60"/>
              <w:numPr>
                <w:ilvl w:val="0"/>
                <w:numId w:val="27"/>
              </w:numPr>
              <w:ind w:firstLineChars="0"/>
              <w:rPr>
                <w:rFonts w:hAnsi="宋体"/>
                <w:szCs w:val="28"/>
              </w:rPr>
            </w:pPr>
            <w:r>
              <w:rPr>
                <w:rFonts w:hint="eastAsia" w:hAnsi="宋体"/>
                <w:szCs w:val="28"/>
              </w:rPr>
              <w:t>用户</w:t>
            </w:r>
            <w:r>
              <w:rPr>
                <w:rFonts w:hAnsi="宋体"/>
                <w:szCs w:val="28"/>
              </w:rPr>
              <w:t>选择对比的两个调查期。</w:t>
            </w:r>
          </w:p>
          <w:p>
            <w:pPr>
              <w:pStyle w:val="60"/>
              <w:numPr>
                <w:ilvl w:val="0"/>
                <w:numId w:val="27"/>
              </w:numPr>
              <w:ind w:firstLineChars="0"/>
              <w:rPr>
                <w:rFonts w:hAnsi="宋体"/>
                <w:szCs w:val="28"/>
              </w:rPr>
            </w:pPr>
            <w:r>
              <w:rPr>
                <w:rFonts w:hint="eastAsia" w:hAnsi="宋体"/>
                <w:szCs w:val="28"/>
              </w:rPr>
              <w:t>系统返回</w:t>
            </w:r>
            <w:r>
              <w:rPr>
                <w:rFonts w:hAnsi="宋体"/>
                <w:szCs w:val="28"/>
              </w:rPr>
              <w:t>对比结果</w:t>
            </w:r>
            <w:r>
              <w:rPr>
                <w:rFonts w:hint="eastAsia" w:hAnsi="宋体"/>
                <w:szCs w:val="28"/>
              </w:rPr>
              <w:t>，</w:t>
            </w:r>
            <w:r>
              <w:rPr>
                <w:rFonts w:hAnsi="宋体"/>
                <w:szCs w:val="28"/>
              </w:rPr>
              <w:t>以折线图和表格的形式显示。</w:t>
            </w:r>
          </w:p>
          <w:p>
            <w:pPr>
              <w:pStyle w:val="60"/>
              <w:numPr>
                <w:ilvl w:val="0"/>
                <w:numId w:val="27"/>
              </w:numPr>
              <w:ind w:firstLineChars="0"/>
              <w:rPr>
                <w:rFonts w:hAnsi="宋体"/>
                <w:szCs w:val="28"/>
              </w:rPr>
            </w:pPr>
            <w:r>
              <w:rPr>
                <w:rFonts w:hint="eastAsia" w:hAnsi="宋体"/>
                <w:szCs w:val="28"/>
              </w:rPr>
              <w:t>用例结束</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后置条件：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特殊需求： </w:t>
            </w:r>
          </w:p>
        </w:tc>
      </w:tr>
    </w:tbl>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用例名称：趋势</w:t>
            </w:r>
            <w:r>
              <w:rPr>
                <w:rFonts w:hAnsi="宋体"/>
                <w:szCs w:val="28"/>
              </w:rPr>
              <w:t>分析</w:t>
            </w:r>
            <w:r>
              <w:rPr>
                <w:rFonts w:hint="eastAsia" w:hAnsi="宋体"/>
                <w:szCs w:val="2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描述：使用折线图、表格形式展示多个连续调查期内的需求人数、求职人数的变动情况。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标识符:</w:t>
            </w:r>
            <w:r>
              <w:rPr>
                <w:rFonts w:hAnsi="宋体"/>
                <w:szCs w:val="28"/>
              </w:rPr>
              <w:t>provinceTrendAnalyze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省</w:t>
            </w:r>
            <w:r>
              <w:rPr>
                <w:rFonts w:hAnsi="宋体"/>
                <w:szCs w:val="28"/>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w:t>
            </w:r>
            <w:r>
              <w:rPr>
                <w:rFonts w:hAnsi="宋体"/>
                <w:szCs w:val="28"/>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60"/>
              <w:numPr>
                <w:ilvl w:val="0"/>
                <w:numId w:val="28"/>
              </w:numPr>
              <w:ind w:firstLineChars="0"/>
              <w:rPr>
                <w:rFonts w:hAnsi="宋体"/>
                <w:szCs w:val="28"/>
              </w:rPr>
            </w:pPr>
            <w:r>
              <w:rPr>
                <w:rFonts w:hint="eastAsia" w:hAnsi="宋体"/>
                <w:szCs w:val="28"/>
              </w:rPr>
              <w:t>用户选择“趋势分析</w:t>
            </w:r>
            <w:r>
              <w:rPr>
                <w:rFonts w:hAnsi="宋体"/>
                <w:szCs w:val="28"/>
              </w:rPr>
              <w:t>”，用例开始</w:t>
            </w:r>
            <w:r>
              <w:rPr>
                <w:rFonts w:hint="eastAsia" w:hAnsi="宋体"/>
                <w:szCs w:val="28"/>
              </w:rPr>
              <w:t>。</w:t>
            </w:r>
          </w:p>
          <w:p>
            <w:pPr>
              <w:pStyle w:val="60"/>
              <w:numPr>
                <w:ilvl w:val="0"/>
                <w:numId w:val="28"/>
              </w:numPr>
              <w:ind w:firstLineChars="0"/>
              <w:rPr>
                <w:rFonts w:hAnsi="宋体"/>
                <w:szCs w:val="28"/>
              </w:rPr>
            </w:pPr>
            <w:r>
              <w:rPr>
                <w:rFonts w:hint="eastAsia" w:hAnsi="宋体"/>
                <w:szCs w:val="28"/>
              </w:rPr>
              <w:t>用户</w:t>
            </w:r>
            <w:r>
              <w:rPr>
                <w:rFonts w:hAnsi="宋体"/>
                <w:szCs w:val="28"/>
              </w:rPr>
              <w:t>选择调查期区间。</w:t>
            </w:r>
          </w:p>
          <w:p>
            <w:pPr>
              <w:pStyle w:val="60"/>
              <w:numPr>
                <w:ilvl w:val="0"/>
                <w:numId w:val="28"/>
              </w:numPr>
              <w:ind w:firstLineChars="0"/>
              <w:rPr>
                <w:rFonts w:hAnsi="宋体"/>
                <w:szCs w:val="28"/>
              </w:rPr>
            </w:pPr>
            <w:r>
              <w:rPr>
                <w:rFonts w:hint="eastAsia" w:hAnsi="宋体"/>
                <w:szCs w:val="28"/>
              </w:rPr>
              <w:t>系统</w:t>
            </w:r>
            <w:r>
              <w:rPr>
                <w:rFonts w:hAnsi="宋体"/>
                <w:szCs w:val="28"/>
              </w:rPr>
              <w:t>返回趋势分析结果，</w:t>
            </w:r>
            <w:r>
              <w:rPr>
                <w:rFonts w:hint="eastAsia" w:hAnsi="宋体"/>
                <w:szCs w:val="28"/>
              </w:rPr>
              <w:t>计算调查期内的需求人数、求职人数的变动情况，</w:t>
            </w:r>
            <w:r>
              <w:rPr>
                <w:rFonts w:hAnsi="宋体"/>
                <w:szCs w:val="28"/>
              </w:rPr>
              <w:t>以折线图</w:t>
            </w:r>
            <w:r>
              <w:rPr>
                <w:rFonts w:hint="eastAsia" w:hAnsi="宋体"/>
                <w:szCs w:val="28"/>
              </w:rPr>
              <w:t>和</w:t>
            </w:r>
            <w:r>
              <w:rPr>
                <w:rFonts w:hAnsi="宋体"/>
                <w:szCs w:val="28"/>
              </w:rPr>
              <w:t>表格的形式显示。</w:t>
            </w:r>
          </w:p>
          <w:p>
            <w:pPr>
              <w:pStyle w:val="60"/>
              <w:numPr>
                <w:ilvl w:val="0"/>
                <w:numId w:val="28"/>
              </w:numPr>
              <w:ind w:firstLineChars="0"/>
              <w:rPr>
                <w:rFonts w:hAnsi="宋体"/>
                <w:szCs w:val="28"/>
              </w:rPr>
            </w:pPr>
            <w:r>
              <w:rPr>
                <w:rFonts w:hint="eastAsia" w:hAnsi="宋体"/>
                <w:szCs w:val="28"/>
              </w:rPr>
              <w:t>用例结束</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后置条件：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特殊需求： </w:t>
            </w:r>
          </w:p>
        </w:tc>
      </w:tr>
    </w:tbl>
    <w:p/>
    <w:p>
      <w:pPr>
        <w:pStyle w:val="5"/>
      </w:pPr>
      <w:r>
        <w:rPr>
          <w:rFonts w:hint="eastAsia"/>
        </w:rPr>
        <w:t>数据</w:t>
      </w:r>
      <w:r>
        <w:t>查询</w:t>
      </w:r>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用例名称：数据查询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描述： 对全省已创建账号进行条件查询。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标识符:</w:t>
            </w:r>
            <w:r>
              <w:rPr>
                <w:rFonts w:hAnsi="宋体"/>
                <w:szCs w:val="28"/>
              </w:rPr>
              <w:t>provinceDataSearch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省</w:t>
            </w:r>
            <w:r>
              <w:rPr>
                <w:rFonts w:hAnsi="宋体"/>
                <w:szCs w:val="28"/>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w:t>
            </w:r>
            <w:r>
              <w:rPr>
                <w:rFonts w:hAnsi="宋体"/>
                <w:szCs w:val="28"/>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57"/>
              <w:numPr>
                <w:ilvl w:val="0"/>
                <w:numId w:val="29"/>
              </w:numPr>
              <w:ind w:firstLineChars="0"/>
              <w:rPr>
                <w:rFonts w:hAnsi="宋体"/>
                <w:szCs w:val="28"/>
              </w:rPr>
            </w:pPr>
            <w:r>
              <w:rPr>
                <w:rFonts w:hint="eastAsia" w:hAnsi="宋体"/>
                <w:szCs w:val="28"/>
              </w:rPr>
              <w:t>用户选择“数据查询</w:t>
            </w:r>
            <w:r>
              <w:rPr>
                <w:rFonts w:hAnsi="宋体"/>
                <w:szCs w:val="28"/>
              </w:rPr>
              <w:t>”，用例开始</w:t>
            </w:r>
            <w:r>
              <w:rPr>
                <w:rFonts w:hint="eastAsia" w:hAnsi="宋体"/>
                <w:szCs w:val="28"/>
              </w:rPr>
              <w:t>。</w:t>
            </w:r>
          </w:p>
          <w:p>
            <w:pPr>
              <w:pStyle w:val="57"/>
              <w:ind w:firstLine="0" w:firstLineChars="0"/>
              <w:rPr>
                <w:rFonts w:hAnsi="宋体"/>
                <w:szCs w:val="28"/>
              </w:rPr>
            </w:pPr>
            <w:r>
              <w:rPr>
                <w:rFonts w:hint="eastAsia" w:hAnsi="宋体"/>
                <w:szCs w:val="28"/>
              </w:rPr>
              <w:t>2.  用户</w:t>
            </w:r>
            <w:r>
              <w:rPr>
                <w:rFonts w:hAnsi="宋体"/>
                <w:szCs w:val="28"/>
              </w:rPr>
              <w:t>输入</w:t>
            </w:r>
            <w:r>
              <w:rPr>
                <w:rFonts w:hint="eastAsia" w:hAnsi="宋体"/>
                <w:szCs w:val="28"/>
              </w:rPr>
              <w:t>搜索</w:t>
            </w:r>
            <w:r>
              <w:rPr>
                <w:rFonts w:hAnsi="宋体"/>
                <w:szCs w:val="28"/>
              </w:rPr>
              <w:t>条件</w:t>
            </w:r>
            <w:r>
              <w:rPr>
                <w:rFonts w:hint="eastAsia" w:hAnsi="宋体"/>
                <w:szCs w:val="28"/>
              </w:rPr>
              <w:t>：市名或其编码、人力</w:t>
            </w:r>
            <w:r>
              <w:rPr>
                <w:rFonts w:hAnsi="宋体"/>
                <w:szCs w:val="28"/>
              </w:rPr>
              <w:t>资源市场用户</w:t>
            </w:r>
            <w:r>
              <w:rPr>
                <w:rFonts w:hint="eastAsia" w:hAnsi="宋体"/>
                <w:szCs w:val="28"/>
              </w:rPr>
              <w:t>名称或其</w:t>
            </w:r>
            <w:r>
              <w:rPr>
                <w:rFonts w:hAnsi="宋体"/>
                <w:szCs w:val="28"/>
              </w:rPr>
              <w:t>编码</w:t>
            </w:r>
            <w:r>
              <w:rPr>
                <w:rFonts w:hint="eastAsia" w:hAnsi="宋体"/>
                <w:szCs w:val="28"/>
              </w:rPr>
              <w:t>、</w:t>
            </w:r>
            <w:r>
              <w:rPr>
                <w:rFonts w:hAnsi="宋体"/>
                <w:szCs w:val="28"/>
              </w:rPr>
              <w:t>时间。系统</w:t>
            </w:r>
            <w:r>
              <w:rPr>
                <w:rFonts w:hint="eastAsia" w:hAnsi="宋体"/>
                <w:szCs w:val="28"/>
              </w:rPr>
              <w:t>根据</w:t>
            </w:r>
            <w:r>
              <w:rPr>
                <w:rFonts w:hAnsi="宋体"/>
                <w:szCs w:val="28"/>
              </w:rPr>
              <w:t>用户输入的关键字，对本</w:t>
            </w:r>
            <w:r>
              <w:rPr>
                <w:rFonts w:hint="eastAsia" w:hAnsi="宋体"/>
                <w:szCs w:val="28"/>
              </w:rPr>
              <w:t>省</w:t>
            </w:r>
            <w:r>
              <w:rPr>
                <w:rFonts w:hAnsi="宋体"/>
              </w:rPr>
              <w:t>已创建的账号</w:t>
            </w:r>
            <w:r>
              <w:rPr>
                <w:rFonts w:hint="eastAsia" w:hAnsi="宋体"/>
              </w:rPr>
              <w:t>及已上报</w:t>
            </w:r>
            <w:r>
              <w:rPr>
                <w:rFonts w:hAnsi="宋体"/>
              </w:rPr>
              <w:t>报表进行条件查询</w:t>
            </w:r>
            <w:r>
              <w:rPr>
                <w:rFonts w:hint="eastAsia" w:hAnsi="宋体"/>
              </w:rPr>
              <w:t>。</w:t>
            </w:r>
          </w:p>
          <w:p>
            <w:pPr>
              <w:pStyle w:val="57"/>
              <w:ind w:left="420" w:firstLine="0" w:firstLineChars="0"/>
              <w:rPr>
                <w:rFonts w:hAnsi="宋体"/>
                <w:szCs w:val="28"/>
              </w:rPr>
            </w:pPr>
            <w:r>
              <w:rPr>
                <w:rFonts w:hAnsi="宋体"/>
              </w:rPr>
              <w:t>A1</w:t>
            </w:r>
            <w:r>
              <w:rPr>
                <w:rFonts w:hint="eastAsia" w:hAnsi="宋体"/>
              </w:rPr>
              <w:t>：</w:t>
            </w:r>
            <w:r>
              <w:rPr>
                <w:rFonts w:hAnsi="宋体"/>
              </w:rPr>
              <w:t>查</w:t>
            </w:r>
            <w:r>
              <w:rPr>
                <w:rFonts w:hint="eastAsia" w:hAnsi="宋体"/>
              </w:rPr>
              <w:t>无</w:t>
            </w:r>
            <w:r>
              <w:rPr>
                <w:rFonts w:hAnsi="宋体"/>
              </w:rPr>
              <w:t>结果。</w:t>
            </w:r>
          </w:p>
          <w:p>
            <w:pPr>
              <w:pStyle w:val="57"/>
              <w:ind w:firstLine="0" w:firstLineChars="0"/>
              <w:rPr>
                <w:rFonts w:hAnsi="宋体"/>
                <w:szCs w:val="28"/>
              </w:rPr>
            </w:pPr>
            <w:r>
              <w:rPr>
                <w:rFonts w:hint="eastAsia" w:hAnsi="宋体"/>
                <w:szCs w:val="28"/>
              </w:rPr>
              <w:t>3.  用例结束</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r>
              <w:rPr>
                <w:rFonts w:hint="eastAsia" w:hAnsi="宋体"/>
                <w:szCs w:val="28"/>
              </w:rPr>
              <w:t>A1：</w:t>
            </w:r>
            <w:r>
              <w:rPr>
                <w:rFonts w:hAnsi="宋体"/>
                <w:szCs w:val="28"/>
              </w:rPr>
              <w:t>查无结果</w:t>
            </w:r>
          </w:p>
          <w:p>
            <w:pPr>
              <w:rPr>
                <w:rFonts w:hAnsi="宋体"/>
                <w:szCs w:val="28"/>
              </w:rPr>
            </w:pPr>
            <w:r>
              <w:rPr>
                <w:rFonts w:hint="eastAsia" w:hAnsi="宋体"/>
                <w:szCs w:val="28"/>
              </w:rPr>
              <w:t>(1). 系统显示</w:t>
            </w:r>
            <w:r>
              <w:rPr>
                <w:rFonts w:hAnsi="宋体"/>
                <w:szCs w:val="28"/>
              </w:rPr>
              <w:t>查无结果的提示信息</w:t>
            </w:r>
            <w:r>
              <w:rPr>
                <w:rFonts w:hint="eastAsia" w:hAnsi="宋体"/>
                <w:szCs w:val="28"/>
              </w:rPr>
              <w:t>。</w:t>
            </w:r>
          </w:p>
          <w:p>
            <w:pPr>
              <w:rPr>
                <w:rFonts w:hAnsi="宋体"/>
                <w:szCs w:val="28"/>
              </w:rPr>
            </w:pPr>
            <w:r>
              <w:rPr>
                <w:rFonts w:hint="eastAsia" w:hAnsi="宋体"/>
                <w:szCs w:val="28"/>
              </w:rPr>
              <w:t>(</w:t>
            </w:r>
            <w:r>
              <w:rPr>
                <w:rFonts w:hAnsi="宋体"/>
                <w:szCs w:val="28"/>
              </w:rPr>
              <w:t>2</w:t>
            </w:r>
            <w:r>
              <w:rPr>
                <w:rFonts w:hint="eastAsia" w:hAnsi="宋体"/>
                <w:szCs w:val="28"/>
              </w:rPr>
              <w:t>)</w:t>
            </w:r>
            <w:r>
              <w:rPr>
                <w:rFonts w:hAnsi="宋体"/>
                <w:szCs w:val="28"/>
              </w:rPr>
              <w:t>.</w:t>
            </w:r>
            <w:r>
              <w:rPr>
                <w:rFonts w:hint="eastAsia" w:hAnsi="宋体"/>
                <w:szCs w:val="28"/>
              </w:rPr>
              <w:t xml:space="preserve"> 返回主事件流第</w:t>
            </w:r>
            <w:r>
              <w:rPr>
                <w:rFonts w:hAnsi="宋体"/>
                <w:szCs w:val="28"/>
              </w:rPr>
              <w:t>2</w:t>
            </w:r>
            <w:r>
              <w:rPr>
                <w:rFonts w:hint="eastAsia" w:hAnsi="宋体"/>
                <w:szCs w:val="28"/>
              </w:rPr>
              <w:t>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后置条件：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特殊需求： </w:t>
            </w:r>
          </w:p>
        </w:tc>
      </w:tr>
    </w:tbl>
    <w:p/>
    <w:p>
      <w:pPr>
        <w:pStyle w:val="5"/>
      </w:pPr>
      <w:r>
        <w:rPr>
          <w:rFonts w:hint="eastAsia"/>
        </w:rPr>
        <w:t>数据</w:t>
      </w:r>
      <w:r>
        <w:t>导出</w:t>
      </w:r>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用例名称：数据导出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描述： </w:t>
            </w:r>
            <w:r>
              <w:rPr>
                <w:rFonts w:hint="eastAsia" w:hAnsi="宋体"/>
                <w:szCs w:val="21"/>
              </w:rPr>
              <w:t>按报送期导出省级用户或监测点的信息、报表等数据</w:t>
            </w:r>
            <w:r>
              <w:rPr>
                <w:rFonts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标识符:</w:t>
            </w:r>
            <w:r>
              <w:rPr>
                <w:rFonts w:hAnsi="宋体"/>
                <w:szCs w:val="28"/>
              </w:rPr>
              <w:t>provinceDataExport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省</w:t>
            </w:r>
            <w:r>
              <w:rPr>
                <w:rFonts w:hAnsi="宋体"/>
                <w:szCs w:val="28"/>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w:t>
            </w:r>
            <w:r>
              <w:rPr>
                <w:rFonts w:hAnsi="宋体"/>
                <w:szCs w:val="28"/>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57"/>
              <w:numPr>
                <w:ilvl w:val="0"/>
                <w:numId w:val="30"/>
              </w:numPr>
              <w:ind w:firstLineChars="0"/>
              <w:rPr>
                <w:rFonts w:hAnsi="宋体"/>
                <w:szCs w:val="28"/>
              </w:rPr>
            </w:pPr>
            <w:r>
              <w:rPr>
                <w:rFonts w:hint="eastAsia" w:hAnsi="宋体"/>
                <w:szCs w:val="28"/>
              </w:rPr>
              <w:t>用户选择“数据导出</w:t>
            </w:r>
            <w:r>
              <w:rPr>
                <w:rFonts w:hAnsi="宋体"/>
                <w:szCs w:val="28"/>
              </w:rPr>
              <w:t>”，用例开始</w:t>
            </w:r>
            <w:r>
              <w:rPr>
                <w:rFonts w:hint="eastAsia" w:hAnsi="宋体"/>
                <w:szCs w:val="28"/>
              </w:rPr>
              <w:t>。</w:t>
            </w:r>
          </w:p>
          <w:p>
            <w:pPr>
              <w:pStyle w:val="57"/>
              <w:ind w:firstLine="0" w:firstLineChars="0"/>
              <w:rPr>
                <w:rFonts w:hAnsi="宋体"/>
                <w:szCs w:val="28"/>
              </w:rPr>
            </w:pPr>
            <w:r>
              <w:rPr>
                <w:rFonts w:hint="eastAsia"/>
              </w:rPr>
              <w:t>2.  用户选择报送期</w:t>
            </w:r>
            <w:r>
              <w:rPr>
                <w:rFonts w:hint="eastAsia" w:hAnsi="宋体"/>
              </w:rPr>
              <w:t>，导出其全部</w:t>
            </w:r>
            <w:r>
              <w:rPr>
                <w:rFonts w:hAnsi="宋体"/>
              </w:rPr>
              <w:t>用户信息</w:t>
            </w:r>
            <w:r>
              <w:rPr>
                <w:rFonts w:hint="eastAsia" w:hAnsi="宋体"/>
              </w:rPr>
              <w:t>，</w:t>
            </w:r>
            <w:r>
              <w:rPr>
                <w:rFonts w:hAnsi="宋体"/>
              </w:rPr>
              <w:t>或</w:t>
            </w:r>
            <w:r>
              <w:rPr>
                <w:rFonts w:hint="eastAsia" w:hAnsi="宋体"/>
              </w:rPr>
              <w:t>导出其</w:t>
            </w:r>
            <w:r>
              <w:rPr>
                <w:rFonts w:hAnsi="宋体"/>
              </w:rPr>
              <w:t>全部报表。</w:t>
            </w:r>
            <w:r>
              <w:rPr>
                <w:rFonts w:hint="eastAsia" w:hAnsi="宋体"/>
              </w:rPr>
              <w:t>选择</w:t>
            </w:r>
            <w:r>
              <w:rPr>
                <w:rFonts w:hAnsi="宋体"/>
              </w:rPr>
              <w:t>文件导出位置。</w:t>
            </w:r>
            <w:r>
              <w:rPr>
                <w:rFonts w:hint="eastAsia" w:hAnsi="宋体"/>
              </w:rPr>
              <w:t>点击</w:t>
            </w:r>
            <w:r>
              <w:rPr>
                <w:rFonts w:hAnsi="宋体"/>
              </w:rPr>
              <w:t>导出</w:t>
            </w:r>
            <w:r>
              <w:rPr>
                <w:rFonts w:hint="eastAsia" w:hAnsi="宋体"/>
              </w:rPr>
              <w:t>。</w:t>
            </w:r>
          </w:p>
          <w:p>
            <w:pPr>
              <w:pStyle w:val="57"/>
              <w:ind w:left="420" w:firstLine="0" w:firstLineChars="0"/>
              <w:rPr>
                <w:rFonts w:hAnsi="宋体"/>
                <w:szCs w:val="28"/>
              </w:rPr>
            </w:pPr>
            <w:r>
              <w:rPr>
                <w:rFonts w:hint="eastAsia" w:hAnsi="宋体"/>
                <w:szCs w:val="28"/>
              </w:rPr>
              <w:t>A1：</w:t>
            </w:r>
            <w:r>
              <w:rPr>
                <w:rFonts w:hAnsi="宋体"/>
                <w:szCs w:val="28"/>
              </w:rPr>
              <w:t>导出失败。</w:t>
            </w:r>
          </w:p>
          <w:p>
            <w:pPr>
              <w:pStyle w:val="57"/>
              <w:ind w:firstLine="0" w:firstLineChars="0"/>
              <w:rPr>
                <w:rFonts w:hAnsi="宋体"/>
                <w:szCs w:val="28"/>
              </w:rPr>
            </w:pPr>
            <w:r>
              <w:rPr>
                <w:rFonts w:hint="eastAsia" w:hAnsi="宋体"/>
                <w:szCs w:val="28"/>
              </w:rPr>
              <w:t>3.  显示导出成功。</w:t>
            </w:r>
          </w:p>
          <w:p>
            <w:pPr>
              <w:pStyle w:val="57"/>
              <w:ind w:firstLine="0" w:firstLineChars="0"/>
              <w:rPr>
                <w:rFonts w:hAnsi="宋体"/>
                <w:szCs w:val="28"/>
              </w:rPr>
            </w:pPr>
            <w:r>
              <w:rPr>
                <w:rFonts w:hint="eastAsia" w:hAnsi="宋体"/>
                <w:szCs w:val="28"/>
              </w:rPr>
              <w:t>4.  用例结束</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r>
              <w:rPr>
                <w:rFonts w:hint="eastAsia" w:hAnsi="宋体"/>
                <w:szCs w:val="28"/>
              </w:rPr>
              <w:t>A1：导出</w:t>
            </w:r>
            <w:r>
              <w:rPr>
                <w:rFonts w:hAnsi="宋体"/>
                <w:szCs w:val="28"/>
              </w:rPr>
              <w:t>失败</w:t>
            </w:r>
          </w:p>
          <w:p>
            <w:pPr>
              <w:rPr>
                <w:rFonts w:hAnsi="宋体"/>
                <w:szCs w:val="28"/>
              </w:rPr>
            </w:pPr>
            <w:r>
              <w:rPr>
                <w:rFonts w:hint="eastAsia" w:hAnsi="宋体"/>
                <w:szCs w:val="28"/>
              </w:rPr>
              <w:t>(1).系统显示导出</w:t>
            </w:r>
            <w:r>
              <w:rPr>
                <w:rFonts w:hAnsi="宋体"/>
                <w:szCs w:val="28"/>
              </w:rPr>
              <w:t>失败的原因的提示信息</w:t>
            </w:r>
            <w:r>
              <w:rPr>
                <w:rFonts w:hint="eastAsia" w:hAnsi="宋体"/>
                <w:szCs w:val="28"/>
              </w:rPr>
              <w:t>。</w:t>
            </w:r>
          </w:p>
          <w:p>
            <w:pPr>
              <w:rPr>
                <w:rFonts w:hAnsi="宋体"/>
                <w:szCs w:val="28"/>
              </w:rPr>
            </w:pPr>
            <w:r>
              <w:rPr>
                <w:rFonts w:hint="eastAsia" w:hAnsi="宋体"/>
                <w:szCs w:val="28"/>
              </w:rPr>
              <w:t>(</w:t>
            </w:r>
            <w:r>
              <w:rPr>
                <w:rFonts w:hAnsi="宋体"/>
                <w:szCs w:val="28"/>
              </w:rPr>
              <w:t>2</w:t>
            </w:r>
            <w:r>
              <w:rPr>
                <w:rFonts w:hint="eastAsia" w:hAnsi="宋体"/>
                <w:szCs w:val="28"/>
              </w:rPr>
              <w:t>)</w:t>
            </w:r>
            <w:r>
              <w:rPr>
                <w:rFonts w:hAnsi="宋体"/>
                <w:szCs w:val="28"/>
              </w:rPr>
              <w:t>.</w:t>
            </w:r>
            <w:r>
              <w:rPr>
                <w:rFonts w:hint="eastAsia" w:hAnsi="宋体"/>
                <w:szCs w:val="28"/>
              </w:rPr>
              <w:t xml:space="preserve"> 返回主事件流第</w:t>
            </w:r>
            <w:r>
              <w:rPr>
                <w:rFonts w:hAnsi="宋体"/>
                <w:szCs w:val="28"/>
              </w:rPr>
              <w:t>2</w:t>
            </w:r>
            <w:r>
              <w:rPr>
                <w:rFonts w:hint="eastAsia" w:hAnsi="宋体"/>
                <w:szCs w:val="28"/>
              </w:rPr>
              <w:t>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后置条件：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特殊需求： 若</w:t>
            </w:r>
            <w:r>
              <w:rPr>
                <w:rFonts w:hAnsi="宋体"/>
                <w:szCs w:val="28"/>
              </w:rPr>
              <w:t>导出报表，</w:t>
            </w:r>
            <w:r>
              <w:rPr>
                <w:rFonts w:hint="eastAsia" w:hAnsi="宋体"/>
                <w:szCs w:val="28"/>
              </w:rPr>
              <w:t>在所选路径中建一个以“省名称_报送期_报表”命名的文件夹，该文件夹下每个市级用户的报表放入一个文件夹内，文件夹以“市名称_报送期_报表”命名。在市级文件夹里包含着同一个市所有人力资源用户的报表，每个文件命名格式为“监测点名称_报表名称_报送期”命名 ，报送期格式为“20150101”。报表格式与填写查看时统一。</w:t>
            </w:r>
          </w:p>
        </w:tc>
      </w:tr>
    </w:tbl>
    <w:p/>
    <w:p>
      <w:pPr>
        <w:pStyle w:val="5"/>
      </w:pPr>
      <w:r>
        <w:rPr>
          <w:rFonts w:hint="eastAsia"/>
        </w:rPr>
        <w:t>数据上报</w:t>
      </w:r>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用例名称：数据上报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描述：对当前数据进行上报操作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int="eastAsia" w:hAnsi="宋体"/>
                <w:szCs w:val="28"/>
              </w:rPr>
            </w:pPr>
            <w:r>
              <w:rPr>
                <w:rFonts w:hint="eastAsia" w:hAnsi="宋体"/>
                <w:szCs w:val="28"/>
              </w:rPr>
              <w:t>标识符:</w:t>
            </w:r>
            <w:r>
              <w:rPr>
                <w:rFonts w:hAnsi="宋体"/>
                <w:szCs w:val="28"/>
              </w:rPr>
              <w:t>provinceDataReport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省用户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numPr>
                <w:ilvl w:val="0"/>
                <w:numId w:val="31"/>
              </w:numPr>
              <w:rPr>
                <w:rFonts w:hAnsi="宋体"/>
                <w:szCs w:val="28"/>
              </w:rPr>
            </w:pPr>
            <w:r>
              <w:rPr>
                <w:rFonts w:hint="eastAsia" w:hAnsi="宋体"/>
                <w:szCs w:val="28"/>
              </w:rPr>
              <w:t>用户选择“数据上报”，用例开始。</w:t>
            </w:r>
          </w:p>
          <w:p>
            <w:pPr>
              <w:numPr>
                <w:ilvl w:val="0"/>
                <w:numId w:val="31"/>
              </w:numPr>
              <w:rPr>
                <w:rFonts w:hAnsi="宋体"/>
                <w:szCs w:val="28"/>
              </w:rPr>
            </w:pPr>
            <w:r>
              <w:rPr>
                <w:rFonts w:hint="eastAsia" w:hAnsi="宋体"/>
                <w:szCs w:val="28"/>
              </w:rPr>
              <w:t>用户选择是否确认上报当前数据，点击“上报”更改数据上报状态。</w:t>
            </w:r>
          </w:p>
          <w:p>
            <w:pPr>
              <w:ind w:left="420"/>
              <w:rPr>
                <w:rFonts w:hAnsi="宋体"/>
                <w:szCs w:val="28"/>
              </w:rPr>
            </w:pPr>
            <w:r>
              <w:rPr>
                <w:rFonts w:hint="eastAsia" w:hAnsi="宋体"/>
                <w:szCs w:val="28"/>
              </w:rPr>
              <w:t>A1：上报失败</w:t>
            </w:r>
          </w:p>
          <w:p>
            <w:pPr>
              <w:numPr>
                <w:ilvl w:val="0"/>
                <w:numId w:val="31"/>
              </w:numPr>
              <w:rPr>
                <w:rFonts w:hAnsi="宋体"/>
                <w:szCs w:val="28"/>
              </w:rPr>
            </w:pPr>
            <w:r>
              <w:rPr>
                <w:rFonts w:hint="eastAsia" w:hAnsi="宋体"/>
                <w:szCs w:val="28"/>
              </w:rPr>
              <w:t>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r>
              <w:rPr>
                <w:rFonts w:hint="eastAsia" w:hAnsi="宋体"/>
                <w:szCs w:val="28"/>
              </w:rPr>
              <w:t>A1：上报失败</w:t>
            </w:r>
          </w:p>
          <w:p>
            <w:pPr>
              <w:rPr>
                <w:rFonts w:hAnsi="宋体"/>
                <w:szCs w:val="28"/>
              </w:rPr>
            </w:pPr>
            <w:r>
              <w:rPr>
                <w:rFonts w:hint="eastAsia" w:hAnsi="宋体"/>
                <w:szCs w:val="28"/>
              </w:rPr>
              <w:t>(1).系统显示上报失败的原因的提示信息。</w:t>
            </w:r>
          </w:p>
          <w:p>
            <w:pPr>
              <w:rPr>
                <w:rFonts w:hAnsi="宋体"/>
                <w:szCs w:val="28"/>
              </w:rPr>
            </w:pPr>
            <w:r>
              <w:rPr>
                <w:rFonts w:hint="eastAsia" w:hAnsi="宋体"/>
                <w:szCs w:val="28"/>
              </w:rPr>
              <w:t>(2). 返回主事件流第2步。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后置条件：系统后台正确执行更改数据上报状态。上报后当期数据不可再进行修改或退回。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特殊需求： 数据修改为上报状态后即无法进行修改，数据上报后，对方系统可以调用我方系统外部接口获取数据。</w:t>
            </w:r>
          </w:p>
        </w:tc>
      </w:tr>
    </w:tbl>
    <w:p>
      <w:pPr>
        <w:pStyle w:val="5"/>
      </w:pPr>
      <w:r>
        <w:rPr>
          <w:rFonts w:hint="eastAsia"/>
        </w:rPr>
        <w:t>发布</w:t>
      </w:r>
      <w:r>
        <w:t>通知</w:t>
      </w:r>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用例名称：发布通知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描述： 省级用户可发布通知。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标识符:</w:t>
            </w:r>
            <w:r>
              <w:rPr>
                <w:rFonts w:hAnsi="宋体"/>
                <w:szCs w:val="28"/>
              </w:rPr>
              <w:t>provinceReleaseNotifications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省</w:t>
            </w:r>
            <w:r>
              <w:rPr>
                <w:rFonts w:hAnsi="宋体"/>
                <w:szCs w:val="28"/>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w:t>
            </w:r>
            <w:r>
              <w:rPr>
                <w:rFonts w:hAnsi="宋体"/>
                <w:szCs w:val="28"/>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57"/>
              <w:numPr>
                <w:ilvl w:val="0"/>
                <w:numId w:val="32"/>
              </w:numPr>
              <w:ind w:firstLineChars="0"/>
              <w:rPr>
                <w:rFonts w:hAnsi="宋体"/>
                <w:szCs w:val="28"/>
              </w:rPr>
            </w:pPr>
            <w:r>
              <w:rPr>
                <w:rFonts w:hint="eastAsia" w:hAnsi="宋体"/>
                <w:szCs w:val="28"/>
              </w:rPr>
              <w:t>用户选择“发布通知</w:t>
            </w:r>
            <w:r>
              <w:rPr>
                <w:rFonts w:hAnsi="宋体"/>
                <w:szCs w:val="28"/>
              </w:rPr>
              <w:t>”，用例开始</w:t>
            </w:r>
            <w:r>
              <w:rPr>
                <w:rFonts w:hint="eastAsia" w:hAnsi="宋体"/>
                <w:szCs w:val="28"/>
              </w:rPr>
              <w:t>。</w:t>
            </w:r>
          </w:p>
          <w:p>
            <w:pPr>
              <w:pStyle w:val="57"/>
              <w:ind w:firstLine="0" w:firstLineChars="0"/>
              <w:rPr>
                <w:rFonts w:hAnsi="宋体"/>
                <w:szCs w:val="28"/>
              </w:rPr>
            </w:pPr>
            <w:r>
              <w:rPr>
                <w:rFonts w:hint="eastAsia" w:hAnsi="宋体"/>
                <w:szCs w:val="28"/>
              </w:rPr>
              <w:t>2.  用户</w:t>
            </w:r>
            <w:r>
              <w:rPr>
                <w:rFonts w:hAnsi="宋体"/>
                <w:szCs w:val="28"/>
              </w:rPr>
              <w:t>输入</w:t>
            </w:r>
            <w:r>
              <w:rPr>
                <w:rFonts w:hint="eastAsia" w:hAnsi="宋体"/>
                <w:szCs w:val="28"/>
              </w:rPr>
              <w:t>通知</w:t>
            </w:r>
            <w:r>
              <w:rPr>
                <w:rFonts w:hAnsi="宋体"/>
                <w:szCs w:val="28"/>
              </w:rPr>
              <w:t>标题，通知内容</w:t>
            </w:r>
            <w:r>
              <w:rPr>
                <w:rFonts w:hint="eastAsia" w:hAnsi="宋体"/>
                <w:szCs w:val="28"/>
              </w:rPr>
              <w:t>，</w:t>
            </w:r>
            <w:r>
              <w:rPr>
                <w:rFonts w:hAnsi="宋体"/>
                <w:szCs w:val="28"/>
              </w:rPr>
              <w:t>点击发布。系统</w:t>
            </w:r>
            <w:r>
              <w:rPr>
                <w:rFonts w:hint="eastAsia" w:hAnsi="宋体"/>
                <w:szCs w:val="28"/>
              </w:rPr>
              <w:t>发布通知</w:t>
            </w:r>
            <w:r>
              <w:rPr>
                <w:rFonts w:hAnsi="宋体"/>
                <w:szCs w:val="28"/>
              </w:rPr>
              <w:t>。</w:t>
            </w:r>
          </w:p>
          <w:p>
            <w:pPr>
              <w:pStyle w:val="57"/>
              <w:ind w:left="420" w:firstLine="0" w:firstLineChars="0"/>
              <w:rPr>
                <w:rFonts w:hAnsi="宋体"/>
                <w:szCs w:val="28"/>
              </w:rPr>
            </w:pPr>
            <w:r>
              <w:rPr>
                <w:rFonts w:hint="eastAsia" w:hAnsi="宋体"/>
                <w:szCs w:val="28"/>
              </w:rPr>
              <w:t>A1:通知</w:t>
            </w:r>
            <w:r>
              <w:rPr>
                <w:rFonts w:hAnsi="宋体"/>
                <w:szCs w:val="28"/>
              </w:rPr>
              <w:t>发布失败。</w:t>
            </w:r>
          </w:p>
          <w:p>
            <w:pPr>
              <w:pStyle w:val="57"/>
              <w:ind w:firstLine="0" w:firstLineChars="0"/>
              <w:rPr>
                <w:rFonts w:hAnsi="宋体"/>
                <w:szCs w:val="28"/>
              </w:rPr>
            </w:pPr>
            <w:r>
              <w:rPr>
                <w:rFonts w:hint="eastAsia" w:hAnsi="宋体"/>
                <w:szCs w:val="28"/>
              </w:rPr>
              <w:t>3.  返回通</w:t>
            </w:r>
            <w:r>
              <w:rPr>
                <w:rFonts w:hAnsi="宋体"/>
                <w:szCs w:val="28"/>
              </w:rPr>
              <w:t>知页。</w:t>
            </w:r>
          </w:p>
          <w:p>
            <w:pPr>
              <w:pStyle w:val="57"/>
              <w:ind w:firstLine="0" w:firstLineChars="0"/>
              <w:rPr>
                <w:rFonts w:hAnsi="宋体"/>
                <w:szCs w:val="28"/>
              </w:rPr>
            </w:pPr>
            <w:r>
              <w:rPr>
                <w:rFonts w:hint="eastAsia" w:hAnsi="宋体"/>
                <w:szCs w:val="28"/>
              </w:rPr>
              <w:t>4.  用例结束</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r>
              <w:rPr>
                <w:rFonts w:hint="eastAsia" w:hAnsi="宋体"/>
                <w:szCs w:val="28"/>
              </w:rPr>
              <w:t>A1：通知</w:t>
            </w:r>
            <w:r>
              <w:rPr>
                <w:rFonts w:hAnsi="宋体"/>
                <w:szCs w:val="28"/>
              </w:rPr>
              <w:t>发布失败</w:t>
            </w:r>
          </w:p>
          <w:p>
            <w:pPr>
              <w:rPr>
                <w:rFonts w:hAnsi="宋体"/>
                <w:szCs w:val="28"/>
              </w:rPr>
            </w:pPr>
            <w:r>
              <w:rPr>
                <w:rFonts w:hint="eastAsia" w:hAnsi="宋体"/>
                <w:szCs w:val="28"/>
              </w:rPr>
              <w:t>(1).系统显示通知发布</w:t>
            </w:r>
            <w:r>
              <w:rPr>
                <w:rFonts w:hAnsi="宋体"/>
                <w:szCs w:val="28"/>
              </w:rPr>
              <w:t>失败的原因的提示信息</w:t>
            </w:r>
            <w:r>
              <w:rPr>
                <w:rFonts w:hint="eastAsia" w:hAnsi="宋体"/>
                <w:szCs w:val="28"/>
              </w:rPr>
              <w:t>。</w:t>
            </w:r>
          </w:p>
          <w:p>
            <w:pPr>
              <w:rPr>
                <w:rFonts w:hAnsi="宋体"/>
                <w:szCs w:val="28"/>
              </w:rPr>
            </w:pPr>
            <w:r>
              <w:rPr>
                <w:rFonts w:hint="eastAsia" w:hAnsi="宋体"/>
                <w:szCs w:val="28"/>
              </w:rPr>
              <w:t>(</w:t>
            </w:r>
            <w:r>
              <w:rPr>
                <w:rFonts w:hAnsi="宋体"/>
                <w:szCs w:val="28"/>
              </w:rPr>
              <w:t>2</w:t>
            </w:r>
            <w:r>
              <w:rPr>
                <w:rFonts w:hint="eastAsia" w:hAnsi="宋体"/>
                <w:szCs w:val="28"/>
              </w:rPr>
              <w:t>)</w:t>
            </w:r>
            <w:r>
              <w:rPr>
                <w:rFonts w:hAnsi="宋体"/>
                <w:szCs w:val="28"/>
              </w:rPr>
              <w:t>.</w:t>
            </w:r>
            <w:r>
              <w:rPr>
                <w:rFonts w:hint="eastAsia" w:hAnsi="宋体"/>
                <w:szCs w:val="28"/>
              </w:rPr>
              <w:t xml:space="preserve"> 返回主事件流第</w:t>
            </w:r>
            <w:r>
              <w:rPr>
                <w:rFonts w:hAnsi="宋体"/>
                <w:szCs w:val="28"/>
              </w:rPr>
              <w:t>2</w:t>
            </w:r>
            <w:r>
              <w:rPr>
                <w:rFonts w:hint="eastAsia" w:hAnsi="宋体"/>
                <w:szCs w:val="28"/>
              </w:rPr>
              <w:t>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后置条件： 系统</w:t>
            </w:r>
            <w:r>
              <w:rPr>
                <w:rFonts w:hAnsi="宋体"/>
                <w:szCs w:val="28"/>
              </w:rPr>
              <w:t>后台成功发布通知。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特殊需求： </w:t>
            </w:r>
          </w:p>
        </w:tc>
      </w:tr>
    </w:tbl>
    <w:p/>
    <w:p>
      <w:pPr>
        <w:pStyle w:val="5"/>
      </w:pPr>
      <w:r>
        <w:rPr>
          <w:rFonts w:hint="eastAsia"/>
        </w:rPr>
        <w:t>浏览</w:t>
      </w:r>
      <w:r>
        <w:t>通知</w:t>
      </w:r>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用例名称：浏览</w:t>
            </w:r>
            <w:r>
              <w:rPr>
                <w:rFonts w:hAnsi="宋体"/>
                <w:szCs w:val="28"/>
              </w:rPr>
              <w:t>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描述： 省用户可浏览查看通知。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标识符:</w:t>
            </w:r>
            <w:r>
              <w:rPr>
                <w:rFonts w:hAnsi="宋体"/>
                <w:szCs w:val="28"/>
              </w:rPr>
              <w:t>provinceBrowseNotifications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省</w:t>
            </w:r>
            <w:r>
              <w:rPr>
                <w:rFonts w:hAnsi="宋体"/>
                <w:szCs w:val="28"/>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w:t>
            </w:r>
            <w:r>
              <w:rPr>
                <w:rFonts w:hAnsi="宋体"/>
                <w:szCs w:val="28"/>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57"/>
              <w:numPr>
                <w:ilvl w:val="0"/>
                <w:numId w:val="33"/>
              </w:numPr>
              <w:ind w:firstLineChars="0"/>
              <w:rPr>
                <w:rFonts w:hAnsi="宋体"/>
                <w:szCs w:val="28"/>
              </w:rPr>
            </w:pPr>
            <w:r>
              <w:rPr>
                <w:rFonts w:hint="eastAsia" w:hAnsi="宋体"/>
                <w:szCs w:val="28"/>
              </w:rPr>
              <w:t>用户选择“浏览通知</w:t>
            </w:r>
            <w:r>
              <w:rPr>
                <w:rFonts w:hAnsi="宋体"/>
                <w:szCs w:val="28"/>
              </w:rPr>
              <w:t>”，用例开始</w:t>
            </w:r>
            <w:r>
              <w:rPr>
                <w:rFonts w:hint="eastAsia" w:hAnsi="宋体"/>
                <w:szCs w:val="28"/>
              </w:rPr>
              <w:t>。</w:t>
            </w:r>
          </w:p>
          <w:p>
            <w:pPr>
              <w:pStyle w:val="57"/>
              <w:ind w:firstLine="0" w:firstLineChars="0"/>
              <w:rPr>
                <w:rFonts w:hAnsi="宋体"/>
                <w:szCs w:val="28"/>
              </w:rPr>
            </w:pPr>
            <w:r>
              <w:rPr>
                <w:rFonts w:hint="eastAsia" w:hAnsi="宋体"/>
                <w:szCs w:val="28"/>
              </w:rPr>
              <w:t>2.  用户</w:t>
            </w:r>
            <w:r>
              <w:rPr>
                <w:rFonts w:hAnsi="宋体"/>
                <w:szCs w:val="28"/>
              </w:rPr>
              <w:t>选择待查看通知</w:t>
            </w:r>
            <w:r>
              <w:rPr>
                <w:rFonts w:hint="eastAsia" w:hAnsi="宋体"/>
                <w:szCs w:val="28"/>
              </w:rPr>
              <w:t>，</w:t>
            </w:r>
            <w:r>
              <w:rPr>
                <w:rFonts w:hAnsi="宋体"/>
                <w:szCs w:val="28"/>
              </w:rPr>
              <w:t>显示通知详情页。</w:t>
            </w:r>
          </w:p>
          <w:p>
            <w:pPr>
              <w:pStyle w:val="57"/>
              <w:ind w:left="420" w:firstLine="0" w:firstLineChars="0"/>
              <w:rPr>
                <w:rFonts w:hAnsi="宋体"/>
                <w:szCs w:val="28"/>
              </w:rPr>
            </w:pPr>
            <w:r>
              <w:rPr>
                <w:rFonts w:hAnsi="宋体"/>
                <w:szCs w:val="28"/>
              </w:rPr>
              <w:t>A1</w:t>
            </w:r>
            <w:r>
              <w:rPr>
                <w:rFonts w:hint="eastAsia" w:hAnsi="宋体"/>
                <w:szCs w:val="28"/>
              </w:rPr>
              <w:t>：</w:t>
            </w:r>
            <w:r>
              <w:rPr>
                <w:rFonts w:hAnsi="宋体"/>
                <w:szCs w:val="28"/>
              </w:rPr>
              <w:t>通知显示失败</w:t>
            </w:r>
          </w:p>
          <w:p>
            <w:pPr>
              <w:pStyle w:val="57"/>
              <w:ind w:firstLine="0" w:firstLineChars="0"/>
              <w:rPr>
                <w:rFonts w:hAnsi="宋体"/>
                <w:szCs w:val="28"/>
              </w:rPr>
            </w:pPr>
            <w:r>
              <w:rPr>
                <w:rFonts w:hint="eastAsia" w:hAnsi="宋体"/>
                <w:szCs w:val="28"/>
              </w:rPr>
              <w:t>3.  用例结束</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r>
              <w:rPr>
                <w:rFonts w:hint="eastAsia" w:hAnsi="宋体"/>
                <w:szCs w:val="28"/>
              </w:rPr>
              <w:t>A1：通知显示</w:t>
            </w:r>
            <w:r>
              <w:rPr>
                <w:rFonts w:hAnsi="宋体"/>
                <w:szCs w:val="28"/>
              </w:rPr>
              <w:t>失败</w:t>
            </w:r>
          </w:p>
          <w:p>
            <w:pPr>
              <w:rPr>
                <w:rFonts w:hAnsi="宋体"/>
                <w:szCs w:val="28"/>
              </w:rPr>
            </w:pPr>
            <w:r>
              <w:rPr>
                <w:rFonts w:hint="eastAsia" w:hAnsi="宋体"/>
                <w:szCs w:val="28"/>
              </w:rPr>
              <w:t>(1).系统显示通知显示</w:t>
            </w:r>
            <w:r>
              <w:rPr>
                <w:rFonts w:hAnsi="宋体"/>
                <w:szCs w:val="28"/>
              </w:rPr>
              <w:t>失败的原因的提示信息</w:t>
            </w:r>
            <w:r>
              <w:rPr>
                <w:rFonts w:hint="eastAsia" w:hAnsi="宋体"/>
                <w:szCs w:val="28"/>
              </w:rPr>
              <w:t>。</w:t>
            </w:r>
          </w:p>
          <w:p>
            <w:pPr>
              <w:rPr>
                <w:rFonts w:hAnsi="宋体"/>
                <w:szCs w:val="28"/>
              </w:rPr>
            </w:pPr>
            <w:r>
              <w:rPr>
                <w:rFonts w:hint="eastAsia" w:hAnsi="宋体"/>
                <w:szCs w:val="28"/>
              </w:rPr>
              <w:t>(</w:t>
            </w:r>
            <w:r>
              <w:rPr>
                <w:rFonts w:hAnsi="宋体"/>
                <w:szCs w:val="28"/>
              </w:rPr>
              <w:t>2</w:t>
            </w:r>
            <w:r>
              <w:rPr>
                <w:rFonts w:hint="eastAsia" w:hAnsi="宋体"/>
                <w:szCs w:val="28"/>
              </w:rPr>
              <w:t>)</w:t>
            </w:r>
            <w:r>
              <w:rPr>
                <w:rFonts w:hAnsi="宋体"/>
                <w:szCs w:val="28"/>
              </w:rPr>
              <w:t>.</w:t>
            </w:r>
            <w:r>
              <w:rPr>
                <w:rFonts w:hint="eastAsia" w:hAnsi="宋体"/>
                <w:szCs w:val="28"/>
              </w:rPr>
              <w:t xml:space="preserve"> 返回主事件流第2步。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后置条件：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特殊需求： </w:t>
            </w:r>
          </w:p>
        </w:tc>
      </w:tr>
    </w:tbl>
    <w:p/>
    <w:p>
      <w:pPr>
        <w:pStyle w:val="5"/>
      </w:pPr>
      <w:r>
        <w:rPr>
          <w:rFonts w:hint="eastAsia"/>
        </w:rPr>
        <w:t>删除</w:t>
      </w:r>
      <w:r>
        <w:t>通知</w:t>
      </w:r>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用例名称：删除</w:t>
            </w:r>
            <w:r>
              <w:rPr>
                <w:rFonts w:hAnsi="宋体"/>
                <w:szCs w:val="28"/>
              </w:rPr>
              <w:t>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描述： 省用户可删除自己发布的通知。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标识符:</w:t>
            </w:r>
            <w:r>
              <w:rPr>
                <w:rFonts w:hAnsi="宋体"/>
                <w:szCs w:val="28"/>
              </w:rPr>
              <w:t>provinceDelete</w:t>
            </w:r>
            <w:r>
              <w:t>N</w:t>
            </w:r>
            <w:r>
              <w:rPr>
                <w:rFonts w:hAnsi="宋体"/>
                <w:szCs w:val="28"/>
              </w:rPr>
              <w:t>otifications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省</w:t>
            </w:r>
            <w:r>
              <w:rPr>
                <w:rFonts w:hAnsi="宋体"/>
                <w:szCs w:val="28"/>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w:t>
            </w:r>
            <w:r>
              <w:rPr>
                <w:rFonts w:hAnsi="宋体"/>
                <w:szCs w:val="28"/>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57"/>
              <w:numPr>
                <w:ilvl w:val="0"/>
                <w:numId w:val="34"/>
              </w:numPr>
              <w:ind w:firstLineChars="0"/>
              <w:rPr>
                <w:rFonts w:hAnsi="宋体"/>
                <w:szCs w:val="28"/>
              </w:rPr>
            </w:pPr>
            <w:r>
              <w:rPr>
                <w:rFonts w:hint="eastAsia" w:hAnsi="宋体"/>
                <w:szCs w:val="28"/>
              </w:rPr>
              <w:t>用户选择“删除通知</w:t>
            </w:r>
            <w:r>
              <w:rPr>
                <w:rFonts w:hAnsi="宋体"/>
                <w:szCs w:val="28"/>
              </w:rPr>
              <w:t>”，用例开始</w:t>
            </w:r>
            <w:r>
              <w:rPr>
                <w:rFonts w:hint="eastAsia" w:hAnsi="宋体"/>
                <w:szCs w:val="28"/>
              </w:rPr>
              <w:t>。</w:t>
            </w:r>
          </w:p>
          <w:p>
            <w:pPr>
              <w:pStyle w:val="57"/>
              <w:ind w:firstLine="0" w:firstLineChars="0"/>
              <w:rPr>
                <w:rFonts w:hAnsi="宋体"/>
                <w:szCs w:val="28"/>
              </w:rPr>
            </w:pPr>
            <w:r>
              <w:rPr>
                <w:rFonts w:hint="eastAsia" w:hAnsi="宋体"/>
                <w:szCs w:val="28"/>
              </w:rPr>
              <w:t>2.  用户对</w:t>
            </w:r>
            <w:r>
              <w:rPr>
                <w:rFonts w:hAnsi="宋体"/>
                <w:szCs w:val="28"/>
              </w:rPr>
              <w:t>自己发布的通知，选择“</w:t>
            </w:r>
            <w:r>
              <w:rPr>
                <w:rFonts w:hint="eastAsia" w:hAnsi="宋体"/>
                <w:szCs w:val="28"/>
              </w:rPr>
              <w:t>删除</w:t>
            </w:r>
            <w:r>
              <w:rPr>
                <w:rFonts w:hAnsi="宋体"/>
                <w:szCs w:val="28"/>
              </w:rPr>
              <w:t>”</w:t>
            </w:r>
            <w:r>
              <w:rPr>
                <w:rFonts w:hint="eastAsia" w:hAnsi="宋体"/>
                <w:szCs w:val="28"/>
              </w:rPr>
              <w:t>，</w:t>
            </w:r>
            <w:r>
              <w:rPr>
                <w:rFonts w:hAnsi="宋体"/>
                <w:szCs w:val="28"/>
              </w:rPr>
              <w:t>系统删除该通知。</w:t>
            </w:r>
          </w:p>
          <w:p>
            <w:pPr>
              <w:pStyle w:val="57"/>
              <w:ind w:left="420" w:firstLine="0" w:firstLineChars="0"/>
              <w:rPr>
                <w:rFonts w:hAnsi="宋体"/>
                <w:szCs w:val="28"/>
              </w:rPr>
            </w:pPr>
            <w:r>
              <w:rPr>
                <w:rFonts w:hint="eastAsia" w:hAnsi="宋体"/>
                <w:szCs w:val="28"/>
              </w:rPr>
              <w:t>A1：</w:t>
            </w:r>
            <w:r>
              <w:rPr>
                <w:rFonts w:hAnsi="宋体"/>
                <w:szCs w:val="28"/>
              </w:rPr>
              <w:t>通知删除失败</w:t>
            </w:r>
          </w:p>
          <w:p>
            <w:pPr>
              <w:pStyle w:val="57"/>
              <w:ind w:firstLine="0" w:firstLineChars="0"/>
              <w:rPr>
                <w:rFonts w:hAnsi="宋体"/>
                <w:szCs w:val="28"/>
              </w:rPr>
            </w:pPr>
            <w:r>
              <w:rPr>
                <w:rFonts w:hint="eastAsia" w:hAnsi="宋体"/>
                <w:szCs w:val="28"/>
              </w:rPr>
              <w:t>3.  返回通知页。</w:t>
            </w:r>
          </w:p>
          <w:p>
            <w:pPr>
              <w:pStyle w:val="57"/>
              <w:ind w:firstLine="0" w:firstLineChars="0"/>
              <w:rPr>
                <w:rFonts w:hAnsi="宋体"/>
                <w:szCs w:val="28"/>
              </w:rPr>
            </w:pPr>
            <w:r>
              <w:rPr>
                <w:rFonts w:hint="eastAsia" w:hAnsi="宋体"/>
                <w:szCs w:val="28"/>
              </w:rPr>
              <w:t>4.  用例结束</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r>
              <w:rPr>
                <w:rFonts w:hint="eastAsia" w:hAnsi="宋体"/>
                <w:szCs w:val="28"/>
              </w:rPr>
              <w:t>A1：通知删除</w:t>
            </w:r>
            <w:r>
              <w:rPr>
                <w:rFonts w:hAnsi="宋体"/>
                <w:szCs w:val="28"/>
              </w:rPr>
              <w:t>失败</w:t>
            </w:r>
          </w:p>
          <w:p>
            <w:pPr>
              <w:rPr>
                <w:rFonts w:hAnsi="宋体"/>
                <w:szCs w:val="28"/>
              </w:rPr>
            </w:pPr>
            <w:r>
              <w:rPr>
                <w:rFonts w:hint="eastAsia" w:hAnsi="宋体"/>
                <w:szCs w:val="28"/>
              </w:rPr>
              <w:t>(1).系统显示通知删除</w:t>
            </w:r>
            <w:r>
              <w:rPr>
                <w:rFonts w:hAnsi="宋体"/>
                <w:szCs w:val="28"/>
              </w:rPr>
              <w:t>失败的原因的提示信息</w:t>
            </w:r>
            <w:r>
              <w:rPr>
                <w:rFonts w:hint="eastAsia" w:hAnsi="宋体"/>
                <w:szCs w:val="28"/>
              </w:rPr>
              <w:t>。</w:t>
            </w:r>
          </w:p>
          <w:p>
            <w:pPr>
              <w:rPr>
                <w:rFonts w:hAnsi="宋体"/>
                <w:szCs w:val="28"/>
              </w:rPr>
            </w:pPr>
            <w:r>
              <w:rPr>
                <w:rFonts w:hint="eastAsia" w:hAnsi="宋体"/>
                <w:szCs w:val="28"/>
              </w:rPr>
              <w:t>(</w:t>
            </w:r>
            <w:r>
              <w:rPr>
                <w:rFonts w:hAnsi="宋体"/>
                <w:szCs w:val="28"/>
              </w:rPr>
              <w:t>2</w:t>
            </w:r>
            <w:r>
              <w:rPr>
                <w:rFonts w:hint="eastAsia" w:hAnsi="宋体"/>
                <w:szCs w:val="28"/>
              </w:rPr>
              <w:t>)</w:t>
            </w:r>
            <w:r>
              <w:rPr>
                <w:rFonts w:hAnsi="宋体"/>
                <w:szCs w:val="28"/>
              </w:rPr>
              <w:t>.</w:t>
            </w:r>
            <w:r>
              <w:rPr>
                <w:rFonts w:hint="eastAsia" w:hAnsi="宋体"/>
                <w:szCs w:val="28"/>
              </w:rPr>
              <w:t xml:space="preserve"> 返回主事件流第</w:t>
            </w:r>
            <w:r>
              <w:rPr>
                <w:rFonts w:hAnsi="宋体"/>
                <w:szCs w:val="28"/>
              </w:rPr>
              <w:t>1</w:t>
            </w:r>
            <w:r>
              <w:rPr>
                <w:rFonts w:hint="eastAsia" w:hAnsi="宋体"/>
                <w:szCs w:val="28"/>
              </w:rPr>
              <w:t>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后置条件： 系统</w:t>
            </w:r>
            <w:r>
              <w:rPr>
                <w:rFonts w:hAnsi="宋体"/>
                <w:szCs w:val="28"/>
              </w:rPr>
              <w:t>后台成功</w:t>
            </w:r>
            <w:r>
              <w:rPr>
                <w:rFonts w:hint="eastAsia" w:hAnsi="宋体"/>
                <w:szCs w:val="28"/>
              </w:rPr>
              <w:t>删除</w:t>
            </w:r>
            <w:r>
              <w:rPr>
                <w:rFonts w:hAnsi="宋体"/>
                <w:szCs w:val="28"/>
              </w:rPr>
              <w:t>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特殊需求： 对于不是省用户自己发布的</w:t>
            </w:r>
            <w:r>
              <w:rPr>
                <w:rFonts w:hAnsi="宋体"/>
                <w:szCs w:val="28"/>
              </w:rPr>
              <w:t>通知，不显示删除按钮</w:t>
            </w:r>
          </w:p>
        </w:tc>
      </w:tr>
    </w:tbl>
    <w:p/>
    <w:p>
      <w:pPr>
        <w:pStyle w:val="5"/>
      </w:pPr>
      <w:r>
        <w:rPr>
          <w:rFonts w:hint="eastAsia"/>
        </w:rPr>
        <w:t>系统</w:t>
      </w:r>
      <w:r>
        <w:t>管理</w:t>
      </w:r>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用例名称：用户</w:t>
            </w:r>
            <w:r>
              <w:rPr>
                <w:rFonts w:hAnsi="宋体"/>
                <w:szCs w:val="28"/>
              </w:rPr>
              <w:t>管理</w:t>
            </w:r>
            <w:r>
              <w:rPr>
                <w:rFonts w:hint="eastAsia" w:hAnsi="宋体"/>
                <w:szCs w:val="2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描述： 省用户可建立监测点用户，</w:t>
            </w:r>
            <w:r>
              <w:rPr>
                <w:rFonts w:hAnsi="宋体"/>
                <w:szCs w:val="28"/>
              </w:rPr>
              <w:t>或者删除监测点用户</w:t>
            </w:r>
            <w:r>
              <w:rPr>
                <w:rFonts w:hint="eastAsia"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标识符:</w:t>
            </w:r>
            <w:r>
              <w:rPr>
                <w:rFonts w:hAnsi="宋体"/>
                <w:szCs w:val="28"/>
              </w:rPr>
              <w:t>provinceUserManage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省</w:t>
            </w:r>
            <w:r>
              <w:rPr>
                <w:rFonts w:hAnsi="宋体"/>
                <w:szCs w:val="28"/>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w:t>
            </w:r>
            <w:r>
              <w:rPr>
                <w:rFonts w:hAnsi="宋体"/>
                <w:szCs w:val="28"/>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59"/>
              <w:numPr>
                <w:ilvl w:val="0"/>
                <w:numId w:val="35"/>
              </w:numPr>
              <w:ind w:firstLineChars="0"/>
              <w:rPr>
                <w:rFonts w:hAnsi="宋体"/>
                <w:szCs w:val="28"/>
              </w:rPr>
            </w:pPr>
            <w:r>
              <w:rPr>
                <w:rFonts w:hint="eastAsia" w:hAnsi="宋体"/>
                <w:szCs w:val="28"/>
              </w:rPr>
              <w:t>用户选择“用户管理</w:t>
            </w:r>
            <w:r>
              <w:rPr>
                <w:rFonts w:hAnsi="宋体"/>
                <w:szCs w:val="28"/>
              </w:rPr>
              <w:t>”，用例开始</w:t>
            </w:r>
            <w:r>
              <w:rPr>
                <w:rFonts w:hint="eastAsia" w:hAnsi="宋体"/>
                <w:szCs w:val="28"/>
              </w:rPr>
              <w:t>。</w:t>
            </w:r>
          </w:p>
          <w:p>
            <w:pPr>
              <w:pStyle w:val="59"/>
              <w:numPr>
                <w:ilvl w:val="0"/>
                <w:numId w:val="35"/>
              </w:numPr>
              <w:ind w:firstLineChars="0"/>
              <w:rPr>
                <w:rFonts w:hAnsi="宋体"/>
                <w:szCs w:val="28"/>
              </w:rPr>
            </w:pPr>
            <w:r>
              <w:rPr>
                <w:rFonts w:hint="eastAsia" w:hAnsi="宋体"/>
                <w:szCs w:val="28"/>
              </w:rPr>
              <w:t>用户选择批量</w:t>
            </w:r>
            <w:r>
              <w:rPr>
                <w:rFonts w:hAnsi="宋体"/>
                <w:szCs w:val="28"/>
              </w:rPr>
              <w:t>导入</w:t>
            </w:r>
            <w:r>
              <w:rPr>
                <w:rFonts w:hint="eastAsia" w:hAnsi="宋体"/>
                <w:szCs w:val="28"/>
              </w:rPr>
              <w:t>，导入</w:t>
            </w:r>
            <w:r>
              <w:rPr>
                <w:rFonts w:hint="eastAsia" w:hAnsi="宋体"/>
              </w:rPr>
              <w:t>人力资源</w:t>
            </w:r>
            <w:r>
              <w:rPr>
                <w:rFonts w:hAnsi="宋体"/>
              </w:rPr>
              <w:t>市场用户编码</w:t>
            </w:r>
            <w:r>
              <w:rPr>
                <w:rFonts w:hint="eastAsia" w:hAnsi="宋体"/>
              </w:rPr>
              <w:t>，名称</w:t>
            </w:r>
            <w:r>
              <w:rPr>
                <w:rFonts w:hAnsi="宋体"/>
              </w:rPr>
              <w:t>，及所在</w:t>
            </w:r>
            <w:r>
              <w:rPr>
                <w:rFonts w:hint="eastAsia" w:hAnsi="宋体"/>
              </w:rPr>
              <w:t>市（固定</w:t>
            </w:r>
            <w:r>
              <w:rPr>
                <w:rFonts w:hAnsi="宋体"/>
              </w:rPr>
              <w:t>格式excel</w:t>
            </w:r>
            <w:r>
              <w:rPr>
                <w:rFonts w:hint="eastAsia" w:hAnsi="宋体"/>
              </w:rPr>
              <w:t>文件</w:t>
            </w:r>
            <w:r>
              <w:rPr>
                <w:rFonts w:hAnsi="宋体"/>
              </w:rPr>
              <w:t>）。</w:t>
            </w:r>
            <w:r>
              <w:rPr>
                <w:rFonts w:hint="eastAsia" w:hAnsi="宋体"/>
              </w:rPr>
              <w:t>系统</w:t>
            </w:r>
            <w:r>
              <w:rPr>
                <w:rFonts w:hAnsi="宋体"/>
              </w:rPr>
              <w:t>自动生成</w:t>
            </w:r>
            <w:r>
              <w:rPr>
                <w:rFonts w:hint="eastAsia" w:hAnsi="宋体"/>
              </w:rPr>
              <w:t>相应</w:t>
            </w:r>
            <w:r>
              <w:rPr>
                <w:rFonts w:hAnsi="宋体"/>
              </w:rPr>
              <w:t>的</w:t>
            </w:r>
            <w:r>
              <w:rPr>
                <w:rFonts w:hint="eastAsia" w:hAnsi="宋体"/>
              </w:rPr>
              <w:t>账号</w:t>
            </w:r>
            <w:r>
              <w:rPr>
                <w:rFonts w:hAnsi="宋体"/>
              </w:rPr>
              <w:t>和密码。</w:t>
            </w:r>
          </w:p>
          <w:p>
            <w:pPr>
              <w:pStyle w:val="59"/>
              <w:numPr>
                <w:ilvl w:val="0"/>
                <w:numId w:val="35"/>
              </w:numPr>
              <w:ind w:firstLineChars="0"/>
              <w:rPr>
                <w:rFonts w:hAnsi="宋体"/>
                <w:szCs w:val="28"/>
              </w:rPr>
            </w:pPr>
            <w:r>
              <w:rPr>
                <w:rFonts w:hint="eastAsia" w:hAnsi="宋体"/>
              </w:rPr>
              <w:t>用户</w:t>
            </w:r>
            <w:r>
              <w:rPr>
                <w:rFonts w:hAnsi="宋体"/>
              </w:rPr>
              <w:t>选择添加</w:t>
            </w:r>
            <w:r>
              <w:rPr>
                <w:rFonts w:hint="eastAsia" w:hAnsi="宋体"/>
              </w:rPr>
              <w:t>，</w:t>
            </w:r>
            <w:r>
              <w:rPr>
                <w:rFonts w:hAnsi="宋体"/>
              </w:rPr>
              <w:t>输入</w:t>
            </w:r>
            <w:r>
              <w:rPr>
                <w:rFonts w:hint="eastAsia" w:hAnsi="宋体"/>
              </w:rPr>
              <w:t>人力资源</w:t>
            </w:r>
            <w:r>
              <w:rPr>
                <w:rFonts w:hAnsi="宋体"/>
              </w:rPr>
              <w:t>市场用户编码</w:t>
            </w:r>
            <w:r>
              <w:rPr>
                <w:rFonts w:hint="eastAsia" w:hAnsi="宋体"/>
              </w:rPr>
              <w:t>，名称</w:t>
            </w:r>
            <w:r>
              <w:rPr>
                <w:rFonts w:hAnsi="宋体"/>
              </w:rPr>
              <w:t>，及所在</w:t>
            </w:r>
            <w:r>
              <w:rPr>
                <w:rFonts w:hint="eastAsia" w:hAnsi="宋体"/>
              </w:rPr>
              <w:t>市。系统</w:t>
            </w:r>
            <w:r>
              <w:rPr>
                <w:rFonts w:hAnsi="宋体"/>
              </w:rPr>
              <w:t>自动生成</w:t>
            </w:r>
            <w:r>
              <w:rPr>
                <w:rFonts w:hint="eastAsia" w:hAnsi="宋体"/>
              </w:rPr>
              <w:t>相应</w:t>
            </w:r>
            <w:r>
              <w:rPr>
                <w:rFonts w:hAnsi="宋体"/>
              </w:rPr>
              <w:t>的</w:t>
            </w:r>
            <w:r>
              <w:rPr>
                <w:rFonts w:hint="eastAsia" w:hAnsi="宋体"/>
              </w:rPr>
              <w:t>账号</w:t>
            </w:r>
            <w:r>
              <w:rPr>
                <w:rFonts w:hAnsi="宋体"/>
              </w:rPr>
              <w:t>和密码。</w:t>
            </w:r>
          </w:p>
          <w:p>
            <w:pPr>
              <w:ind w:firstLine="400" w:firstLineChars="200"/>
              <w:rPr>
                <w:rFonts w:hAnsi="宋体"/>
                <w:szCs w:val="28"/>
              </w:rPr>
            </w:pPr>
            <w:r>
              <w:rPr>
                <w:rFonts w:hint="eastAsia" w:hAnsi="宋体"/>
                <w:szCs w:val="28"/>
              </w:rPr>
              <w:t>A1：创建失败。</w:t>
            </w:r>
          </w:p>
          <w:p>
            <w:pPr>
              <w:pStyle w:val="59"/>
              <w:numPr>
                <w:ilvl w:val="0"/>
                <w:numId w:val="35"/>
              </w:numPr>
              <w:ind w:firstLineChars="0"/>
              <w:rPr>
                <w:rFonts w:hAnsi="宋体"/>
                <w:szCs w:val="28"/>
              </w:rPr>
            </w:pPr>
            <w:r>
              <w:rPr>
                <w:rFonts w:hint="eastAsia" w:hAnsi="宋体"/>
              </w:rPr>
              <w:t>用户</w:t>
            </w:r>
            <w:r>
              <w:rPr>
                <w:rFonts w:hAnsi="宋体"/>
              </w:rPr>
              <w:t>选择已有人力资源市场用户进行删除</w:t>
            </w:r>
            <w:r>
              <w:rPr>
                <w:rFonts w:hint="eastAsia" w:hAnsi="宋体"/>
              </w:rPr>
              <w:t>。</w:t>
            </w:r>
          </w:p>
          <w:p>
            <w:pPr>
              <w:pStyle w:val="59"/>
              <w:ind w:left="420" w:firstLine="0" w:firstLineChars="0"/>
              <w:rPr>
                <w:rFonts w:hAnsi="宋体"/>
                <w:szCs w:val="28"/>
              </w:rPr>
            </w:pPr>
            <w:r>
              <w:rPr>
                <w:rFonts w:hAnsi="宋体"/>
              </w:rPr>
              <w:t>A2</w:t>
            </w:r>
            <w:r>
              <w:rPr>
                <w:rFonts w:hint="eastAsia" w:hAnsi="宋体"/>
              </w:rPr>
              <w:t>：</w:t>
            </w:r>
            <w:r>
              <w:rPr>
                <w:rFonts w:hAnsi="宋体"/>
              </w:rPr>
              <w:t>删除失败</w:t>
            </w:r>
          </w:p>
          <w:p>
            <w:pPr>
              <w:pStyle w:val="59"/>
              <w:numPr>
                <w:ilvl w:val="0"/>
                <w:numId w:val="35"/>
              </w:numPr>
              <w:ind w:firstLineChars="0"/>
              <w:rPr>
                <w:rFonts w:hAnsi="宋体"/>
                <w:szCs w:val="28"/>
              </w:rPr>
            </w:pPr>
            <w:r>
              <w:rPr>
                <w:rFonts w:hint="eastAsia" w:hAnsi="宋体"/>
                <w:szCs w:val="28"/>
              </w:rPr>
              <w:t>生成</w:t>
            </w:r>
            <w:r>
              <w:rPr>
                <w:rFonts w:hAnsi="宋体"/>
                <w:szCs w:val="28"/>
              </w:rPr>
              <w:t>对应数量的监测点用户</w:t>
            </w:r>
            <w:r>
              <w:rPr>
                <w:rFonts w:hint="eastAsia" w:hAnsi="宋体"/>
                <w:szCs w:val="28"/>
              </w:rPr>
              <w:t>账号</w:t>
            </w:r>
            <w:r>
              <w:rPr>
                <w:rFonts w:hAnsi="宋体"/>
                <w:szCs w:val="28"/>
              </w:rPr>
              <w:t>和初始密码。</w:t>
            </w:r>
          </w:p>
          <w:p>
            <w:pPr>
              <w:pStyle w:val="59"/>
              <w:numPr>
                <w:ilvl w:val="0"/>
                <w:numId w:val="35"/>
              </w:numPr>
              <w:ind w:firstLineChars="0"/>
              <w:rPr>
                <w:rFonts w:hAnsi="宋体"/>
                <w:szCs w:val="28"/>
              </w:rPr>
            </w:pPr>
            <w:r>
              <w:rPr>
                <w:rFonts w:hint="eastAsia" w:hAnsi="宋体"/>
                <w:szCs w:val="28"/>
              </w:rPr>
              <w:t>用例结束</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r>
              <w:rPr>
                <w:rFonts w:hint="eastAsia" w:hAnsi="宋体"/>
                <w:szCs w:val="28"/>
              </w:rPr>
              <w:t>A1：创建失败。</w:t>
            </w:r>
          </w:p>
          <w:p>
            <w:pPr>
              <w:numPr>
                <w:ilvl w:val="0"/>
                <w:numId w:val="36"/>
              </w:numPr>
              <w:rPr>
                <w:rFonts w:hAnsi="宋体"/>
                <w:szCs w:val="28"/>
              </w:rPr>
            </w:pPr>
            <w:r>
              <w:rPr>
                <w:rFonts w:hint="eastAsia" w:hAnsi="宋体"/>
                <w:szCs w:val="28"/>
              </w:rPr>
              <w:t>页面显示创建失败的具体原因（重复、格式不正确、网络原因等。）</w:t>
            </w:r>
          </w:p>
          <w:p>
            <w:pPr>
              <w:numPr>
                <w:ilvl w:val="0"/>
                <w:numId w:val="36"/>
              </w:numPr>
              <w:rPr>
                <w:rFonts w:hAnsi="宋体"/>
                <w:szCs w:val="28"/>
              </w:rPr>
            </w:pPr>
            <w:r>
              <w:rPr>
                <w:rFonts w:hint="eastAsia" w:hAnsi="宋体"/>
                <w:szCs w:val="28"/>
              </w:rPr>
              <w:t>返回主事件流第2步。</w:t>
            </w:r>
          </w:p>
          <w:p>
            <w:pPr>
              <w:rPr>
                <w:rFonts w:hAnsi="宋体"/>
                <w:szCs w:val="28"/>
              </w:rPr>
            </w:pPr>
            <w:r>
              <w:rPr>
                <w:rFonts w:hint="eastAsia" w:hAnsi="宋体"/>
                <w:szCs w:val="28"/>
              </w:rPr>
              <w:t>A</w:t>
            </w:r>
            <w:r>
              <w:rPr>
                <w:rFonts w:hAnsi="宋体"/>
                <w:szCs w:val="28"/>
              </w:rPr>
              <w:t>2</w:t>
            </w:r>
            <w:r>
              <w:rPr>
                <w:rFonts w:hint="eastAsia" w:hAnsi="宋体"/>
                <w:szCs w:val="28"/>
              </w:rPr>
              <w:t>：删除</w:t>
            </w:r>
            <w:r>
              <w:rPr>
                <w:rFonts w:hAnsi="宋体"/>
                <w:szCs w:val="28"/>
              </w:rPr>
              <w:t>失败</w:t>
            </w:r>
          </w:p>
          <w:p>
            <w:pPr>
              <w:numPr>
                <w:ilvl w:val="0"/>
                <w:numId w:val="37"/>
              </w:numPr>
              <w:rPr>
                <w:rFonts w:hAnsi="宋体"/>
                <w:szCs w:val="28"/>
              </w:rPr>
            </w:pPr>
            <w:r>
              <w:rPr>
                <w:rFonts w:hint="eastAsia" w:hAnsi="宋体"/>
                <w:szCs w:val="28"/>
              </w:rPr>
              <w:t>页面显示删除失败的具体原因（重复、格式不正确、网络原因等。）</w:t>
            </w:r>
          </w:p>
          <w:p>
            <w:pPr>
              <w:numPr>
                <w:ilvl w:val="0"/>
                <w:numId w:val="37"/>
              </w:numPr>
              <w:rPr>
                <w:rFonts w:hAnsi="宋体"/>
                <w:szCs w:val="28"/>
              </w:rPr>
            </w:pPr>
            <w:r>
              <w:rPr>
                <w:rFonts w:hint="eastAsia" w:hAnsi="宋体"/>
                <w:szCs w:val="28"/>
              </w:rPr>
              <w:t>返回主事件流第</w:t>
            </w:r>
            <w:r>
              <w:rPr>
                <w:rFonts w:hAnsi="宋体"/>
                <w:szCs w:val="28"/>
              </w:rPr>
              <w:t>4</w:t>
            </w:r>
            <w:r>
              <w:rPr>
                <w:rFonts w:hint="eastAsia" w:hAnsi="宋体"/>
                <w:szCs w:val="28"/>
              </w:rPr>
              <w:t>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后置条件： 系统后台</w:t>
            </w:r>
            <w:r>
              <w:rPr>
                <w:rFonts w:hAnsi="宋体"/>
                <w:szCs w:val="28"/>
              </w:rPr>
              <w:t>正确执行了</w:t>
            </w:r>
            <w:r>
              <w:rPr>
                <w:rFonts w:hint="eastAsia" w:hAnsi="宋体"/>
                <w:szCs w:val="28"/>
              </w:rPr>
              <w:t>创建用户</w:t>
            </w:r>
            <w:r>
              <w:rPr>
                <w:rFonts w:hAnsi="宋体"/>
                <w:szCs w:val="28"/>
              </w:rPr>
              <w:t>的</w:t>
            </w:r>
            <w:r>
              <w:rPr>
                <w:rFonts w:hint="eastAsia" w:hAnsi="宋体"/>
                <w:szCs w:val="28"/>
              </w:rPr>
              <w:t>操作</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特殊需求： 格式</w:t>
            </w:r>
            <w:r>
              <w:rPr>
                <w:rFonts w:hAnsi="宋体"/>
                <w:szCs w:val="28"/>
              </w:rPr>
              <w:t>验证</w:t>
            </w:r>
            <w:r>
              <w:rPr>
                <w:rFonts w:hint="eastAsia" w:hAnsi="宋体"/>
                <w:szCs w:val="28"/>
              </w:rPr>
              <w:t>具体</w:t>
            </w:r>
            <w:r>
              <w:rPr>
                <w:rFonts w:hAnsi="宋体"/>
                <w:szCs w:val="28"/>
              </w:rPr>
              <w:t>要求见约束</w:t>
            </w:r>
            <w:r>
              <w:rPr>
                <w:rFonts w:hint="eastAsia" w:hAnsi="宋体"/>
                <w:szCs w:val="28"/>
              </w:rPr>
              <w:t>1。同一个</w:t>
            </w:r>
            <w:r>
              <w:rPr>
                <w:rFonts w:hAnsi="宋体"/>
                <w:szCs w:val="28"/>
              </w:rPr>
              <w:t>编码只能生成一个</w:t>
            </w:r>
            <w:r>
              <w:rPr>
                <w:rFonts w:hint="eastAsia" w:hAnsi="宋体"/>
                <w:szCs w:val="28"/>
              </w:rPr>
              <w:t>账号。</w:t>
            </w:r>
            <w:r>
              <w:rPr>
                <w:rFonts w:hAnsi="宋体"/>
                <w:szCs w:val="28"/>
              </w:rPr>
              <w:t>已</w:t>
            </w:r>
            <w:r>
              <w:rPr>
                <w:rFonts w:hint="eastAsia" w:hAnsi="宋体"/>
                <w:szCs w:val="28"/>
              </w:rPr>
              <w:t>上报</w:t>
            </w:r>
            <w:r>
              <w:rPr>
                <w:rFonts w:hAnsi="宋体"/>
                <w:szCs w:val="28"/>
              </w:rPr>
              <w:t>数据的用户不能删除。</w:t>
            </w:r>
          </w:p>
        </w:tc>
      </w:tr>
    </w:tbl>
    <w:p/>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用例名称：上报时限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描述： 省用户可新增或修改调查期。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标识符:</w:t>
            </w:r>
            <w:r>
              <w:rPr>
                <w:rFonts w:hAnsi="宋体"/>
                <w:szCs w:val="28"/>
              </w:rPr>
              <w:t>provinceReportingTimeLimit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省</w:t>
            </w:r>
            <w:r>
              <w:rPr>
                <w:rFonts w:hAnsi="宋体"/>
                <w:szCs w:val="28"/>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w:t>
            </w:r>
            <w:r>
              <w:rPr>
                <w:rFonts w:hAnsi="宋体"/>
                <w:szCs w:val="28"/>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58"/>
              <w:numPr>
                <w:ilvl w:val="0"/>
                <w:numId w:val="38"/>
              </w:numPr>
              <w:ind w:firstLineChars="0"/>
              <w:rPr>
                <w:rFonts w:hAnsi="宋体"/>
                <w:szCs w:val="28"/>
              </w:rPr>
            </w:pPr>
            <w:r>
              <w:rPr>
                <w:rFonts w:hint="eastAsia" w:hAnsi="宋体"/>
                <w:szCs w:val="28"/>
              </w:rPr>
              <w:t>用户选择“上报时限</w:t>
            </w:r>
            <w:r>
              <w:rPr>
                <w:rFonts w:hAnsi="宋体"/>
                <w:szCs w:val="28"/>
              </w:rPr>
              <w:t>”，用例开始</w:t>
            </w:r>
            <w:r>
              <w:rPr>
                <w:rFonts w:hint="eastAsia" w:hAnsi="宋体"/>
                <w:szCs w:val="28"/>
              </w:rPr>
              <w:t>。</w:t>
            </w:r>
          </w:p>
          <w:p>
            <w:pPr>
              <w:pStyle w:val="58"/>
              <w:numPr>
                <w:ilvl w:val="0"/>
                <w:numId w:val="38"/>
              </w:numPr>
              <w:ind w:firstLineChars="0"/>
              <w:rPr>
                <w:rFonts w:hAnsi="宋体"/>
                <w:szCs w:val="28"/>
              </w:rPr>
            </w:pPr>
            <w:r>
              <w:rPr>
                <w:rFonts w:hint="eastAsia" w:hAnsi="宋体"/>
                <w:szCs w:val="28"/>
              </w:rPr>
              <w:t>用户输入新增或修改后的调查期，确认修改或添加。</w:t>
            </w:r>
          </w:p>
          <w:p>
            <w:pPr>
              <w:pStyle w:val="58"/>
              <w:ind w:firstLine="0" w:firstLineChars="0"/>
              <w:rPr>
                <w:rFonts w:hAnsi="宋体"/>
                <w:szCs w:val="28"/>
              </w:rPr>
            </w:pPr>
            <w:r>
              <w:rPr>
                <w:rFonts w:hint="eastAsia" w:hAnsi="宋体"/>
                <w:szCs w:val="28"/>
              </w:rPr>
              <w:t>A1：新增/修改失败。</w:t>
            </w:r>
          </w:p>
          <w:p>
            <w:pPr>
              <w:pStyle w:val="58"/>
              <w:numPr>
                <w:ilvl w:val="0"/>
                <w:numId w:val="38"/>
              </w:numPr>
              <w:ind w:firstLineChars="0"/>
              <w:rPr>
                <w:rFonts w:hAnsi="宋体"/>
                <w:szCs w:val="28"/>
              </w:rPr>
            </w:pPr>
            <w:r>
              <w:rPr>
                <w:rFonts w:hint="eastAsia" w:hAnsi="宋体"/>
                <w:szCs w:val="28"/>
              </w:rPr>
              <w:t>用例结束</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r>
              <w:rPr>
                <w:rFonts w:hint="eastAsia" w:hAnsi="宋体"/>
                <w:szCs w:val="28"/>
              </w:rPr>
              <w:t>A1：新增/修改失败。</w:t>
            </w:r>
          </w:p>
          <w:p>
            <w:pPr>
              <w:numPr>
                <w:ilvl w:val="0"/>
                <w:numId w:val="39"/>
              </w:numPr>
              <w:rPr>
                <w:rFonts w:hAnsi="宋体"/>
                <w:szCs w:val="28"/>
              </w:rPr>
            </w:pPr>
            <w:r>
              <w:rPr>
                <w:rFonts w:hint="eastAsia" w:hAnsi="宋体"/>
                <w:szCs w:val="28"/>
              </w:rPr>
              <w:t>显示失败具体原因。</w:t>
            </w:r>
          </w:p>
          <w:p>
            <w:pPr>
              <w:numPr>
                <w:ilvl w:val="0"/>
                <w:numId w:val="39"/>
              </w:numPr>
              <w:rPr>
                <w:rFonts w:hAnsi="宋体"/>
                <w:szCs w:val="28"/>
              </w:rPr>
            </w:pPr>
            <w:r>
              <w:rPr>
                <w:rFonts w:hint="eastAsia" w:hAnsi="宋体"/>
                <w:szCs w:val="28"/>
              </w:rPr>
              <w:t>返回主事件流第2步。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后置条件： 系统正确按照修改后的调查期开放通道。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特殊需求： </w:t>
            </w:r>
          </w:p>
        </w:tc>
      </w:tr>
    </w:tbl>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用例名称：系统监控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描述： 省用户可查看当前系统的工作情况。包括CPU、内存、硬盘等信息和应用系统的一些信息。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标识符:</w:t>
            </w:r>
            <w:r>
              <w:rPr>
                <w:rFonts w:hAnsi="宋体"/>
                <w:szCs w:val="28"/>
              </w:rPr>
              <w:t>provinceSystemMonitor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省</w:t>
            </w:r>
            <w:r>
              <w:rPr>
                <w:rFonts w:hAnsi="宋体"/>
                <w:szCs w:val="28"/>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w:t>
            </w:r>
            <w:r>
              <w:rPr>
                <w:rFonts w:hAnsi="宋体"/>
                <w:szCs w:val="28"/>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58"/>
              <w:numPr>
                <w:ilvl w:val="0"/>
                <w:numId w:val="40"/>
              </w:numPr>
              <w:ind w:firstLineChars="0"/>
              <w:rPr>
                <w:rFonts w:hAnsi="宋体"/>
                <w:szCs w:val="28"/>
              </w:rPr>
            </w:pPr>
            <w:r>
              <w:rPr>
                <w:rFonts w:hint="eastAsia" w:hAnsi="宋体"/>
                <w:szCs w:val="28"/>
              </w:rPr>
              <w:t>用户选择“系统监控</w:t>
            </w:r>
            <w:r>
              <w:rPr>
                <w:rFonts w:hAnsi="宋体"/>
                <w:szCs w:val="28"/>
              </w:rPr>
              <w:t>”，用例开始</w:t>
            </w:r>
            <w:r>
              <w:rPr>
                <w:rFonts w:hint="eastAsia" w:hAnsi="宋体"/>
                <w:szCs w:val="28"/>
              </w:rPr>
              <w:t>。</w:t>
            </w:r>
          </w:p>
          <w:p>
            <w:pPr>
              <w:pStyle w:val="58"/>
              <w:numPr>
                <w:ilvl w:val="0"/>
                <w:numId w:val="40"/>
              </w:numPr>
              <w:ind w:firstLineChars="0"/>
              <w:rPr>
                <w:rFonts w:hAnsi="宋体"/>
                <w:szCs w:val="28"/>
              </w:rPr>
            </w:pPr>
            <w:r>
              <w:rPr>
                <w:rFonts w:hint="eastAsia" w:hAnsi="宋体"/>
                <w:szCs w:val="28"/>
              </w:rPr>
              <w:t>用户选择想要查看的信息区域（CPU、内存、硬盘等），显示该区域的详细信息。</w:t>
            </w:r>
          </w:p>
          <w:p>
            <w:pPr>
              <w:pStyle w:val="58"/>
              <w:ind w:firstLine="0" w:firstLineChars="0"/>
              <w:rPr>
                <w:rFonts w:hAnsi="宋体"/>
                <w:szCs w:val="28"/>
              </w:rPr>
            </w:pPr>
            <w:r>
              <w:rPr>
                <w:rFonts w:hint="eastAsia" w:hAnsi="宋体"/>
                <w:szCs w:val="28"/>
              </w:rPr>
              <w:t>A1：显示失败。</w:t>
            </w:r>
          </w:p>
          <w:p>
            <w:pPr>
              <w:pStyle w:val="58"/>
              <w:numPr>
                <w:ilvl w:val="0"/>
                <w:numId w:val="40"/>
              </w:numPr>
              <w:ind w:firstLineChars="0"/>
              <w:rPr>
                <w:rFonts w:hAnsi="宋体"/>
                <w:szCs w:val="28"/>
              </w:rPr>
            </w:pPr>
            <w:r>
              <w:rPr>
                <w:rFonts w:hint="eastAsia" w:hAnsi="宋体"/>
                <w:szCs w:val="28"/>
              </w:rPr>
              <w:t>用例结束</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r>
              <w:rPr>
                <w:rFonts w:hint="eastAsia" w:hAnsi="宋体"/>
                <w:szCs w:val="28"/>
              </w:rPr>
              <w:t>A1：显示失败。</w:t>
            </w:r>
          </w:p>
          <w:p>
            <w:pPr>
              <w:numPr>
                <w:ilvl w:val="0"/>
                <w:numId w:val="41"/>
              </w:numPr>
              <w:rPr>
                <w:rFonts w:hAnsi="宋体"/>
                <w:szCs w:val="28"/>
              </w:rPr>
            </w:pPr>
            <w:r>
              <w:rPr>
                <w:rFonts w:hint="eastAsia" w:hAnsi="宋体"/>
                <w:szCs w:val="28"/>
              </w:rPr>
              <w:t>给出显示失败的详细原因页。</w:t>
            </w:r>
          </w:p>
          <w:p>
            <w:pPr>
              <w:numPr>
                <w:ilvl w:val="0"/>
                <w:numId w:val="41"/>
              </w:numPr>
              <w:rPr>
                <w:rFonts w:hAnsi="宋体"/>
                <w:szCs w:val="28"/>
              </w:rPr>
            </w:pPr>
            <w:r>
              <w:rPr>
                <w:rFonts w:hint="eastAsia" w:hAnsi="宋体"/>
                <w:szCs w:val="28"/>
              </w:rPr>
              <w:t>返回主事件流的第2步。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后置条件：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特殊需求： </w:t>
            </w:r>
          </w:p>
        </w:tc>
      </w:tr>
    </w:tbl>
    <w:p/>
    <w:p>
      <w:pPr>
        <w:pStyle w:val="4"/>
      </w:pPr>
      <w:bookmarkStart w:id="17" w:name="_Toc1996242269"/>
      <w:r>
        <w:rPr>
          <w:rFonts w:hint="eastAsia"/>
        </w:rPr>
        <w:t>系统</w:t>
      </w:r>
      <w:r>
        <w:t>管理员模块</w:t>
      </w:r>
      <w:bookmarkEnd w:id="17"/>
    </w:p>
    <w:p>
      <w:r>
        <w:drawing>
          <wp:inline distT="0" distB="0" distL="114300" distR="114300">
            <wp:extent cx="3504565" cy="2184400"/>
            <wp:effectExtent l="0" t="0" r="635" b="0"/>
            <wp:docPr id="5" name="图片 5"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流程图"/>
                    <pic:cNvPicPr>
                      <a:picLocks noChangeAspect="1"/>
                    </pic:cNvPicPr>
                  </pic:nvPicPr>
                  <pic:blipFill>
                    <a:blip r:embed="rId10"/>
                    <a:stretch>
                      <a:fillRect/>
                    </a:stretch>
                  </pic:blipFill>
                  <pic:spPr>
                    <a:xfrm>
                      <a:off x="0" y="0"/>
                      <a:ext cx="3504565" cy="2184400"/>
                    </a:xfrm>
                    <a:prstGeom prst="rect">
                      <a:avLst/>
                    </a:prstGeom>
                  </pic:spPr>
                </pic:pic>
              </a:graphicData>
            </a:graphic>
          </wp:inline>
        </w:drawing>
      </w:r>
    </w:p>
    <w:p>
      <w:pPr>
        <w:pStyle w:val="5"/>
      </w:pPr>
      <w:r>
        <w:rPr>
          <w:rFonts w:hint="eastAsia"/>
        </w:rPr>
        <w:t>管理</w:t>
      </w:r>
      <w:r>
        <w:t>省用户</w:t>
      </w:r>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用例名称：管理省</w:t>
            </w:r>
            <w:r>
              <w:rPr>
                <w:rFonts w:hAnsi="宋体"/>
                <w:szCs w:val="28"/>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描述：对省用户进行创建、删除、查询、修改等操作。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int="default" w:hAnsi="宋体" w:eastAsia="宋体"/>
                <w:szCs w:val="28"/>
                <w:lang w:val="en-US" w:eastAsia="zh-CN"/>
              </w:rPr>
            </w:pPr>
            <w:r>
              <w:rPr>
                <w:rFonts w:hint="eastAsia" w:hAnsi="宋体"/>
                <w:szCs w:val="28"/>
              </w:rPr>
              <w:t>标识符:</w:t>
            </w:r>
            <w:r>
              <w:rPr>
                <w:rFonts w:hint="eastAsia" w:hAnsi="宋体"/>
                <w:szCs w:val="28"/>
                <w:lang w:val="en-US" w:eastAsia="zh-Hans"/>
              </w:rPr>
              <w:t>province</w:t>
            </w:r>
            <w:r>
              <w:rPr>
                <w:rFonts w:hint="eastAsia" w:hAnsi="宋体"/>
                <w:szCs w:val="28"/>
                <w:lang w:val="en-US" w:eastAsia="zh-CN"/>
              </w:rPr>
              <w:t>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w:t>
            </w:r>
            <w:r>
              <w:rPr>
                <w:rFonts w:hAnsi="宋体"/>
                <w:szCs w:val="28"/>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54"/>
              <w:numPr>
                <w:ilvl w:val="0"/>
                <w:numId w:val="42"/>
              </w:numPr>
              <w:ind w:firstLineChars="0"/>
              <w:rPr>
                <w:rFonts w:hAnsi="宋体"/>
                <w:szCs w:val="28"/>
              </w:rPr>
            </w:pPr>
            <w:r>
              <w:rPr>
                <w:rFonts w:hint="eastAsia" w:hAnsi="宋体"/>
                <w:szCs w:val="28"/>
              </w:rPr>
              <w:t>用户选择“省用户管理</w:t>
            </w:r>
            <w:r>
              <w:rPr>
                <w:rFonts w:hAnsi="宋体"/>
                <w:szCs w:val="28"/>
              </w:rPr>
              <w:t>”，用例开始</w:t>
            </w:r>
            <w:r>
              <w:rPr>
                <w:rFonts w:hint="eastAsia" w:hAnsi="宋体"/>
                <w:szCs w:val="28"/>
              </w:rPr>
              <w:t>。</w:t>
            </w:r>
          </w:p>
          <w:p>
            <w:pPr>
              <w:pStyle w:val="54"/>
              <w:numPr>
                <w:ilvl w:val="0"/>
                <w:numId w:val="42"/>
              </w:numPr>
              <w:ind w:firstLineChars="0"/>
              <w:rPr>
                <w:rFonts w:hAnsi="宋体"/>
                <w:szCs w:val="28"/>
              </w:rPr>
            </w:pPr>
            <w:r>
              <w:rPr>
                <w:rFonts w:hint="eastAsia" w:hAnsi="宋体"/>
                <w:szCs w:val="28"/>
              </w:rPr>
              <w:t>系统列出省用户列表，并显示创建、删除、修改等操作按钮。</w:t>
            </w:r>
          </w:p>
          <w:p>
            <w:pPr>
              <w:pStyle w:val="54"/>
              <w:numPr>
                <w:ilvl w:val="1"/>
                <w:numId w:val="42"/>
              </w:numPr>
              <w:ind w:firstLineChars="0"/>
              <w:rPr>
                <w:rFonts w:hAnsi="宋体"/>
                <w:szCs w:val="28"/>
              </w:rPr>
            </w:pPr>
            <w:r>
              <w:rPr>
                <w:rFonts w:hint="eastAsia" w:hAnsi="宋体"/>
                <w:szCs w:val="28"/>
              </w:rPr>
              <w:t>创建：管理员选择“创建”，输入新的省用户相关信息，并确认以创建用户。</w:t>
            </w:r>
          </w:p>
          <w:p>
            <w:pPr>
              <w:pStyle w:val="54"/>
              <w:numPr>
                <w:ilvl w:val="1"/>
                <w:numId w:val="42"/>
              </w:numPr>
              <w:ind w:firstLineChars="0"/>
              <w:rPr>
                <w:rFonts w:hAnsi="宋体"/>
                <w:szCs w:val="28"/>
              </w:rPr>
            </w:pPr>
            <w:r>
              <w:rPr>
                <w:rFonts w:hint="eastAsia" w:hAnsi="宋体"/>
                <w:szCs w:val="28"/>
              </w:rPr>
              <w:t>删除：管理员选择“删除”，然后勾选要删除的用户，并确认以删除用户。</w:t>
            </w:r>
          </w:p>
          <w:p>
            <w:pPr>
              <w:pStyle w:val="54"/>
              <w:numPr>
                <w:ilvl w:val="1"/>
                <w:numId w:val="42"/>
              </w:numPr>
              <w:ind w:firstLineChars="0"/>
              <w:rPr>
                <w:rFonts w:hAnsi="宋体"/>
                <w:szCs w:val="28"/>
              </w:rPr>
            </w:pPr>
            <w:r>
              <w:rPr>
                <w:rFonts w:hint="eastAsia" w:hAnsi="宋体"/>
                <w:szCs w:val="28"/>
              </w:rPr>
              <w:t>查看和修改：管理员选择要查看的用户，系统显示该用户的详细信息，并显示一个修改按钮，以便修改信息。</w:t>
            </w:r>
          </w:p>
          <w:p>
            <w:pPr>
              <w:pStyle w:val="54"/>
              <w:numPr>
                <w:ilvl w:val="0"/>
                <w:numId w:val="42"/>
              </w:numPr>
              <w:ind w:firstLineChars="0"/>
              <w:rPr>
                <w:rFonts w:hAnsi="宋体"/>
                <w:szCs w:val="28"/>
              </w:rPr>
            </w:pPr>
            <w:r>
              <w:rPr>
                <w:rFonts w:hint="eastAsia" w:hAnsi="宋体"/>
                <w:szCs w:val="28"/>
              </w:rPr>
              <w:t>用例结束</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后置条件：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特殊需求： </w:t>
            </w:r>
          </w:p>
        </w:tc>
      </w:tr>
    </w:tbl>
    <w:p/>
    <w:p>
      <w:pPr>
        <w:pStyle w:val="5"/>
      </w:pPr>
      <w:r>
        <w:rPr>
          <w:rFonts w:hint="eastAsia"/>
        </w:rPr>
        <w:t>管理</w:t>
      </w:r>
      <w:r>
        <w:t>市用户</w:t>
      </w:r>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用例名称：管理市</w:t>
            </w:r>
            <w:r>
              <w:rPr>
                <w:rFonts w:hAnsi="宋体"/>
                <w:szCs w:val="28"/>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描述：对市用户进行创建、删除、查询、修改等操作。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int="default" w:hAnsi="宋体" w:eastAsia="宋体"/>
                <w:szCs w:val="28"/>
                <w:lang w:val="en-US" w:eastAsia="zh-CN"/>
              </w:rPr>
            </w:pPr>
            <w:r>
              <w:rPr>
                <w:rFonts w:hint="eastAsia" w:hAnsi="宋体"/>
                <w:szCs w:val="28"/>
              </w:rPr>
              <w:t>标识符:</w:t>
            </w:r>
            <w:r>
              <w:rPr>
                <w:rFonts w:hint="eastAsia" w:hAnsi="宋体"/>
                <w:szCs w:val="28"/>
                <w:lang w:val="en-US" w:eastAsia="zh-CN"/>
              </w:rPr>
              <w:t>cityManagement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w:t>
            </w:r>
            <w:r>
              <w:rPr>
                <w:rFonts w:hAnsi="宋体"/>
                <w:szCs w:val="28"/>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54"/>
              <w:numPr>
                <w:ilvl w:val="0"/>
                <w:numId w:val="43"/>
              </w:numPr>
              <w:ind w:firstLineChars="0"/>
              <w:rPr>
                <w:rFonts w:hAnsi="宋体"/>
                <w:szCs w:val="28"/>
              </w:rPr>
            </w:pPr>
            <w:r>
              <w:rPr>
                <w:rFonts w:hint="eastAsia" w:hAnsi="宋体"/>
                <w:szCs w:val="28"/>
              </w:rPr>
              <w:t>用户选择“市用户管理</w:t>
            </w:r>
            <w:r>
              <w:rPr>
                <w:rFonts w:hAnsi="宋体"/>
                <w:szCs w:val="28"/>
              </w:rPr>
              <w:t>”，用例开始</w:t>
            </w:r>
            <w:r>
              <w:rPr>
                <w:rFonts w:hint="eastAsia" w:hAnsi="宋体"/>
                <w:szCs w:val="28"/>
              </w:rPr>
              <w:t>。</w:t>
            </w:r>
          </w:p>
          <w:p>
            <w:pPr>
              <w:pStyle w:val="54"/>
              <w:numPr>
                <w:ilvl w:val="0"/>
                <w:numId w:val="43"/>
              </w:numPr>
              <w:ind w:firstLineChars="0"/>
              <w:rPr>
                <w:rFonts w:hAnsi="宋体"/>
                <w:szCs w:val="28"/>
              </w:rPr>
            </w:pPr>
            <w:r>
              <w:rPr>
                <w:rFonts w:hint="eastAsia" w:hAnsi="宋体"/>
                <w:szCs w:val="28"/>
              </w:rPr>
              <w:t>系统列出市用户列表，并显示创建、删除、修改等操作按钮。</w:t>
            </w:r>
          </w:p>
          <w:p>
            <w:pPr>
              <w:pStyle w:val="54"/>
              <w:numPr>
                <w:ilvl w:val="1"/>
                <w:numId w:val="43"/>
              </w:numPr>
              <w:ind w:firstLineChars="0"/>
              <w:rPr>
                <w:rFonts w:hAnsi="宋体"/>
                <w:szCs w:val="28"/>
              </w:rPr>
            </w:pPr>
            <w:r>
              <w:rPr>
                <w:rFonts w:hint="eastAsia" w:hAnsi="宋体"/>
                <w:szCs w:val="28"/>
              </w:rPr>
              <w:t>创建：管理员选择“创建”，输入新的市用户相关信息，并确认以创建用户。</w:t>
            </w:r>
          </w:p>
          <w:p>
            <w:pPr>
              <w:pStyle w:val="54"/>
              <w:numPr>
                <w:ilvl w:val="1"/>
                <w:numId w:val="43"/>
              </w:numPr>
              <w:ind w:firstLineChars="0"/>
              <w:rPr>
                <w:rFonts w:hAnsi="宋体"/>
                <w:szCs w:val="28"/>
              </w:rPr>
            </w:pPr>
            <w:r>
              <w:rPr>
                <w:rFonts w:hint="eastAsia" w:hAnsi="宋体"/>
                <w:szCs w:val="28"/>
              </w:rPr>
              <w:t>删除：管理员选择“删除”，然后勾选要删除的用户，并确认以删除用户。</w:t>
            </w:r>
          </w:p>
          <w:p>
            <w:pPr>
              <w:pStyle w:val="54"/>
              <w:numPr>
                <w:ilvl w:val="1"/>
                <w:numId w:val="43"/>
              </w:numPr>
              <w:ind w:firstLineChars="0"/>
              <w:rPr>
                <w:rFonts w:hAnsi="宋体"/>
                <w:szCs w:val="28"/>
              </w:rPr>
            </w:pPr>
            <w:r>
              <w:rPr>
                <w:rFonts w:hint="eastAsia" w:hAnsi="宋体"/>
                <w:szCs w:val="28"/>
              </w:rPr>
              <w:t>查看和修改：管理员选择要查看的用户，系统显示该用户的详细信息，并显示一个修改按钮，以便修改信息。</w:t>
            </w:r>
          </w:p>
          <w:p>
            <w:pPr>
              <w:pStyle w:val="54"/>
              <w:numPr>
                <w:ilvl w:val="0"/>
                <w:numId w:val="43"/>
              </w:numPr>
              <w:ind w:firstLineChars="0"/>
              <w:rPr>
                <w:rFonts w:hAnsi="宋体"/>
                <w:szCs w:val="28"/>
              </w:rPr>
            </w:pPr>
            <w:r>
              <w:rPr>
                <w:rFonts w:hint="eastAsia" w:hAnsi="宋体"/>
                <w:szCs w:val="28"/>
              </w:rPr>
              <w:t>用例结束</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后置条件：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特殊需求： </w:t>
            </w:r>
          </w:p>
        </w:tc>
      </w:tr>
    </w:tbl>
    <w:p/>
    <w:p>
      <w:pPr>
        <w:pStyle w:val="5"/>
      </w:pPr>
      <w:r>
        <w:rPr>
          <w:rFonts w:hint="eastAsia"/>
        </w:rPr>
        <w:t>系统监控</w:t>
      </w:r>
    </w:p>
    <w:tbl>
      <w:tblPr>
        <w:tblStyle w:val="35"/>
        <w:tblW w:w="0" w:type="auto"/>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用例名称：系统监控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描述：对系统的运行状态进行监控，并查看和修改系统的配置信息等。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int="default" w:hAnsi="宋体" w:eastAsia="宋体"/>
                <w:szCs w:val="28"/>
                <w:lang w:val="en-US" w:eastAsia="zh-CN"/>
              </w:rPr>
            </w:pPr>
            <w:r>
              <w:rPr>
                <w:rFonts w:hint="eastAsia" w:hAnsi="宋体"/>
                <w:szCs w:val="28"/>
              </w:rPr>
              <w:t>标识符:</w:t>
            </w:r>
            <w:r>
              <w:rPr>
                <w:rFonts w:hint="eastAsia" w:hAnsi="宋体"/>
                <w:szCs w:val="28"/>
                <w:lang w:val="en-US" w:eastAsia="zh-CN"/>
              </w:rPr>
              <w:t>monitorSystem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角色: 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前置条件：用户</w:t>
            </w:r>
            <w:r>
              <w:rPr>
                <w:rFonts w:hAnsi="宋体"/>
                <w:szCs w:val="28"/>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主事件流:</w:t>
            </w:r>
          </w:p>
          <w:p>
            <w:pPr>
              <w:pStyle w:val="54"/>
              <w:numPr>
                <w:ilvl w:val="0"/>
                <w:numId w:val="44"/>
              </w:numPr>
              <w:ind w:firstLineChars="0"/>
              <w:rPr>
                <w:rFonts w:hAnsi="宋体"/>
                <w:szCs w:val="28"/>
              </w:rPr>
            </w:pPr>
            <w:r>
              <w:rPr>
                <w:rFonts w:hint="eastAsia" w:hAnsi="宋体"/>
                <w:szCs w:val="28"/>
              </w:rPr>
              <w:t>用户选择“系统监控</w:t>
            </w:r>
            <w:r>
              <w:rPr>
                <w:rFonts w:hAnsi="宋体"/>
                <w:szCs w:val="28"/>
              </w:rPr>
              <w:t>”，用例开始</w:t>
            </w:r>
            <w:r>
              <w:rPr>
                <w:rFonts w:hint="eastAsia" w:hAnsi="宋体"/>
                <w:szCs w:val="28"/>
              </w:rPr>
              <w:t>。</w:t>
            </w:r>
          </w:p>
          <w:p>
            <w:pPr>
              <w:pStyle w:val="54"/>
              <w:numPr>
                <w:ilvl w:val="0"/>
                <w:numId w:val="44"/>
              </w:numPr>
              <w:ind w:firstLineChars="0"/>
              <w:rPr>
                <w:rFonts w:hAnsi="宋体"/>
                <w:szCs w:val="28"/>
              </w:rPr>
            </w:pPr>
            <w:r>
              <w:rPr>
                <w:rFonts w:hint="eastAsia" w:hAnsi="宋体"/>
                <w:szCs w:val="28"/>
              </w:rPr>
              <w:t>系统显示系统的运行时间、故障信息、网络配置信息以及主要的数据文件、日志文件存放位置等信息，并显示一个修改按钮，以便修改系统的各项配置。</w:t>
            </w:r>
          </w:p>
          <w:p>
            <w:pPr>
              <w:pStyle w:val="54"/>
              <w:numPr>
                <w:ilvl w:val="0"/>
                <w:numId w:val="44"/>
              </w:numPr>
              <w:ind w:firstLineChars="0"/>
              <w:rPr>
                <w:rFonts w:hAnsi="宋体"/>
                <w:szCs w:val="28"/>
              </w:rPr>
            </w:pPr>
            <w:r>
              <w:rPr>
                <w:rFonts w:hint="eastAsia" w:hAnsi="宋体"/>
                <w:szCs w:val="28"/>
              </w:rPr>
              <w:t>用例结束</w:t>
            </w:r>
            <w:r>
              <w:rPr>
                <w:rFonts w:hAnsi="宋体"/>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其他事件流：</w:t>
            </w:r>
          </w:p>
          <w:p>
            <w:pPr>
              <w:rPr>
                <w:rFonts w:hAnsi="宋体"/>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后置条件：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54" w:type="dxa"/>
            <w:tcBorders>
              <w:top w:val="single" w:color="auto" w:sz="4" w:space="0"/>
              <w:left w:val="single" w:color="auto" w:sz="4" w:space="0"/>
              <w:bottom w:val="single" w:color="auto" w:sz="4" w:space="0"/>
              <w:right w:val="single" w:color="auto" w:sz="4" w:space="0"/>
            </w:tcBorders>
          </w:tcPr>
          <w:p>
            <w:pPr>
              <w:rPr>
                <w:rFonts w:hAnsi="宋体"/>
                <w:szCs w:val="28"/>
              </w:rPr>
            </w:pPr>
            <w:r>
              <w:rPr>
                <w:rFonts w:hint="eastAsia" w:hAnsi="宋体"/>
                <w:szCs w:val="28"/>
              </w:rPr>
              <w:t xml:space="preserve">特殊需求： </w:t>
            </w:r>
          </w:p>
        </w:tc>
      </w:tr>
    </w:tbl>
    <w:p/>
    <w:p>
      <w:pPr>
        <w:pStyle w:val="3"/>
      </w:pPr>
      <w:bookmarkStart w:id="18" w:name="_Toc706798002"/>
      <w:r>
        <w:rPr>
          <w:rFonts w:hint="eastAsia"/>
        </w:rPr>
        <w:t>可靠性</w:t>
      </w:r>
      <w:bookmarkEnd w:id="18"/>
    </w:p>
    <w:p>
      <w:pPr>
        <w:pStyle w:val="4"/>
        <w:ind w:left="720" w:hanging="720"/>
      </w:pPr>
      <w:bookmarkStart w:id="19" w:name="_Toc1421968057"/>
      <w:r>
        <w:rPr>
          <w:rFonts w:hint="eastAsia"/>
        </w:rPr>
        <w:t>准确性</w:t>
      </w:r>
      <w:bookmarkEnd w:id="19"/>
    </w:p>
    <w:p>
      <w:r>
        <w:rPr>
          <w:rFonts w:hint="eastAsia"/>
        </w:rPr>
        <w:t>数据上报的合格率应满足管理工作的要求，查询数据的准确度要求100%。</w:t>
      </w:r>
    </w:p>
    <w:p>
      <w:pPr>
        <w:pStyle w:val="4"/>
      </w:pPr>
      <w:bookmarkStart w:id="20" w:name="_Toc1819110183"/>
      <w:r>
        <w:rPr>
          <w:rFonts w:hint="eastAsia"/>
        </w:rPr>
        <w:t>系统用户安全认证</w:t>
      </w:r>
      <w:bookmarkEnd w:id="20"/>
    </w:p>
    <w:p>
      <w:r>
        <w:rPr>
          <w:rFonts w:hint="eastAsia"/>
        </w:rPr>
        <w:t>对系统内的所有用户要进行身份验证，防止非法用户对系统的访问。采用口令机制，即通过用户输入口令进行身份认证，口令认证通过HTTP，正常访问通过HTTP协议。系统可以根据安全级别和客观情况进行身份鉴别方法的选择。</w:t>
      </w:r>
    </w:p>
    <w:p>
      <w:pPr>
        <w:pStyle w:val="4"/>
      </w:pPr>
      <w:bookmarkStart w:id="21" w:name="_Toc60163342"/>
      <w:r>
        <w:rPr>
          <w:rFonts w:hint="eastAsia"/>
        </w:rPr>
        <w:t>用户权限控制</w:t>
      </w:r>
      <w:bookmarkEnd w:id="21"/>
    </w:p>
    <w:p>
      <w:r>
        <w:rPr>
          <w:rFonts w:hint="eastAsia"/>
        </w:rPr>
        <w:t>在系统中要进行用户角色和级别的定义，分别为不同级别的不同角色设置操作权限和数据访问权限，不同用户只能操作角色允许的功能，只能访问控制角色允许的数据，从而控制合法用户的操作权限，避免系统在权限控制方面的漏洞导致越权操作，产生安全问题。</w:t>
      </w:r>
    </w:p>
    <w:p>
      <w:r>
        <w:rPr>
          <w:rFonts w:hint="eastAsia"/>
        </w:rPr>
        <w:t>系统中应提供由组、角色、成员构成的用户管理机制，能够实现灵活配置和修改用户的功能。一些关键的操作可采取授权操作方式，即由具有高级角色和权限的用户对下级用户进行授权，使其在一定时限内具有操作权限。系统可以支持授权人在现场和非现场状下实现授权。</w:t>
      </w:r>
    </w:p>
    <w:p>
      <w:pPr>
        <w:pStyle w:val="4"/>
      </w:pPr>
      <w:bookmarkStart w:id="22" w:name="_Toc1847974904"/>
      <w:r>
        <w:rPr>
          <w:rFonts w:hint="eastAsia"/>
        </w:rPr>
        <w:t>日志安全</w:t>
      </w:r>
      <w:bookmarkEnd w:id="22"/>
    </w:p>
    <w:p>
      <w:r>
        <w:rPr>
          <w:rFonts w:hint="eastAsia"/>
        </w:rPr>
        <w:t>系统应能够实现基于用户身份的审计和日志，准确地记录所有用户对关键资源访问的详细情况，为不可抵赖性和基于用户的操作统计提供依据，并可实现完善的审计服务和管理。</w:t>
      </w:r>
    </w:p>
    <w:p>
      <w:r>
        <w:rPr>
          <w:rFonts w:hint="eastAsia"/>
        </w:rPr>
        <w:t>系统应具有完备的日志功能，通过周期性审计、实时审计和事后审计等审计策略，以发现非法违规操作，进而发现安全漏洞并及时采取补救措施。需要进行日志记录的内容包括：各类操作人员的关键操作信息、用户权限变更及规则库变更等与安全管理相关的信息等。日志数据或文件应妥善保存，并要限制操作员对其的访问权限。</w:t>
      </w:r>
    </w:p>
    <w:p>
      <w:pPr>
        <w:pStyle w:val="4"/>
      </w:pPr>
      <w:bookmarkStart w:id="23" w:name="_Toc2005708614"/>
      <w:r>
        <w:rPr>
          <w:rFonts w:hint="eastAsia"/>
        </w:rPr>
        <w:t>数据备份与恢复</w:t>
      </w:r>
      <w:bookmarkEnd w:id="23"/>
    </w:p>
    <w:p>
      <w:r>
        <w:rPr>
          <w:rFonts w:hint="eastAsia"/>
        </w:rPr>
        <w:t>系统应提供完整和方便的数据备份策略，以保证数据损坏时及时恢复。能按照一定的周期对业务数据进行备份。在系统出现故障以后，能通过备份的数据恢复到系统故障前的数据。</w:t>
      </w:r>
    </w:p>
    <w:p>
      <w:pPr>
        <w:pStyle w:val="3"/>
        <w:numPr>
          <w:ilvl w:val="1"/>
          <w:numId w:val="1"/>
        </w:numPr>
      </w:pPr>
      <w:bookmarkStart w:id="24" w:name="_Toc893868539"/>
      <w:r>
        <w:rPr>
          <w:rFonts w:hint="eastAsia"/>
        </w:rPr>
        <w:t>性能</w:t>
      </w:r>
      <w:bookmarkEnd w:id="24"/>
    </w:p>
    <w:p>
      <w:pPr>
        <w:pStyle w:val="4"/>
        <w:ind w:left="720" w:hanging="720"/>
      </w:pPr>
      <w:bookmarkStart w:id="25" w:name="_Toc1600424208"/>
      <w:r>
        <w:rPr>
          <w:rFonts w:hint="eastAsia"/>
        </w:rPr>
        <w:t>时间特性</w:t>
      </w:r>
      <w:bookmarkEnd w:id="25"/>
    </w:p>
    <w:p>
      <w:r>
        <w:rPr>
          <w:rFonts w:hint="eastAsia" w:hAnsi="宋体"/>
        </w:rPr>
        <w:t>一般操作系统响应时间＜=5秒，查询检索平均等待相应时间＜=7秒，复杂计算超过7秒应有等待提示信息，并在系统处理非正常中断时候有明确的信息提供</w:t>
      </w:r>
      <w:r>
        <w:rPr>
          <w:rFonts w:hint="eastAsia" w:hAnsi="宋体"/>
        </w:rPr>
        <w:br w:type="textWrapping"/>
      </w:r>
    </w:p>
    <w:p>
      <w:pPr>
        <w:pStyle w:val="4"/>
      </w:pPr>
      <w:bookmarkStart w:id="26" w:name="_Toc1096985181"/>
      <w:r>
        <w:rPr>
          <w:rFonts w:hint="eastAsia"/>
        </w:rPr>
        <w:t>适用性</w:t>
      </w:r>
      <w:bookmarkEnd w:id="26"/>
    </w:p>
    <w:p>
      <w:r>
        <w:rPr>
          <w:rFonts w:hint="eastAsia" w:hAnsi="宋体"/>
        </w:rPr>
        <w:t>系统应能够充分满足业务需求所提的各项功能，并能对各项功能的实现在用户可以接受的资源占用和时间占用范围内。</w:t>
      </w:r>
    </w:p>
    <w:p>
      <w:pPr>
        <w:pStyle w:val="3"/>
      </w:pPr>
      <w:bookmarkStart w:id="27" w:name="_Toc882827572"/>
      <w:r>
        <w:rPr>
          <w:rFonts w:hint="eastAsia"/>
        </w:rPr>
        <w:t>扩展性要求</w:t>
      </w:r>
      <w:bookmarkEnd w:id="27"/>
    </w:p>
    <w:p>
      <w:r>
        <w:rPr>
          <w:rFonts w:hint="eastAsia"/>
        </w:rPr>
        <w:t xml:space="preserve">系统使用标准的开放型架构、技术进行设计，充分考虑业务的发展，当一些业务发生变更或产生一些新业务时，对系统的影响尽可能小，对程序的改变只涉及到系统的相关部分，而不会对系统其他部分或整体造成影响。基于用户需求，系统拟采用J2EE平台，采用目前业界成熟稳定的SSH框架作为系统应用框架结构，使用JS技术和AJAX技术提高用户良好的交互性，从而满足系统扩展性的要求。 </w:t>
      </w:r>
      <w:r>
        <w:t>&lt;</w:t>
      </w:r>
      <w:r>
        <w:rPr>
          <w:rFonts w:hint="eastAsia"/>
        </w:rPr>
        <w:t>可支持性需求一</w:t>
      </w:r>
      <w:r>
        <w:t>&gt;</w:t>
      </w:r>
    </w:p>
    <w:p>
      <w:pPr>
        <w:pStyle w:val="3"/>
      </w:pPr>
      <w:bookmarkStart w:id="28" w:name="_Toc718485481"/>
      <w:r>
        <w:rPr>
          <w:rFonts w:hint="eastAsia"/>
        </w:rPr>
        <w:t>运行</w:t>
      </w:r>
      <w:r>
        <w:t>环境规定</w:t>
      </w:r>
      <w:bookmarkEnd w:id="28"/>
    </w:p>
    <w:p>
      <w:pPr>
        <w:pStyle w:val="5"/>
      </w:pPr>
      <w:bookmarkStart w:id="29" w:name="_Toc436079609"/>
      <w:r>
        <w:rPr>
          <w:rFonts w:hint="eastAsia"/>
        </w:rPr>
        <w:t>系统部署模式</w:t>
      </w:r>
      <w:bookmarkEnd w:id="29"/>
    </w:p>
    <w:p>
      <w:pPr>
        <w:rPr>
          <w:rFonts w:hAnsi="宋体"/>
        </w:rPr>
      </w:pPr>
      <w:r>
        <w:rPr>
          <w:rFonts w:hAnsi="宋体"/>
        </w:rPr>
        <w:drawing>
          <wp:inline distT="0" distB="0" distL="114300" distR="114300">
            <wp:extent cx="5935980" cy="2558415"/>
            <wp:effectExtent l="0" t="0" r="7620" b="6985"/>
            <wp:docPr id="7" name="图片 7" descr="系统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系统结构"/>
                    <pic:cNvPicPr>
                      <a:picLocks noChangeAspect="1"/>
                    </pic:cNvPicPr>
                  </pic:nvPicPr>
                  <pic:blipFill>
                    <a:blip r:embed="rId11"/>
                    <a:stretch>
                      <a:fillRect/>
                    </a:stretch>
                  </pic:blipFill>
                  <pic:spPr>
                    <a:xfrm>
                      <a:off x="0" y="0"/>
                      <a:ext cx="5935980" cy="2558415"/>
                    </a:xfrm>
                    <a:prstGeom prst="rect">
                      <a:avLst/>
                    </a:prstGeom>
                  </pic:spPr>
                </pic:pic>
              </a:graphicData>
            </a:graphic>
          </wp:inline>
        </w:drawing>
      </w:r>
    </w:p>
    <w:p>
      <w:pPr>
        <w:rPr>
          <w:rFonts w:hAnsi="宋体"/>
        </w:rPr>
      </w:pPr>
      <w:r>
        <w:rPr>
          <w:rFonts w:hint="eastAsia" w:hAnsi="宋体"/>
        </w:rPr>
        <w:t xml:space="preserve">系统采用B/S结构模式。数据采集系统使用大集中部署模式，所有用户通过互联网访问系统，使用IE浏览器进行各项操作。 </w:t>
      </w:r>
      <w:r>
        <w:rPr>
          <w:rFonts w:hint="eastAsia" w:hAnsi="宋体"/>
          <w:color w:val="5B9BD5"/>
        </w:rPr>
        <w:br w:type="textWrapping"/>
      </w:r>
    </w:p>
    <w:p>
      <w:pPr>
        <w:pStyle w:val="5"/>
      </w:pPr>
      <w:r>
        <w:rPr>
          <w:rFonts w:hint="eastAsia"/>
          <w:bCs/>
        </w:rPr>
        <w:t>支持</w:t>
      </w:r>
      <w:r>
        <w:rPr>
          <w:bCs/>
        </w:rPr>
        <w:t>软件</w:t>
      </w:r>
    </w:p>
    <w:p>
      <w:pPr>
        <w:rPr>
          <w:rFonts w:hAnsi="宋体"/>
        </w:rPr>
      </w:pPr>
      <w:r>
        <w:rPr>
          <w:rFonts w:hint="eastAsia" w:hAnsi="宋体"/>
        </w:rPr>
        <w:t>操作系统：支持Windows、Linux</w:t>
      </w:r>
    </w:p>
    <w:p>
      <w:pPr>
        <w:rPr>
          <w:rFonts w:hAnsi="宋体"/>
        </w:rPr>
      </w:pPr>
      <w:r>
        <w:rPr>
          <w:rFonts w:hint="eastAsia" w:hAnsi="宋体"/>
        </w:rPr>
        <w:t>数据库：支持Oracle9i及以上版本。</w:t>
      </w:r>
    </w:p>
    <w:p>
      <w:pPr>
        <w:rPr>
          <w:rFonts w:hAnsi="宋体"/>
        </w:rPr>
      </w:pPr>
      <w:r>
        <w:rPr>
          <w:rFonts w:hint="eastAsia" w:hAnsi="宋体"/>
        </w:rPr>
        <w:t>应用服务器：支持JDK1.6及其兼容版本的Tomcat5.5、WebLogic9.2及更高版本。</w:t>
      </w:r>
    </w:p>
    <w:p>
      <w:pPr>
        <w:rPr>
          <w:rFonts w:hint="eastAsia" w:hAnsi="宋体"/>
        </w:rPr>
      </w:pPr>
      <w:r>
        <w:rPr>
          <w:rFonts w:hint="eastAsia" w:hAnsi="宋体"/>
        </w:rPr>
        <w:t xml:space="preserve">客户端：支持Microsoft Internet Explorer6.0/7.0/8.0/9.0。 </w:t>
      </w:r>
      <w:r>
        <w:rPr>
          <w:rFonts w:hint="eastAsia" w:hAnsi="宋体"/>
        </w:rPr>
        <w:br w:type="textWrapping"/>
      </w:r>
    </w:p>
    <w:p>
      <w:pPr>
        <w:rPr>
          <w:rFonts w:hint="eastAsia" w:hAnsi="宋体"/>
        </w:rPr>
      </w:pPr>
    </w:p>
    <w:p>
      <w:pPr>
        <w:pStyle w:val="5"/>
      </w:pPr>
      <w:r>
        <w:rPr>
          <w:rFonts w:hint="eastAsia"/>
        </w:rPr>
        <w:t>系统接口</w:t>
      </w:r>
    </w:p>
    <w:p>
      <w:r>
        <w:rPr>
          <w:rFonts w:hint="eastAsia"/>
        </w:rPr>
        <w:t>一般网络通信、数据传输：HTTP协议</w:t>
      </w:r>
    </w:p>
    <w:p>
      <w:pPr>
        <w:rPr>
          <w:rFonts w:hint="eastAsia"/>
        </w:rPr>
      </w:pPr>
      <w:r>
        <w:rPr>
          <w:rFonts w:hint="eastAsia"/>
        </w:rPr>
        <w:t>口令认证：HTTPS协议</w:t>
      </w:r>
    </w:p>
    <w:p>
      <w:pPr>
        <w:pStyle w:val="5"/>
      </w:pPr>
      <w:r>
        <w:rPr>
          <w:rFonts w:hint="eastAsia"/>
        </w:rPr>
        <w:t>硬件</w:t>
      </w:r>
      <w:r>
        <w:t>设备</w:t>
      </w:r>
    </w:p>
    <w:p>
      <w:r>
        <w:rPr>
          <w:rFonts w:hint="eastAsia"/>
        </w:rPr>
        <w:t>系统软件硬件环境如下：</w:t>
      </w:r>
    </w:p>
    <w:p>
      <w:pPr>
        <w:pStyle w:val="54"/>
        <w:numPr>
          <w:ilvl w:val="0"/>
          <w:numId w:val="45"/>
        </w:numPr>
        <w:spacing w:line="240" w:lineRule="auto"/>
        <w:ind w:firstLineChars="0"/>
        <w:jc w:val="both"/>
      </w:pPr>
      <w:r>
        <w:rPr>
          <w:rFonts w:hint="eastAsia"/>
        </w:rPr>
        <w:t>防火墙：百兆互联网防火墙，可以利用机房环境的防火墙设备。</w:t>
      </w:r>
    </w:p>
    <w:p>
      <w:pPr>
        <w:pStyle w:val="54"/>
        <w:numPr>
          <w:ilvl w:val="0"/>
          <w:numId w:val="45"/>
        </w:numPr>
        <w:spacing w:line="240" w:lineRule="auto"/>
        <w:ind w:firstLineChars="0"/>
        <w:jc w:val="both"/>
      </w:pPr>
      <w:r>
        <w:rPr>
          <w:rFonts w:hint="eastAsia"/>
        </w:rPr>
        <w:t>C</w:t>
      </w:r>
      <w:r>
        <w:t>PU</w:t>
      </w:r>
      <w:r>
        <w:rPr>
          <w:rFonts w:hint="eastAsia"/>
        </w:rPr>
        <w:t>：主频不低于</w:t>
      </w:r>
      <w:r>
        <w:t>2.8 GHz</w:t>
      </w:r>
      <w:r>
        <w:rPr>
          <w:rFonts w:hint="eastAsia"/>
        </w:rPr>
        <w:t>的至强处理器、</w:t>
      </w:r>
    </w:p>
    <w:p>
      <w:pPr>
        <w:pStyle w:val="54"/>
        <w:numPr>
          <w:ilvl w:val="0"/>
          <w:numId w:val="45"/>
        </w:numPr>
        <w:spacing w:line="240" w:lineRule="auto"/>
        <w:ind w:firstLineChars="0"/>
        <w:jc w:val="both"/>
      </w:pPr>
      <w:r>
        <w:rPr>
          <w:rFonts w:hint="eastAsia"/>
        </w:rPr>
        <w:t>内存：DDR</w:t>
      </w:r>
      <w:r>
        <w:t>3</w:t>
      </w:r>
      <w:r>
        <w:rPr>
          <w:rFonts w:hint="eastAsia"/>
        </w:rPr>
        <w:t>，</w:t>
      </w:r>
      <w:r>
        <w:t>4GB</w:t>
      </w:r>
      <w:r>
        <w:rPr>
          <w:rFonts w:hint="eastAsia"/>
        </w:rPr>
        <w:t>，</w:t>
      </w:r>
      <w:r>
        <w:t>1600</w:t>
      </w:r>
      <w:r>
        <w:rPr>
          <w:rFonts w:hint="eastAsia"/>
        </w:rPr>
        <w:t>M</w:t>
      </w:r>
      <w:r>
        <w:t>Hz</w:t>
      </w:r>
    </w:p>
    <w:p>
      <w:pPr>
        <w:pStyle w:val="54"/>
        <w:numPr>
          <w:ilvl w:val="0"/>
          <w:numId w:val="45"/>
        </w:numPr>
        <w:spacing w:line="240" w:lineRule="auto"/>
        <w:ind w:firstLineChars="0"/>
        <w:jc w:val="both"/>
      </w:pPr>
      <w:r>
        <w:rPr>
          <w:rFonts w:hint="eastAsia"/>
        </w:rPr>
        <w:t>硬盘：</w:t>
      </w:r>
      <w:r>
        <w:t>100GB</w:t>
      </w:r>
      <w:r>
        <w:rPr>
          <w:rFonts w:hint="eastAsia"/>
        </w:rPr>
        <w:t>以上，7200rpm，支持RAID</w:t>
      </w:r>
      <w:r>
        <w:t>5</w:t>
      </w:r>
    </w:p>
    <w:p>
      <w:pPr>
        <w:rPr>
          <w:rFonts w:hAnsi="宋体"/>
        </w:rPr>
      </w:pPr>
      <w:r>
        <w:rPr>
          <w:rFonts w:hint="eastAsia"/>
        </w:rPr>
        <w:t>备份服务器：建议利用托管机房环境的备份设备</w:t>
      </w:r>
    </w:p>
    <w:p/>
    <w:p>
      <w:pPr>
        <w:pStyle w:val="3"/>
        <w:rPr>
          <w:rFonts w:hint="eastAsia"/>
        </w:rPr>
      </w:pPr>
      <w:bookmarkStart w:id="30" w:name="_Toc1359492344"/>
      <w:r>
        <w:rPr>
          <w:rFonts w:hint="eastAsia"/>
        </w:rPr>
        <w:t>用户界面设计</w:t>
      </w:r>
    </w:p>
    <w:p>
      <w:pPr>
        <w:pStyle w:val="5"/>
        <w:rPr>
          <w:rFonts w:hint="eastAsia"/>
          <w:b/>
          <w:bCs/>
        </w:rPr>
      </w:pPr>
      <w:r>
        <w:rPr>
          <w:rFonts w:hint="eastAsia"/>
          <w:b/>
          <w:bCs/>
        </w:rPr>
        <w:t>登录界面</w:t>
      </w:r>
    </w:p>
    <w:p>
      <w:pPr>
        <w:jc w:val="center"/>
        <w:rPr>
          <w:rFonts w:hint="eastAsia"/>
        </w:rPr>
      </w:pPr>
      <w:r>
        <w:drawing>
          <wp:inline distT="0" distB="0" distL="114300" distR="114300">
            <wp:extent cx="5692140" cy="3390900"/>
            <wp:effectExtent l="0" t="0" r="2286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692140" cy="3390900"/>
                    </a:xfrm>
                    <a:prstGeom prst="rect">
                      <a:avLst/>
                    </a:prstGeom>
                    <a:noFill/>
                    <a:ln w="9525">
                      <a:noFill/>
                    </a:ln>
                  </pic:spPr>
                </pic:pic>
              </a:graphicData>
            </a:graphic>
          </wp:inline>
        </w:drawing>
      </w:r>
    </w:p>
    <w:p>
      <w:pPr>
        <w:pStyle w:val="5"/>
        <w:rPr>
          <w:rFonts w:hint="eastAsia"/>
        </w:rPr>
      </w:pPr>
      <w:r>
        <w:rPr>
          <w:rFonts w:hint="eastAsia"/>
          <w:lang w:val="en-US" w:eastAsia="zh-Hans"/>
        </w:rPr>
        <w:t>页面跳转关系</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2"/>
        <w:gridCol w:w="2839"/>
        <w:gridCol w:w="2834"/>
      </w:tblGrid>
      <w:tr>
        <w:tc>
          <w:tcPr>
            <w:tcW w:w="2832" w:type="dxa"/>
            <w:noWrap w:val="0"/>
            <w:vAlign w:val="top"/>
          </w:tcPr>
          <w:p>
            <w:pPr>
              <w:jc w:val="center"/>
              <w:rPr>
                <w:rFonts w:hint="eastAsia"/>
                <w:b/>
              </w:rPr>
            </w:pPr>
            <w:r>
              <w:rPr>
                <w:rFonts w:hint="eastAsia"/>
                <w:b/>
              </w:rPr>
              <w:t>元素名称</w:t>
            </w:r>
          </w:p>
        </w:tc>
        <w:tc>
          <w:tcPr>
            <w:tcW w:w="2839" w:type="dxa"/>
            <w:noWrap w:val="0"/>
            <w:vAlign w:val="top"/>
          </w:tcPr>
          <w:p>
            <w:pPr>
              <w:jc w:val="center"/>
              <w:rPr>
                <w:rFonts w:hint="eastAsia"/>
                <w:b/>
              </w:rPr>
            </w:pPr>
            <w:r>
              <w:rPr>
                <w:rFonts w:hint="eastAsia"/>
                <w:b/>
              </w:rPr>
              <w:t>跳转页面</w:t>
            </w:r>
          </w:p>
        </w:tc>
        <w:tc>
          <w:tcPr>
            <w:tcW w:w="2834" w:type="dxa"/>
            <w:noWrap w:val="0"/>
            <w:vAlign w:val="top"/>
          </w:tcPr>
          <w:p>
            <w:pPr>
              <w:jc w:val="center"/>
              <w:rPr>
                <w:rFonts w:hint="eastAsia"/>
                <w:b/>
              </w:rPr>
            </w:pPr>
            <w:r>
              <w:rPr>
                <w:rFonts w:hint="eastAsia"/>
                <w:b/>
              </w:rPr>
              <w:t>备注</w:t>
            </w:r>
          </w:p>
        </w:tc>
      </w:tr>
      <w:tr>
        <w:tc>
          <w:tcPr>
            <w:tcW w:w="2832" w:type="dxa"/>
            <w:noWrap w:val="0"/>
            <w:vAlign w:val="top"/>
          </w:tcPr>
          <w:p>
            <w:pPr>
              <w:jc w:val="center"/>
              <w:rPr>
                <w:rFonts w:hint="eastAsia"/>
              </w:rPr>
            </w:pPr>
            <w:r>
              <w:rPr>
                <w:rFonts w:hint="eastAsia"/>
              </w:rPr>
              <w:t>登录</w:t>
            </w:r>
          </w:p>
        </w:tc>
        <w:tc>
          <w:tcPr>
            <w:tcW w:w="2839" w:type="dxa"/>
            <w:noWrap w:val="0"/>
            <w:vAlign w:val="top"/>
          </w:tcPr>
          <w:p>
            <w:pPr>
              <w:jc w:val="center"/>
              <w:rPr>
                <w:rFonts w:hint="eastAsia"/>
              </w:rPr>
            </w:pPr>
            <w:r>
              <w:rPr>
                <w:rFonts w:hint="eastAsia"/>
              </w:rPr>
              <w:t>loginError.jsp</w:t>
            </w:r>
          </w:p>
        </w:tc>
        <w:tc>
          <w:tcPr>
            <w:tcW w:w="2834" w:type="dxa"/>
            <w:noWrap w:val="0"/>
            <w:vAlign w:val="top"/>
          </w:tcPr>
          <w:p>
            <w:pPr>
              <w:rPr>
                <w:rFonts w:hint="eastAsia"/>
              </w:rPr>
            </w:pPr>
            <w:r>
              <w:rPr>
                <w:rFonts w:hint="eastAsia"/>
              </w:rPr>
              <w:t>登录失败</w:t>
            </w:r>
          </w:p>
        </w:tc>
      </w:tr>
      <w:tr>
        <w:tc>
          <w:tcPr>
            <w:tcW w:w="2832" w:type="dxa"/>
            <w:noWrap w:val="0"/>
            <w:vAlign w:val="top"/>
          </w:tcPr>
          <w:p>
            <w:pPr>
              <w:jc w:val="center"/>
              <w:rPr>
                <w:rFonts w:hint="eastAsia"/>
              </w:rPr>
            </w:pPr>
            <w:r>
              <w:rPr>
                <w:rFonts w:hint="eastAsia"/>
              </w:rPr>
              <w:t>登录</w:t>
            </w:r>
          </w:p>
        </w:tc>
        <w:tc>
          <w:tcPr>
            <w:tcW w:w="2839" w:type="dxa"/>
            <w:noWrap w:val="0"/>
            <w:vAlign w:val="top"/>
          </w:tcPr>
          <w:p>
            <w:pPr>
              <w:jc w:val="center"/>
              <w:rPr>
                <w:rFonts w:hint="eastAsia" w:eastAsia="宋体"/>
                <w:lang w:eastAsia="zh-CN"/>
              </w:rPr>
            </w:pPr>
            <w:r>
              <w:rPr>
                <w:rFonts w:hint="eastAsia"/>
              </w:rPr>
              <w:t>返回</w:t>
            </w:r>
            <w:r>
              <w:rPr>
                <w:rFonts w:hint="eastAsia"/>
                <w:lang w:val="en-US" w:eastAsia="zh-CN"/>
              </w:rPr>
              <w:t>主页</w:t>
            </w:r>
          </w:p>
        </w:tc>
        <w:tc>
          <w:tcPr>
            <w:tcW w:w="2834" w:type="dxa"/>
            <w:noWrap w:val="0"/>
            <w:vAlign w:val="top"/>
          </w:tcPr>
          <w:p>
            <w:pPr>
              <w:rPr>
                <w:rFonts w:hint="eastAsia"/>
              </w:rPr>
            </w:pPr>
            <w:r>
              <w:rPr>
                <w:rFonts w:hint="eastAsia"/>
                <w:lang w:val="en-US" w:eastAsia="zh-CN"/>
              </w:rPr>
              <w:t>监测点用户</w:t>
            </w:r>
            <w:r>
              <w:rPr>
                <w:rFonts w:hint="eastAsia"/>
              </w:rPr>
              <w:t>登录成功</w:t>
            </w:r>
          </w:p>
        </w:tc>
      </w:tr>
      <w:tr>
        <w:tc>
          <w:tcPr>
            <w:tcW w:w="2832" w:type="dxa"/>
            <w:noWrap w:val="0"/>
            <w:vAlign w:val="top"/>
          </w:tcPr>
          <w:p>
            <w:pPr>
              <w:jc w:val="center"/>
              <w:rPr>
                <w:rFonts w:hint="eastAsia"/>
              </w:rPr>
            </w:pPr>
            <w:r>
              <w:rPr>
                <w:rFonts w:hint="eastAsia"/>
              </w:rPr>
              <w:t>登录</w:t>
            </w:r>
          </w:p>
        </w:tc>
        <w:tc>
          <w:tcPr>
            <w:tcW w:w="2839" w:type="dxa"/>
            <w:noWrap w:val="0"/>
            <w:vAlign w:val="top"/>
          </w:tcPr>
          <w:p>
            <w:pPr>
              <w:jc w:val="center"/>
              <w:rPr>
                <w:rFonts w:hint="eastAsia"/>
              </w:rPr>
            </w:pPr>
            <w:r>
              <w:rPr>
                <w:rFonts w:hint="eastAsia"/>
              </w:rPr>
              <w:t>businessAdmin.jsp</w:t>
            </w:r>
          </w:p>
        </w:tc>
        <w:tc>
          <w:tcPr>
            <w:tcW w:w="2834" w:type="dxa"/>
            <w:noWrap w:val="0"/>
            <w:vAlign w:val="top"/>
          </w:tcPr>
          <w:p>
            <w:pPr>
              <w:rPr>
                <w:rFonts w:hint="eastAsia"/>
              </w:rPr>
            </w:pPr>
            <w:r>
              <w:rPr>
                <w:rFonts w:hint="eastAsia"/>
                <w:lang w:val="en-US" w:eastAsia="zh-CN"/>
              </w:rPr>
              <w:t>市级用户</w:t>
            </w:r>
            <w:r>
              <w:rPr>
                <w:rFonts w:hint="eastAsia"/>
              </w:rPr>
              <w:t>登录成功</w:t>
            </w:r>
          </w:p>
        </w:tc>
      </w:tr>
      <w:tr>
        <w:tc>
          <w:tcPr>
            <w:tcW w:w="2832" w:type="dxa"/>
            <w:noWrap w:val="0"/>
            <w:vAlign w:val="top"/>
          </w:tcPr>
          <w:p>
            <w:pPr>
              <w:jc w:val="center"/>
              <w:rPr>
                <w:rFonts w:hint="eastAsia"/>
              </w:rPr>
            </w:pPr>
            <w:r>
              <w:rPr>
                <w:rFonts w:hint="eastAsia"/>
              </w:rPr>
              <w:t>登录</w:t>
            </w:r>
          </w:p>
        </w:tc>
        <w:tc>
          <w:tcPr>
            <w:tcW w:w="2839" w:type="dxa"/>
            <w:noWrap w:val="0"/>
            <w:vAlign w:val="top"/>
          </w:tcPr>
          <w:p>
            <w:pPr>
              <w:jc w:val="center"/>
              <w:rPr>
                <w:rFonts w:hint="eastAsia"/>
              </w:rPr>
            </w:pPr>
            <w:r>
              <w:rPr>
                <w:rFonts w:hint="eastAsia"/>
              </w:rPr>
              <w:t>systemAdmin.jsp</w:t>
            </w:r>
          </w:p>
        </w:tc>
        <w:tc>
          <w:tcPr>
            <w:tcW w:w="2834" w:type="dxa"/>
            <w:noWrap w:val="0"/>
            <w:vAlign w:val="top"/>
          </w:tcPr>
          <w:p>
            <w:pPr>
              <w:rPr>
                <w:rFonts w:hint="eastAsia"/>
              </w:rPr>
            </w:pPr>
            <w:r>
              <w:rPr>
                <w:rFonts w:hint="eastAsia"/>
                <w:lang w:val="en-US" w:eastAsia="zh-CN"/>
              </w:rPr>
              <w:t>省级用户</w:t>
            </w:r>
            <w:r>
              <w:rPr>
                <w:rFonts w:hint="eastAsia"/>
              </w:rPr>
              <w:t>登录成功</w:t>
            </w:r>
          </w:p>
        </w:tc>
      </w:tr>
    </w:tbl>
    <w:p>
      <w:pPr>
        <w:pStyle w:val="5"/>
        <w:rPr>
          <w:rFonts w:hint="eastAsia"/>
        </w:rPr>
      </w:pPr>
      <w:r>
        <w:rPr>
          <w:rFonts w:hint="eastAsia"/>
        </w:rPr>
        <w:t>登录界面元素</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8"/>
        <w:gridCol w:w="2700"/>
        <w:gridCol w:w="1210"/>
        <w:gridCol w:w="1283"/>
        <w:gridCol w:w="1944"/>
      </w:tblGrid>
      <w:tr>
        <w:tc>
          <w:tcPr>
            <w:tcW w:w="1368" w:type="dxa"/>
            <w:shd w:val="clear" w:color="auto" w:fill="F3F3F3"/>
            <w:noWrap w:val="0"/>
            <w:vAlign w:val="top"/>
          </w:tcPr>
          <w:p>
            <w:pPr>
              <w:rPr>
                <w:rFonts w:hint="eastAsia"/>
                <w:b/>
              </w:rPr>
            </w:pPr>
            <w:r>
              <w:rPr>
                <w:rFonts w:hint="eastAsia"/>
                <w:b/>
              </w:rPr>
              <w:t>元素名称</w:t>
            </w:r>
          </w:p>
        </w:tc>
        <w:tc>
          <w:tcPr>
            <w:tcW w:w="2700" w:type="dxa"/>
            <w:shd w:val="clear" w:color="auto" w:fill="F3F3F3"/>
            <w:noWrap w:val="0"/>
            <w:vAlign w:val="top"/>
          </w:tcPr>
          <w:p>
            <w:pPr>
              <w:jc w:val="center"/>
              <w:rPr>
                <w:rFonts w:hint="eastAsia"/>
                <w:b/>
              </w:rPr>
            </w:pPr>
            <w:r>
              <w:rPr>
                <w:rFonts w:hint="eastAsia"/>
                <w:b/>
              </w:rPr>
              <w:t>功能</w:t>
            </w:r>
          </w:p>
        </w:tc>
        <w:tc>
          <w:tcPr>
            <w:tcW w:w="1210" w:type="dxa"/>
            <w:shd w:val="clear" w:color="auto" w:fill="F3F3F3"/>
            <w:noWrap w:val="0"/>
            <w:vAlign w:val="top"/>
          </w:tcPr>
          <w:p>
            <w:pPr>
              <w:jc w:val="center"/>
              <w:rPr>
                <w:rFonts w:hint="eastAsia"/>
                <w:b/>
              </w:rPr>
            </w:pPr>
            <w:r>
              <w:rPr>
                <w:rFonts w:hint="eastAsia"/>
                <w:b/>
              </w:rPr>
              <w:t>元素描述</w:t>
            </w:r>
          </w:p>
        </w:tc>
        <w:tc>
          <w:tcPr>
            <w:tcW w:w="1283" w:type="dxa"/>
            <w:shd w:val="clear" w:color="auto" w:fill="F3F3F3"/>
            <w:noWrap w:val="0"/>
            <w:vAlign w:val="top"/>
          </w:tcPr>
          <w:p>
            <w:pPr>
              <w:jc w:val="center"/>
              <w:rPr>
                <w:rFonts w:hint="eastAsia"/>
                <w:b/>
              </w:rPr>
            </w:pPr>
            <w:r>
              <w:rPr>
                <w:rFonts w:hint="eastAsia"/>
                <w:b/>
              </w:rPr>
              <w:t>必须/可选</w:t>
            </w:r>
          </w:p>
        </w:tc>
        <w:tc>
          <w:tcPr>
            <w:tcW w:w="1944" w:type="dxa"/>
            <w:shd w:val="clear" w:color="auto" w:fill="F3F3F3"/>
            <w:noWrap w:val="0"/>
            <w:vAlign w:val="top"/>
          </w:tcPr>
          <w:p>
            <w:pPr>
              <w:jc w:val="center"/>
              <w:rPr>
                <w:rFonts w:hint="eastAsia"/>
                <w:b/>
              </w:rPr>
            </w:pPr>
            <w:r>
              <w:rPr>
                <w:rFonts w:hint="eastAsia"/>
                <w:b/>
              </w:rPr>
              <w:t>数据校验</w:t>
            </w:r>
          </w:p>
        </w:tc>
      </w:tr>
      <w:tr>
        <w:tc>
          <w:tcPr>
            <w:tcW w:w="1368" w:type="dxa"/>
            <w:noWrap w:val="0"/>
            <w:vAlign w:val="center"/>
          </w:tcPr>
          <w:p>
            <w:pPr>
              <w:jc w:val="center"/>
              <w:rPr>
                <w:rFonts w:hint="default" w:eastAsia="宋体"/>
                <w:szCs w:val="21"/>
                <w:lang w:val="en-US" w:eastAsia="zh-CN"/>
              </w:rPr>
            </w:pPr>
            <w:r>
              <w:rPr>
                <w:rFonts w:hint="eastAsia"/>
                <w:szCs w:val="21"/>
                <w:lang w:val="en-US" w:eastAsia="zh-CN"/>
              </w:rPr>
              <w:t>用户身份</w:t>
            </w:r>
          </w:p>
        </w:tc>
        <w:tc>
          <w:tcPr>
            <w:tcW w:w="2700" w:type="dxa"/>
            <w:noWrap w:val="0"/>
            <w:vAlign w:val="center"/>
          </w:tcPr>
          <w:p>
            <w:pPr>
              <w:rPr>
                <w:rFonts w:hint="eastAsia" w:eastAsia="宋体"/>
                <w:szCs w:val="21"/>
                <w:lang w:eastAsia="zh-CN"/>
              </w:rPr>
            </w:pPr>
            <w:r>
              <w:rPr>
                <w:rFonts w:hint="eastAsia"/>
                <w:szCs w:val="21"/>
              </w:rPr>
              <w:t>输入</w:t>
            </w:r>
            <w:r>
              <w:rPr>
                <w:rFonts w:hint="eastAsia"/>
                <w:szCs w:val="21"/>
                <w:lang w:val="en-US" w:eastAsia="zh-CN"/>
              </w:rPr>
              <w:t>身份</w:t>
            </w:r>
          </w:p>
        </w:tc>
        <w:tc>
          <w:tcPr>
            <w:tcW w:w="1210" w:type="dxa"/>
            <w:noWrap w:val="0"/>
            <w:vAlign w:val="center"/>
          </w:tcPr>
          <w:p>
            <w:pPr>
              <w:pStyle w:val="39"/>
            </w:pPr>
            <w:r>
              <w:t>文本框</w:t>
            </w:r>
          </w:p>
        </w:tc>
        <w:tc>
          <w:tcPr>
            <w:tcW w:w="1283" w:type="dxa"/>
            <w:noWrap w:val="0"/>
            <w:vAlign w:val="center"/>
          </w:tcPr>
          <w:p>
            <w:pPr>
              <w:pStyle w:val="39"/>
            </w:pPr>
            <w:r>
              <w:t>必须</w:t>
            </w:r>
          </w:p>
        </w:tc>
        <w:tc>
          <w:tcPr>
            <w:tcW w:w="1944" w:type="dxa"/>
            <w:noWrap w:val="0"/>
            <w:vAlign w:val="center"/>
          </w:tcPr>
          <w:p>
            <w:pPr>
              <w:pStyle w:val="39"/>
            </w:pPr>
            <w:r>
              <w:t>不能为空</w:t>
            </w:r>
          </w:p>
        </w:tc>
      </w:tr>
      <w:tr>
        <w:tc>
          <w:tcPr>
            <w:tcW w:w="1368" w:type="dxa"/>
            <w:noWrap w:val="0"/>
            <w:vAlign w:val="center"/>
          </w:tcPr>
          <w:p>
            <w:pPr>
              <w:jc w:val="center"/>
              <w:rPr>
                <w:rFonts w:hint="eastAsia" w:eastAsia="宋体"/>
                <w:szCs w:val="21"/>
                <w:lang w:val="en-US" w:eastAsia="zh-CN"/>
              </w:rPr>
            </w:pPr>
            <w:r>
              <w:rPr>
                <w:rFonts w:hint="eastAsia"/>
                <w:szCs w:val="21"/>
                <w:lang w:val="en-US" w:eastAsia="zh-CN"/>
              </w:rPr>
              <w:t>用户名</w:t>
            </w:r>
          </w:p>
        </w:tc>
        <w:tc>
          <w:tcPr>
            <w:tcW w:w="2700" w:type="dxa"/>
            <w:noWrap w:val="0"/>
            <w:vAlign w:val="center"/>
          </w:tcPr>
          <w:p>
            <w:pPr>
              <w:rPr>
                <w:rFonts w:hint="eastAsia" w:eastAsia="宋体"/>
                <w:szCs w:val="21"/>
                <w:lang w:val="en-US" w:eastAsia="zh-CN"/>
              </w:rPr>
            </w:pPr>
            <w:r>
              <w:rPr>
                <w:rFonts w:hint="eastAsia"/>
                <w:szCs w:val="21"/>
              </w:rPr>
              <w:t>输入用户</w:t>
            </w:r>
            <w:r>
              <w:rPr>
                <w:rFonts w:hint="eastAsia"/>
                <w:szCs w:val="21"/>
                <w:lang w:val="en-US" w:eastAsia="zh-CN"/>
              </w:rPr>
              <w:t>名</w:t>
            </w:r>
          </w:p>
        </w:tc>
        <w:tc>
          <w:tcPr>
            <w:tcW w:w="1210" w:type="dxa"/>
            <w:noWrap w:val="0"/>
            <w:vAlign w:val="center"/>
          </w:tcPr>
          <w:p>
            <w:pPr>
              <w:pStyle w:val="39"/>
            </w:pPr>
            <w:r>
              <w:t>文本框</w:t>
            </w:r>
          </w:p>
        </w:tc>
        <w:tc>
          <w:tcPr>
            <w:tcW w:w="1283" w:type="dxa"/>
            <w:noWrap w:val="0"/>
            <w:vAlign w:val="center"/>
          </w:tcPr>
          <w:p>
            <w:pPr>
              <w:pStyle w:val="39"/>
            </w:pPr>
            <w:r>
              <w:t>必须</w:t>
            </w:r>
          </w:p>
        </w:tc>
        <w:tc>
          <w:tcPr>
            <w:tcW w:w="1944" w:type="dxa"/>
            <w:noWrap w:val="0"/>
            <w:vAlign w:val="center"/>
          </w:tcPr>
          <w:p>
            <w:pPr>
              <w:pStyle w:val="39"/>
            </w:pPr>
            <w:r>
              <w:t>不能为空</w:t>
            </w:r>
          </w:p>
        </w:tc>
      </w:tr>
      <w:tr>
        <w:tc>
          <w:tcPr>
            <w:tcW w:w="1368" w:type="dxa"/>
            <w:noWrap w:val="0"/>
            <w:vAlign w:val="center"/>
          </w:tcPr>
          <w:p>
            <w:pPr>
              <w:jc w:val="center"/>
              <w:rPr>
                <w:rFonts w:hint="eastAsia" w:eastAsia="宋体"/>
                <w:szCs w:val="21"/>
                <w:lang w:val="en-US" w:eastAsia="zh-CN"/>
              </w:rPr>
            </w:pPr>
            <w:r>
              <w:rPr>
                <w:rFonts w:hint="eastAsia"/>
                <w:szCs w:val="21"/>
                <w:lang w:val="en-US" w:eastAsia="zh-CN"/>
              </w:rPr>
              <w:t>密码</w:t>
            </w:r>
          </w:p>
        </w:tc>
        <w:tc>
          <w:tcPr>
            <w:tcW w:w="2700" w:type="dxa"/>
            <w:noWrap w:val="0"/>
            <w:vAlign w:val="center"/>
          </w:tcPr>
          <w:p>
            <w:pPr>
              <w:rPr>
                <w:rFonts w:hint="default"/>
                <w:szCs w:val="21"/>
                <w:lang w:val="en-US" w:eastAsia="zh-CN"/>
              </w:rPr>
            </w:pPr>
            <w:r>
              <w:rPr>
                <w:rFonts w:hint="eastAsia"/>
                <w:szCs w:val="21"/>
                <w:lang w:val="en-US" w:eastAsia="zh-CN"/>
              </w:rPr>
              <w:t>输入密码</w:t>
            </w:r>
          </w:p>
        </w:tc>
        <w:tc>
          <w:tcPr>
            <w:tcW w:w="1210" w:type="dxa"/>
            <w:noWrap w:val="0"/>
            <w:vAlign w:val="center"/>
          </w:tcPr>
          <w:p>
            <w:pPr>
              <w:pStyle w:val="39"/>
              <w:rPr>
                <w:rFonts w:hint="eastAsia" w:eastAsia="宋体"/>
                <w:lang w:val="en-US" w:eastAsia="zh-CN"/>
              </w:rPr>
            </w:pPr>
            <w:r>
              <w:rPr>
                <w:rFonts w:hint="eastAsia"/>
                <w:lang w:val="en-US" w:eastAsia="zh-CN"/>
              </w:rPr>
              <w:t>文本框</w:t>
            </w:r>
          </w:p>
        </w:tc>
        <w:tc>
          <w:tcPr>
            <w:tcW w:w="1283" w:type="dxa"/>
            <w:noWrap w:val="0"/>
            <w:vAlign w:val="center"/>
          </w:tcPr>
          <w:p>
            <w:pPr>
              <w:pStyle w:val="39"/>
            </w:pPr>
            <w:r>
              <w:t>必须</w:t>
            </w:r>
          </w:p>
        </w:tc>
        <w:tc>
          <w:tcPr>
            <w:tcW w:w="1944" w:type="dxa"/>
            <w:noWrap w:val="0"/>
            <w:vAlign w:val="center"/>
          </w:tcPr>
          <w:p>
            <w:pPr>
              <w:pStyle w:val="39"/>
              <w:rPr>
                <w:rFonts w:hint="default" w:eastAsia="宋体"/>
                <w:lang w:val="en-US" w:eastAsia="zh-CN"/>
              </w:rPr>
            </w:pPr>
            <w:r>
              <w:rPr>
                <w:rFonts w:hint="eastAsia"/>
                <w:lang w:val="en-US" w:eastAsia="zh-CN"/>
              </w:rPr>
              <w:t>不能为空</w:t>
            </w:r>
          </w:p>
        </w:tc>
      </w:tr>
      <w:tr>
        <w:tc>
          <w:tcPr>
            <w:tcW w:w="1368" w:type="dxa"/>
            <w:noWrap w:val="0"/>
            <w:vAlign w:val="center"/>
          </w:tcPr>
          <w:p>
            <w:pPr>
              <w:jc w:val="center"/>
              <w:rPr>
                <w:rFonts w:hint="eastAsia" w:eastAsia="宋体"/>
                <w:szCs w:val="21"/>
                <w:lang w:val="en-US" w:eastAsia="zh-CN"/>
              </w:rPr>
            </w:pPr>
            <w:r>
              <w:rPr>
                <w:rFonts w:hint="eastAsia"/>
                <w:szCs w:val="21"/>
                <w:lang w:val="en-US" w:eastAsia="zh-CN"/>
              </w:rPr>
              <w:t>登录</w:t>
            </w:r>
          </w:p>
        </w:tc>
        <w:tc>
          <w:tcPr>
            <w:tcW w:w="2700" w:type="dxa"/>
            <w:noWrap w:val="0"/>
            <w:vAlign w:val="center"/>
          </w:tcPr>
          <w:p>
            <w:pPr>
              <w:rPr>
                <w:rFonts w:hint="default" w:eastAsia="宋体"/>
                <w:szCs w:val="21"/>
                <w:lang w:val="en-US" w:eastAsia="zh-CN"/>
              </w:rPr>
            </w:pPr>
            <w:r>
              <w:rPr>
                <w:rFonts w:hint="eastAsia"/>
                <w:szCs w:val="21"/>
                <w:lang w:val="en-US" w:eastAsia="zh-CN"/>
              </w:rPr>
              <w:t>验证用户登录信息，跳转到响应页面</w:t>
            </w:r>
          </w:p>
        </w:tc>
        <w:tc>
          <w:tcPr>
            <w:tcW w:w="1210" w:type="dxa"/>
            <w:noWrap w:val="0"/>
            <w:vAlign w:val="center"/>
          </w:tcPr>
          <w:p>
            <w:pPr>
              <w:pStyle w:val="39"/>
            </w:pPr>
            <w:r>
              <w:t>按钮</w:t>
            </w:r>
          </w:p>
        </w:tc>
        <w:tc>
          <w:tcPr>
            <w:tcW w:w="1283" w:type="dxa"/>
            <w:noWrap w:val="0"/>
            <w:vAlign w:val="center"/>
          </w:tcPr>
          <w:p>
            <w:pPr>
              <w:pStyle w:val="39"/>
            </w:pPr>
            <w:r>
              <w:t>必须</w:t>
            </w:r>
          </w:p>
        </w:tc>
        <w:tc>
          <w:tcPr>
            <w:tcW w:w="1944" w:type="dxa"/>
            <w:noWrap w:val="0"/>
            <w:vAlign w:val="center"/>
          </w:tcPr>
          <w:p>
            <w:pPr>
              <w:pStyle w:val="39"/>
            </w:pPr>
            <w:r>
              <w:t>无</w:t>
            </w:r>
          </w:p>
        </w:tc>
      </w:tr>
    </w:tbl>
    <w:p>
      <w:pPr>
        <w:pStyle w:val="5"/>
        <w:rPr>
          <w:rFonts w:hint="eastAsia"/>
        </w:rPr>
      </w:pPr>
      <w:bookmarkStart w:id="31" w:name="_Toc238025268"/>
      <w:r>
        <w:rPr>
          <w:rFonts w:hint="eastAsia"/>
        </w:rPr>
        <w:t>功能</w:t>
      </w:r>
      <w:bookmarkEnd w:id="31"/>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4"/>
        <w:gridCol w:w="2384"/>
        <w:gridCol w:w="3060"/>
        <w:gridCol w:w="15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4" w:type="dxa"/>
            <w:shd w:val="clear" w:color="auto" w:fill="F3F3F3"/>
            <w:noWrap w:val="0"/>
            <w:vAlign w:val="top"/>
          </w:tcPr>
          <w:p>
            <w:pPr>
              <w:jc w:val="center"/>
              <w:rPr>
                <w:rFonts w:hint="eastAsia"/>
                <w:b/>
              </w:rPr>
            </w:pPr>
            <w:r>
              <w:rPr>
                <w:rFonts w:hint="eastAsia"/>
                <w:b/>
              </w:rPr>
              <w:t>功能名称</w:t>
            </w:r>
          </w:p>
        </w:tc>
        <w:tc>
          <w:tcPr>
            <w:tcW w:w="2384" w:type="dxa"/>
            <w:shd w:val="clear" w:color="auto" w:fill="F3F3F3"/>
            <w:noWrap w:val="0"/>
            <w:vAlign w:val="top"/>
          </w:tcPr>
          <w:p>
            <w:pPr>
              <w:jc w:val="center"/>
              <w:rPr>
                <w:rFonts w:hint="eastAsia"/>
                <w:b/>
              </w:rPr>
            </w:pPr>
            <w:r>
              <w:rPr>
                <w:rFonts w:hint="eastAsia"/>
                <w:b/>
              </w:rPr>
              <w:t>功能描述</w:t>
            </w:r>
          </w:p>
        </w:tc>
        <w:tc>
          <w:tcPr>
            <w:tcW w:w="3060" w:type="dxa"/>
            <w:shd w:val="clear" w:color="auto" w:fill="F3F3F3"/>
            <w:noWrap w:val="0"/>
            <w:vAlign w:val="top"/>
          </w:tcPr>
          <w:p>
            <w:pPr>
              <w:jc w:val="center"/>
              <w:rPr>
                <w:rFonts w:hint="eastAsia"/>
                <w:b/>
              </w:rPr>
            </w:pPr>
            <w:r>
              <w:rPr>
                <w:rFonts w:hint="eastAsia"/>
                <w:b/>
              </w:rPr>
              <w:t>校验</w:t>
            </w:r>
          </w:p>
        </w:tc>
        <w:tc>
          <w:tcPr>
            <w:tcW w:w="1557" w:type="dxa"/>
            <w:shd w:val="clear" w:color="auto" w:fill="F3F3F3"/>
            <w:noWrap w:val="0"/>
            <w:vAlign w:val="top"/>
          </w:tcPr>
          <w:p>
            <w:pPr>
              <w:jc w:val="center"/>
              <w:rPr>
                <w:rFonts w:hint="eastAsia"/>
                <w:b/>
              </w:rPr>
            </w:pPr>
            <w:r>
              <w:rPr>
                <w:rFonts w:hint="eastAsia"/>
                <w:b/>
              </w:rPr>
              <w:t>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4" w:type="dxa"/>
            <w:noWrap w:val="0"/>
            <w:vAlign w:val="center"/>
          </w:tcPr>
          <w:p>
            <w:pPr>
              <w:jc w:val="center"/>
              <w:rPr>
                <w:rFonts w:hint="eastAsia"/>
                <w:szCs w:val="21"/>
              </w:rPr>
            </w:pPr>
            <w:r>
              <w:rPr>
                <w:rFonts w:hint="eastAsia"/>
                <w:szCs w:val="21"/>
              </w:rPr>
              <w:t>登录</w:t>
            </w:r>
          </w:p>
        </w:tc>
        <w:tc>
          <w:tcPr>
            <w:tcW w:w="2384" w:type="dxa"/>
            <w:noWrap w:val="0"/>
            <w:vAlign w:val="center"/>
          </w:tcPr>
          <w:p>
            <w:pPr>
              <w:pStyle w:val="39"/>
            </w:pPr>
            <w:r>
              <w:t>提供各类用户的登录功能</w:t>
            </w:r>
          </w:p>
        </w:tc>
        <w:tc>
          <w:tcPr>
            <w:tcW w:w="3060" w:type="dxa"/>
            <w:noWrap w:val="0"/>
            <w:vAlign w:val="center"/>
          </w:tcPr>
          <w:p>
            <w:pPr>
              <w:pStyle w:val="39"/>
            </w:pPr>
            <w:r>
              <w:rPr>
                <w:rFonts w:hint="eastAsia"/>
                <w:lang w:val="en-US" w:eastAsia="zh-CN"/>
              </w:rPr>
              <w:t>用户名</w:t>
            </w:r>
            <w:r>
              <w:t>和密码与数据库中的用户信息一致</w:t>
            </w:r>
          </w:p>
        </w:tc>
        <w:tc>
          <w:tcPr>
            <w:tcW w:w="1557" w:type="dxa"/>
            <w:noWrap w:val="0"/>
            <w:vAlign w:val="center"/>
          </w:tcPr>
          <w:p>
            <w:pPr>
              <w:pStyle w:val="39"/>
            </w:pPr>
            <w:r>
              <w:rPr>
                <w:rFonts w:hint="eastAsia"/>
                <w:lang w:val="en-US" w:eastAsia="zh-CN"/>
              </w:rPr>
              <w:t>用户名</w:t>
            </w:r>
            <w:r>
              <w:t>或密码错误，登录失败</w:t>
            </w:r>
          </w:p>
        </w:tc>
      </w:tr>
    </w:tbl>
    <w:p>
      <w:pPr>
        <w:pStyle w:val="4"/>
        <w:bidi w:val="0"/>
        <w:ind w:left="0" w:leftChars="0" w:firstLine="0" w:firstLineChars="0"/>
        <w:rPr>
          <w:rFonts w:hint="eastAsia"/>
        </w:rPr>
      </w:pPr>
      <w:r>
        <w:rPr>
          <w:rFonts w:hint="eastAsia"/>
          <w:b/>
          <w:bCs/>
          <w:i w:val="0"/>
          <w:iCs/>
          <w:lang w:val="en-US" w:eastAsia="zh-CN"/>
        </w:rPr>
        <w:t>监测点主页</w:t>
      </w:r>
    </w:p>
    <w:p>
      <w:pPr>
        <w:jc w:val="center"/>
        <w:rPr>
          <w:rFonts w:hint="eastAsia"/>
        </w:rPr>
      </w:pPr>
      <w:r>
        <w:drawing>
          <wp:inline distT="0" distB="0" distL="114300" distR="114300">
            <wp:extent cx="5730240" cy="2016125"/>
            <wp:effectExtent l="0" t="0" r="10160" b="1587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rcRect b="42051"/>
                    <a:stretch>
                      <a:fillRect/>
                    </a:stretch>
                  </pic:blipFill>
                  <pic:spPr>
                    <a:xfrm>
                      <a:off x="0" y="0"/>
                      <a:ext cx="5730240" cy="2016125"/>
                    </a:xfrm>
                    <a:prstGeom prst="rect">
                      <a:avLst/>
                    </a:prstGeom>
                    <a:noFill/>
                    <a:ln w="9525">
                      <a:noFill/>
                    </a:ln>
                  </pic:spPr>
                </pic:pic>
              </a:graphicData>
            </a:graphic>
          </wp:inline>
        </w:drawing>
      </w:r>
    </w:p>
    <w:p>
      <w:pPr>
        <w:pStyle w:val="5"/>
        <w:bidi w:val="0"/>
        <w:ind w:left="0" w:leftChars="0" w:firstLine="0" w:firstLineChars="0"/>
        <w:rPr>
          <w:rFonts w:hint="eastAsia"/>
        </w:rPr>
      </w:pPr>
      <w:bookmarkStart w:id="32" w:name="_Toc238025274"/>
      <w:r>
        <w:rPr>
          <w:rFonts w:hint="eastAsia"/>
        </w:rPr>
        <w:t>页面跳转关系</w:t>
      </w:r>
      <w:bookmarkEnd w:id="32"/>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2"/>
        <w:gridCol w:w="2839"/>
        <w:gridCol w:w="2834"/>
      </w:tblGrid>
      <w:tr>
        <w:tc>
          <w:tcPr>
            <w:tcW w:w="2832" w:type="dxa"/>
            <w:noWrap w:val="0"/>
            <w:vAlign w:val="top"/>
          </w:tcPr>
          <w:p>
            <w:pPr>
              <w:jc w:val="center"/>
              <w:rPr>
                <w:rFonts w:hint="eastAsia"/>
                <w:b/>
              </w:rPr>
            </w:pPr>
            <w:r>
              <w:rPr>
                <w:rFonts w:hint="eastAsia"/>
                <w:b/>
              </w:rPr>
              <w:t>元素名称</w:t>
            </w:r>
          </w:p>
        </w:tc>
        <w:tc>
          <w:tcPr>
            <w:tcW w:w="2839" w:type="dxa"/>
            <w:noWrap w:val="0"/>
            <w:vAlign w:val="top"/>
          </w:tcPr>
          <w:p>
            <w:pPr>
              <w:jc w:val="center"/>
              <w:rPr>
                <w:rFonts w:hint="eastAsia"/>
                <w:b/>
              </w:rPr>
            </w:pPr>
            <w:r>
              <w:rPr>
                <w:rFonts w:hint="eastAsia"/>
                <w:b/>
              </w:rPr>
              <w:t>跳转页面</w:t>
            </w:r>
          </w:p>
        </w:tc>
        <w:tc>
          <w:tcPr>
            <w:tcW w:w="2834" w:type="dxa"/>
            <w:noWrap w:val="0"/>
            <w:vAlign w:val="top"/>
          </w:tcPr>
          <w:p>
            <w:pPr>
              <w:jc w:val="center"/>
              <w:rPr>
                <w:rFonts w:hint="eastAsia"/>
                <w:b/>
              </w:rPr>
            </w:pPr>
            <w:r>
              <w:rPr>
                <w:rFonts w:hint="eastAsia"/>
                <w:b/>
              </w:rPr>
              <w:t>备注</w:t>
            </w:r>
          </w:p>
        </w:tc>
      </w:tr>
      <w:tr>
        <w:tc>
          <w:tcPr>
            <w:tcW w:w="2832" w:type="dxa"/>
            <w:noWrap w:val="0"/>
            <w:vAlign w:val="top"/>
          </w:tcPr>
          <w:p>
            <w:pPr>
              <w:jc w:val="center"/>
              <w:rPr>
                <w:rFonts w:hint="eastAsia" w:eastAsia="宋体"/>
                <w:lang w:val="en-US" w:eastAsia="zh-CN"/>
              </w:rPr>
            </w:pPr>
            <w:r>
              <w:rPr>
                <w:rFonts w:hint="eastAsia"/>
                <w:lang w:val="en-US" w:eastAsia="zh-CN"/>
              </w:rPr>
              <w:t>备案</w:t>
            </w:r>
          </w:p>
        </w:tc>
        <w:tc>
          <w:tcPr>
            <w:tcW w:w="2839" w:type="dxa"/>
            <w:noWrap w:val="0"/>
            <w:vAlign w:val="top"/>
          </w:tcPr>
          <w:p>
            <w:pPr>
              <w:jc w:val="center"/>
              <w:rPr>
                <w:rFonts w:hint="eastAsia"/>
              </w:rPr>
            </w:pPr>
            <w:r>
              <w:rPr>
                <w:rFonts w:hint="eastAsia"/>
                <w:bCs/>
                <w:lang w:val="en-US" w:eastAsia="zh-CN"/>
              </w:rPr>
              <w:t>Beian</w:t>
            </w:r>
            <w:r>
              <w:rPr>
                <w:rFonts w:hint="eastAsia"/>
                <w:bCs/>
              </w:rPr>
              <w:t>.jsp</w:t>
            </w:r>
          </w:p>
        </w:tc>
        <w:tc>
          <w:tcPr>
            <w:tcW w:w="2834" w:type="dxa"/>
            <w:noWrap w:val="0"/>
            <w:vAlign w:val="top"/>
          </w:tcPr>
          <w:p>
            <w:pPr>
              <w:rPr>
                <w:rFonts w:hint="eastAsia"/>
                <w:lang w:eastAsia="zh-CN"/>
              </w:rPr>
            </w:pPr>
            <w:r>
              <w:rPr>
                <w:rFonts w:hint="eastAsia"/>
                <w:bCs/>
                <w:lang w:eastAsia="zh-CN"/>
              </w:rPr>
              <w:t>打开</w:t>
            </w:r>
            <w:r>
              <w:rPr>
                <w:rFonts w:hint="eastAsia"/>
                <w:bCs/>
                <w:lang w:val="en-US" w:eastAsia="zh-CN"/>
              </w:rPr>
              <w:t>备案</w:t>
            </w:r>
            <w:r>
              <w:rPr>
                <w:rFonts w:hint="eastAsia"/>
                <w:bCs/>
                <w:lang w:eastAsia="zh-CN"/>
              </w:rPr>
              <w:t>页面</w:t>
            </w:r>
          </w:p>
        </w:tc>
      </w:tr>
      <w:tr>
        <w:tc>
          <w:tcPr>
            <w:tcW w:w="2832" w:type="dxa"/>
            <w:noWrap w:val="0"/>
            <w:vAlign w:val="top"/>
          </w:tcPr>
          <w:p>
            <w:pPr>
              <w:jc w:val="center"/>
              <w:rPr>
                <w:rFonts w:hint="default" w:eastAsia="宋体"/>
                <w:lang w:val="en-US" w:eastAsia="zh-CN"/>
              </w:rPr>
            </w:pPr>
            <w:r>
              <w:rPr>
                <w:rFonts w:hint="eastAsia"/>
                <w:lang w:val="en-US" w:eastAsia="zh-CN"/>
              </w:rPr>
              <w:t>报表填写</w:t>
            </w:r>
          </w:p>
        </w:tc>
        <w:tc>
          <w:tcPr>
            <w:tcW w:w="2839" w:type="dxa"/>
            <w:noWrap w:val="0"/>
            <w:vAlign w:val="top"/>
          </w:tcPr>
          <w:p>
            <w:pPr>
              <w:jc w:val="center"/>
              <w:rPr>
                <w:rFonts w:hint="eastAsia"/>
              </w:rPr>
            </w:pPr>
            <w:r>
              <w:rPr>
                <w:rFonts w:hint="eastAsia"/>
                <w:lang w:val="en-US" w:eastAsia="zh-CN"/>
              </w:rPr>
              <w:t>Tianxie</w:t>
            </w:r>
            <w:r>
              <w:rPr>
                <w:rFonts w:hint="eastAsia"/>
              </w:rPr>
              <w:t>.jsp</w:t>
            </w:r>
          </w:p>
        </w:tc>
        <w:tc>
          <w:tcPr>
            <w:tcW w:w="2834" w:type="dxa"/>
            <w:noWrap w:val="0"/>
            <w:vAlign w:val="top"/>
          </w:tcPr>
          <w:p>
            <w:pPr>
              <w:rPr>
                <w:rFonts w:hint="eastAsia"/>
              </w:rPr>
            </w:pPr>
            <w:r>
              <w:rPr>
                <w:rFonts w:hint="eastAsia"/>
              </w:rPr>
              <w:t>打开</w:t>
            </w:r>
            <w:r>
              <w:rPr>
                <w:rFonts w:hint="eastAsia"/>
                <w:lang w:val="en-US" w:eastAsia="zh-CN"/>
              </w:rPr>
              <w:t>报表填写</w:t>
            </w:r>
            <w:r>
              <w:rPr>
                <w:rFonts w:hint="eastAsia"/>
              </w:rPr>
              <w:t>页面</w:t>
            </w:r>
          </w:p>
        </w:tc>
      </w:tr>
      <w:tr>
        <w:tc>
          <w:tcPr>
            <w:tcW w:w="2832" w:type="dxa"/>
            <w:noWrap w:val="0"/>
            <w:vAlign w:val="top"/>
          </w:tcPr>
          <w:p>
            <w:pPr>
              <w:jc w:val="center"/>
              <w:rPr>
                <w:rFonts w:hint="default" w:eastAsia="宋体"/>
                <w:lang w:val="en-US" w:eastAsia="zh-CN"/>
              </w:rPr>
            </w:pPr>
            <w:r>
              <w:rPr>
                <w:rFonts w:hint="eastAsia"/>
                <w:lang w:val="en-US" w:eastAsia="zh-CN"/>
              </w:rPr>
              <w:t>提交审核</w:t>
            </w:r>
          </w:p>
        </w:tc>
        <w:tc>
          <w:tcPr>
            <w:tcW w:w="2839" w:type="dxa"/>
            <w:noWrap w:val="0"/>
            <w:vAlign w:val="top"/>
          </w:tcPr>
          <w:p>
            <w:pPr>
              <w:jc w:val="center"/>
              <w:rPr>
                <w:rFonts w:hint="eastAsia"/>
              </w:rPr>
            </w:pPr>
            <w:r>
              <w:rPr>
                <w:rFonts w:hint="eastAsia"/>
                <w:lang w:val="en-US" w:eastAsia="zh-CN"/>
              </w:rPr>
              <w:t>Shehe</w:t>
            </w:r>
            <w:r>
              <w:rPr>
                <w:rFonts w:hint="eastAsia"/>
              </w:rPr>
              <w:t>.jsp</w:t>
            </w:r>
          </w:p>
        </w:tc>
        <w:tc>
          <w:tcPr>
            <w:tcW w:w="2834" w:type="dxa"/>
            <w:noWrap w:val="0"/>
            <w:vAlign w:val="top"/>
          </w:tcPr>
          <w:p>
            <w:pPr>
              <w:rPr>
                <w:rFonts w:hint="eastAsia"/>
              </w:rPr>
            </w:pPr>
            <w:r>
              <w:rPr>
                <w:rFonts w:hint="eastAsia"/>
              </w:rPr>
              <w:t>打开</w:t>
            </w:r>
            <w:r>
              <w:rPr>
                <w:rFonts w:hint="eastAsia"/>
                <w:lang w:val="en-US" w:eastAsia="zh-CN"/>
              </w:rPr>
              <w:t>提交审核</w:t>
            </w:r>
            <w:r>
              <w:rPr>
                <w:rFonts w:hint="eastAsia"/>
              </w:rPr>
              <w:t>页面</w:t>
            </w:r>
          </w:p>
        </w:tc>
      </w:tr>
      <w:tr>
        <w:trPr>
          <w:trHeight w:val="90" w:hRule="atLeast"/>
        </w:trPr>
        <w:tc>
          <w:tcPr>
            <w:tcW w:w="2832" w:type="dxa"/>
            <w:noWrap w:val="0"/>
            <w:vAlign w:val="top"/>
          </w:tcPr>
          <w:p>
            <w:pPr>
              <w:jc w:val="center"/>
              <w:rPr>
                <w:rFonts w:hint="default" w:eastAsia="宋体"/>
                <w:lang w:val="en-US" w:eastAsia="zh-CN"/>
              </w:rPr>
            </w:pPr>
            <w:r>
              <w:rPr>
                <w:rFonts w:hint="eastAsia"/>
                <w:lang w:val="en-US" w:eastAsia="zh-CN"/>
              </w:rPr>
              <w:t>数据管理</w:t>
            </w:r>
          </w:p>
        </w:tc>
        <w:tc>
          <w:tcPr>
            <w:tcW w:w="2839" w:type="dxa"/>
            <w:noWrap w:val="0"/>
            <w:vAlign w:val="top"/>
          </w:tcPr>
          <w:p>
            <w:pPr>
              <w:jc w:val="center"/>
              <w:rPr>
                <w:rFonts w:hint="eastAsia"/>
              </w:rPr>
            </w:pPr>
            <w:r>
              <w:rPr>
                <w:rFonts w:hint="eastAsia"/>
                <w:lang w:val="en-US" w:eastAsia="zh-CN"/>
              </w:rPr>
              <w:t>Chaxun</w:t>
            </w:r>
            <w:r>
              <w:rPr>
                <w:rFonts w:hint="eastAsia"/>
              </w:rPr>
              <w:t>.jsp</w:t>
            </w:r>
          </w:p>
        </w:tc>
        <w:tc>
          <w:tcPr>
            <w:tcW w:w="2834" w:type="dxa"/>
            <w:noWrap w:val="0"/>
            <w:vAlign w:val="top"/>
          </w:tcPr>
          <w:p>
            <w:pPr>
              <w:rPr>
                <w:rFonts w:hint="eastAsia"/>
              </w:rPr>
            </w:pPr>
            <w:r>
              <w:rPr>
                <w:rFonts w:hint="eastAsia"/>
                <w:lang w:val="en-US" w:eastAsia="zh-CN"/>
              </w:rPr>
              <w:t>打开数据管理</w:t>
            </w:r>
            <w:r>
              <w:rPr>
                <w:rFonts w:hint="eastAsia"/>
              </w:rPr>
              <w:t>首页</w:t>
            </w:r>
          </w:p>
        </w:tc>
      </w:tr>
    </w:tbl>
    <w:p>
      <w:pPr>
        <w:pStyle w:val="5"/>
        <w:bidi w:val="0"/>
        <w:ind w:left="0" w:leftChars="0" w:firstLine="0" w:firstLineChars="0"/>
        <w:rPr>
          <w:rFonts w:hint="eastAsia" w:ascii="宋体" w:eastAsia="宋体"/>
          <w:szCs w:val="22"/>
        </w:rPr>
      </w:pPr>
      <w:bookmarkStart w:id="33" w:name="_Toc238025275"/>
      <w:r>
        <w:rPr>
          <w:rFonts w:hint="eastAsia" w:ascii="宋体" w:eastAsia="宋体"/>
          <w:szCs w:val="22"/>
          <w:lang w:val="en-US" w:eastAsia="zh-CN"/>
        </w:rPr>
        <w:t>主页</w:t>
      </w:r>
      <w:r>
        <w:rPr>
          <w:rFonts w:hint="eastAsia" w:ascii="宋体" w:eastAsia="宋体"/>
          <w:szCs w:val="22"/>
        </w:rPr>
        <w:t>界面元素</w:t>
      </w:r>
      <w:bookmarkEnd w:id="33"/>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2520"/>
        <w:gridCol w:w="1210"/>
        <w:gridCol w:w="1283"/>
        <w:gridCol w:w="1944"/>
      </w:tblGrid>
      <w:tr>
        <w:tc>
          <w:tcPr>
            <w:tcW w:w="1548" w:type="dxa"/>
            <w:shd w:val="clear" w:color="auto" w:fill="F3F3F3"/>
            <w:noWrap w:val="0"/>
            <w:vAlign w:val="top"/>
          </w:tcPr>
          <w:p>
            <w:pPr>
              <w:jc w:val="center"/>
              <w:rPr>
                <w:rFonts w:hint="eastAsia"/>
                <w:b/>
              </w:rPr>
            </w:pPr>
            <w:r>
              <w:rPr>
                <w:rFonts w:hint="eastAsia"/>
                <w:b/>
              </w:rPr>
              <w:t>元素名称</w:t>
            </w:r>
          </w:p>
        </w:tc>
        <w:tc>
          <w:tcPr>
            <w:tcW w:w="2520" w:type="dxa"/>
            <w:shd w:val="clear" w:color="auto" w:fill="F3F3F3"/>
            <w:noWrap w:val="0"/>
            <w:vAlign w:val="top"/>
          </w:tcPr>
          <w:p>
            <w:pPr>
              <w:jc w:val="center"/>
              <w:rPr>
                <w:rFonts w:hint="eastAsia"/>
                <w:b/>
              </w:rPr>
            </w:pPr>
            <w:r>
              <w:rPr>
                <w:rFonts w:hint="eastAsia"/>
                <w:b/>
              </w:rPr>
              <w:t>功能</w:t>
            </w:r>
          </w:p>
        </w:tc>
        <w:tc>
          <w:tcPr>
            <w:tcW w:w="1210" w:type="dxa"/>
            <w:shd w:val="clear" w:color="auto" w:fill="F3F3F3"/>
            <w:noWrap w:val="0"/>
            <w:vAlign w:val="top"/>
          </w:tcPr>
          <w:p>
            <w:pPr>
              <w:jc w:val="center"/>
              <w:rPr>
                <w:rFonts w:hint="eastAsia"/>
                <w:b/>
              </w:rPr>
            </w:pPr>
            <w:r>
              <w:rPr>
                <w:rFonts w:hint="eastAsia"/>
                <w:b/>
              </w:rPr>
              <w:t>元素描述</w:t>
            </w:r>
          </w:p>
        </w:tc>
        <w:tc>
          <w:tcPr>
            <w:tcW w:w="1283" w:type="dxa"/>
            <w:shd w:val="clear" w:color="auto" w:fill="F3F3F3"/>
            <w:noWrap w:val="0"/>
            <w:vAlign w:val="top"/>
          </w:tcPr>
          <w:p>
            <w:pPr>
              <w:jc w:val="center"/>
              <w:rPr>
                <w:rFonts w:hint="eastAsia"/>
                <w:b/>
              </w:rPr>
            </w:pPr>
            <w:r>
              <w:rPr>
                <w:rFonts w:hint="eastAsia"/>
                <w:b/>
              </w:rPr>
              <w:t>必须/可选</w:t>
            </w:r>
          </w:p>
        </w:tc>
        <w:tc>
          <w:tcPr>
            <w:tcW w:w="1944" w:type="dxa"/>
            <w:shd w:val="clear" w:color="auto" w:fill="F3F3F3"/>
            <w:noWrap w:val="0"/>
            <w:vAlign w:val="top"/>
          </w:tcPr>
          <w:p>
            <w:pPr>
              <w:jc w:val="center"/>
              <w:rPr>
                <w:rFonts w:hint="eastAsia"/>
                <w:b/>
              </w:rPr>
            </w:pPr>
            <w:r>
              <w:rPr>
                <w:rFonts w:hint="eastAsia"/>
                <w:b/>
              </w:rPr>
              <w:t>数据校验</w:t>
            </w:r>
          </w:p>
        </w:tc>
      </w:tr>
      <w:tr>
        <w:tc>
          <w:tcPr>
            <w:tcW w:w="1548" w:type="dxa"/>
            <w:noWrap w:val="0"/>
            <w:vAlign w:val="center"/>
          </w:tcPr>
          <w:p>
            <w:pPr>
              <w:jc w:val="center"/>
              <w:rPr>
                <w:rFonts w:hint="eastAsia" w:eastAsia="宋体"/>
                <w:szCs w:val="21"/>
                <w:lang w:val="en-US" w:eastAsia="zh-CN"/>
              </w:rPr>
            </w:pPr>
            <w:r>
              <w:rPr>
                <w:rFonts w:hint="eastAsia"/>
                <w:szCs w:val="21"/>
                <w:lang w:val="en-US" w:eastAsia="zh-CN"/>
              </w:rPr>
              <w:t>用户名</w:t>
            </w:r>
          </w:p>
        </w:tc>
        <w:tc>
          <w:tcPr>
            <w:tcW w:w="2520" w:type="dxa"/>
            <w:noWrap w:val="0"/>
            <w:vAlign w:val="center"/>
          </w:tcPr>
          <w:p>
            <w:pPr>
              <w:rPr>
                <w:rFonts w:hint="eastAsia" w:eastAsia="宋体"/>
                <w:szCs w:val="21"/>
                <w:lang w:val="en-US" w:eastAsia="zh-CN"/>
              </w:rPr>
            </w:pPr>
            <w:r>
              <w:rPr>
                <w:rFonts w:hint="eastAsia" w:hAnsi="宋体"/>
                <w:szCs w:val="21"/>
              </w:rPr>
              <w:t>显示</w:t>
            </w:r>
            <w:r>
              <w:rPr>
                <w:rFonts w:hint="eastAsia" w:hAnsi="宋体"/>
                <w:szCs w:val="21"/>
                <w:lang w:val="en-US" w:eastAsia="zh-CN"/>
              </w:rPr>
              <w:t>用户名</w:t>
            </w:r>
          </w:p>
        </w:tc>
        <w:tc>
          <w:tcPr>
            <w:tcW w:w="1210" w:type="dxa"/>
            <w:noWrap w:val="0"/>
            <w:vAlign w:val="center"/>
          </w:tcPr>
          <w:p>
            <w:pPr>
              <w:pStyle w:val="39"/>
              <w:rPr>
                <w:rFonts w:hint="eastAsia" w:eastAsia="宋体"/>
                <w:lang w:val="en-US" w:eastAsia="zh-CN"/>
              </w:rPr>
            </w:pPr>
            <w:r>
              <w:rPr>
                <w:rFonts w:hint="eastAsia"/>
                <w:lang w:val="en-US" w:eastAsia="zh-CN"/>
              </w:rPr>
              <w:t>文本</w:t>
            </w:r>
          </w:p>
        </w:tc>
        <w:tc>
          <w:tcPr>
            <w:tcW w:w="1283" w:type="dxa"/>
            <w:noWrap w:val="0"/>
            <w:vAlign w:val="center"/>
          </w:tcPr>
          <w:p>
            <w:pPr>
              <w:pStyle w:val="39"/>
            </w:pPr>
            <w:r>
              <w:t>必须</w:t>
            </w:r>
          </w:p>
        </w:tc>
        <w:tc>
          <w:tcPr>
            <w:tcW w:w="1944" w:type="dxa"/>
            <w:noWrap w:val="0"/>
            <w:vAlign w:val="center"/>
          </w:tcPr>
          <w:p>
            <w:pPr>
              <w:jc w:val="center"/>
              <w:rPr>
                <w:rFonts w:hint="eastAsia"/>
                <w:szCs w:val="21"/>
              </w:rPr>
            </w:pPr>
            <w:r>
              <w:rPr>
                <w:rFonts w:hint="eastAsia" w:hAnsi="宋体"/>
                <w:szCs w:val="21"/>
                <w:lang w:val="en-US" w:eastAsia="zh-CN"/>
              </w:rPr>
              <w:t>从</w:t>
            </w:r>
            <w:r>
              <w:rPr>
                <w:rFonts w:hint="eastAsia" w:hAnsi="宋体"/>
                <w:szCs w:val="21"/>
              </w:rPr>
              <w:t>表中读取</w:t>
            </w:r>
          </w:p>
        </w:tc>
      </w:tr>
      <w:tr>
        <w:tc>
          <w:tcPr>
            <w:tcW w:w="1548" w:type="dxa"/>
            <w:noWrap w:val="0"/>
            <w:vAlign w:val="center"/>
          </w:tcPr>
          <w:p>
            <w:pPr>
              <w:jc w:val="center"/>
              <w:rPr>
                <w:rFonts w:hint="default" w:eastAsia="宋体"/>
                <w:szCs w:val="21"/>
                <w:lang w:val="en-US" w:eastAsia="zh-CN"/>
              </w:rPr>
            </w:pPr>
            <w:r>
              <w:rPr>
                <w:rFonts w:hint="eastAsia"/>
                <w:szCs w:val="21"/>
                <w:lang w:val="en-US" w:eastAsia="zh-CN"/>
              </w:rPr>
              <w:t>负责人</w:t>
            </w:r>
          </w:p>
        </w:tc>
        <w:tc>
          <w:tcPr>
            <w:tcW w:w="2520" w:type="dxa"/>
            <w:noWrap w:val="0"/>
            <w:vAlign w:val="center"/>
          </w:tcPr>
          <w:p>
            <w:pPr>
              <w:rPr>
                <w:rFonts w:hint="eastAsia" w:eastAsia="宋体"/>
                <w:szCs w:val="21"/>
                <w:lang w:val="en-US" w:eastAsia="zh-CN"/>
              </w:rPr>
            </w:pPr>
            <w:r>
              <w:rPr>
                <w:rFonts w:hint="eastAsia" w:hAnsi="宋体"/>
                <w:szCs w:val="21"/>
              </w:rPr>
              <w:t>显示</w:t>
            </w:r>
            <w:r>
              <w:rPr>
                <w:rFonts w:hint="eastAsia" w:hAnsi="宋体"/>
                <w:szCs w:val="21"/>
                <w:lang w:val="en-US" w:eastAsia="zh-CN"/>
              </w:rPr>
              <w:t>负责人</w:t>
            </w:r>
          </w:p>
        </w:tc>
        <w:tc>
          <w:tcPr>
            <w:tcW w:w="1210" w:type="dxa"/>
            <w:noWrap w:val="0"/>
            <w:vAlign w:val="center"/>
          </w:tcPr>
          <w:p>
            <w:pPr>
              <w:pStyle w:val="39"/>
              <w:jc w:val="center"/>
              <w:rPr>
                <w:rFonts w:hint="eastAsia" w:eastAsia="宋体"/>
                <w:lang w:val="en-US" w:eastAsia="zh-CN"/>
              </w:rPr>
            </w:pPr>
            <w:r>
              <w:rPr>
                <w:rFonts w:hint="eastAsia"/>
                <w:lang w:val="en-US" w:eastAsia="zh-CN"/>
              </w:rPr>
              <w:t>文本</w:t>
            </w:r>
          </w:p>
        </w:tc>
        <w:tc>
          <w:tcPr>
            <w:tcW w:w="1283" w:type="dxa"/>
            <w:noWrap w:val="0"/>
            <w:vAlign w:val="center"/>
          </w:tcPr>
          <w:p>
            <w:pPr>
              <w:pStyle w:val="39"/>
            </w:pPr>
            <w:r>
              <w:t>必须</w:t>
            </w:r>
          </w:p>
        </w:tc>
        <w:tc>
          <w:tcPr>
            <w:tcW w:w="1944" w:type="dxa"/>
            <w:noWrap w:val="0"/>
            <w:vAlign w:val="center"/>
          </w:tcPr>
          <w:p>
            <w:pPr>
              <w:jc w:val="center"/>
              <w:rPr>
                <w:rFonts w:hint="eastAsia" w:hAnsi="宋体"/>
                <w:szCs w:val="21"/>
              </w:rPr>
            </w:pPr>
            <w:r>
              <w:rPr>
                <w:rFonts w:hint="eastAsia" w:hAnsi="宋体"/>
                <w:szCs w:val="21"/>
              </w:rPr>
              <w:t>从表中读取</w:t>
            </w:r>
          </w:p>
        </w:tc>
      </w:tr>
      <w:tr>
        <w:tc>
          <w:tcPr>
            <w:tcW w:w="1548" w:type="dxa"/>
            <w:noWrap w:val="0"/>
            <w:vAlign w:val="center"/>
          </w:tcPr>
          <w:p>
            <w:pPr>
              <w:jc w:val="center"/>
              <w:rPr>
                <w:rFonts w:hint="default" w:eastAsia="宋体"/>
                <w:szCs w:val="21"/>
                <w:lang w:val="en-US" w:eastAsia="zh-CN"/>
              </w:rPr>
            </w:pPr>
            <w:r>
              <w:rPr>
                <w:rFonts w:hint="eastAsia"/>
                <w:szCs w:val="21"/>
                <w:lang w:val="en-US" w:eastAsia="zh-CN"/>
              </w:rPr>
              <w:t>邮箱地址</w:t>
            </w:r>
          </w:p>
        </w:tc>
        <w:tc>
          <w:tcPr>
            <w:tcW w:w="2520" w:type="dxa"/>
            <w:noWrap w:val="0"/>
            <w:vAlign w:val="center"/>
          </w:tcPr>
          <w:p>
            <w:pPr>
              <w:rPr>
                <w:rFonts w:hint="default" w:eastAsia="宋体"/>
                <w:szCs w:val="21"/>
                <w:lang w:val="en-US" w:eastAsia="zh-CN"/>
              </w:rPr>
            </w:pPr>
            <w:r>
              <w:rPr>
                <w:rFonts w:hint="eastAsia" w:hAnsi="宋体"/>
                <w:szCs w:val="21"/>
              </w:rPr>
              <w:t>显示</w:t>
            </w:r>
            <w:r>
              <w:rPr>
                <w:rFonts w:hint="eastAsia" w:hAnsi="宋体"/>
                <w:szCs w:val="21"/>
                <w:lang w:val="en-US" w:eastAsia="zh-CN"/>
              </w:rPr>
              <w:t>邮箱地址</w:t>
            </w:r>
          </w:p>
        </w:tc>
        <w:tc>
          <w:tcPr>
            <w:tcW w:w="1210" w:type="dxa"/>
            <w:noWrap w:val="0"/>
            <w:vAlign w:val="center"/>
          </w:tcPr>
          <w:p>
            <w:pPr>
              <w:pStyle w:val="39"/>
              <w:jc w:val="center"/>
              <w:rPr>
                <w:rFonts w:hint="eastAsia" w:eastAsia="宋体"/>
                <w:lang w:val="en-US" w:eastAsia="zh-CN"/>
              </w:rPr>
            </w:pPr>
            <w:r>
              <w:rPr>
                <w:rFonts w:hint="eastAsia"/>
                <w:lang w:val="en-US" w:eastAsia="zh-CN"/>
              </w:rPr>
              <w:t>文本</w:t>
            </w:r>
          </w:p>
        </w:tc>
        <w:tc>
          <w:tcPr>
            <w:tcW w:w="1283" w:type="dxa"/>
            <w:noWrap w:val="0"/>
            <w:vAlign w:val="center"/>
          </w:tcPr>
          <w:p>
            <w:pPr>
              <w:pStyle w:val="39"/>
            </w:pPr>
            <w:r>
              <w:t>必须</w:t>
            </w:r>
          </w:p>
        </w:tc>
        <w:tc>
          <w:tcPr>
            <w:tcW w:w="1944" w:type="dxa"/>
            <w:noWrap w:val="0"/>
            <w:vAlign w:val="center"/>
          </w:tcPr>
          <w:p>
            <w:pPr>
              <w:jc w:val="center"/>
              <w:rPr>
                <w:rFonts w:hint="eastAsia" w:hAnsi="宋体"/>
                <w:szCs w:val="21"/>
              </w:rPr>
            </w:pPr>
            <w:r>
              <w:rPr>
                <w:rFonts w:hint="eastAsia" w:hAnsi="宋体"/>
                <w:szCs w:val="21"/>
              </w:rPr>
              <w:t>从表中读取</w:t>
            </w:r>
          </w:p>
        </w:tc>
      </w:tr>
      <w:tr>
        <w:tc>
          <w:tcPr>
            <w:tcW w:w="1548" w:type="dxa"/>
            <w:noWrap w:val="0"/>
            <w:vAlign w:val="center"/>
          </w:tcPr>
          <w:p>
            <w:pPr>
              <w:spacing w:line="300" w:lineRule="auto"/>
              <w:jc w:val="center"/>
              <w:rPr>
                <w:rFonts w:hint="default" w:eastAsia="宋体"/>
                <w:szCs w:val="21"/>
                <w:lang w:val="en-US" w:eastAsia="zh-CN"/>
              </w:rPr>
            </w:pPr>
            <w:r>
              <w:rPr>
                <w:rFonts w:hint="eastAsia"/>
                <w:szCs w:val="21"/>
                <w:lang w:val="en-US" w:eastAsia="zh-CN"/>
              </w:rPr>
              <w:t>联系方式</w:t>
            </w:r>
          </w:p>
        </w:tc>
        <w:tc>
          <w:tcPr>
            <w:tcW w:w="2520" w:type="dxa"/>
            <w:noWrap w:val="0"/>
            <w:vAlign w:val="center"/>
          </w:tcPr>
          <w:p>
            <w:pPr>
              <w:rPr>
                <w:rFonts w:hint="default"/>
                <w:szCs w:val="21"/>
                <w:lang w:val="en-US" w:eastAsia="zh-CN"/>
              </w:rPr>
            </w:pPr>
            <w:r>
              <w:rPr>
                <w:rFonts w:hint="eastAsia" w:hAnsi="宋体"/>
                <w:szCs w:val="21"/>
                <w:lang w:eastAsia="zh-CN"/>
              </w:rPr>
              <w:t>显示</w:t>
            </w:r>
            <w:r>
              <w:rPr>
                <w:rFonts w:hint="eastAsia" w:hAnsi="宋体"/>
                <w:szCs w:val="21"/>
                <w:lang w:val="en-US" w:eastAsia="zh-CN"/>
              </w:rPr>
              <w:t>联系方式</w:t>
            </w:r>
          </w:p>
        </w:tc>
        <w:tc>
          <w:tcPr>
            <w:tcW w:w="1210" w:type="dxa"/>
            <w:noWrap w:val="0"/>
            <w:vAlign w:val="center"/>
          </w:tcPr>
          <w:p>
            <w:pPr>
              <w:jc w:val="center"/>
              <w:rPr>
                <w:rFonts w:hint="eastAsia"/>
                <w:szCs w:val="21"/>
              </w:rPr>
            </w:pPr>
            <w:r>
              <w:rPr>
                <w:rFonts w:hint="eastAsia" w:hAnsi="宋体"/>
                <w:szCs w:val="21"/>
              </w:rPr>
              <w:t>文本框</w:t>
            </w:r>
          </w:p>
        </w:tc>
        <w:tc>
          <w:tcPr>
            <w:tcW w:w="1283" w:type="dxa"/>
            <w:noWrap w:val="0"/>
            <w:vAlign w:val="center"/>
          </w:tcPr>
          <w:p>
            <w:pPr>
              <w:jc w:val="center"/>
              <w:rPr>
                <w:rFonts w:hint="eastAsia"/>
                <w:szCs w:val="21"/>
              </w:rPr>
            </w:pPr>
            <w:r>
              <w:rPr>
                <w:rFonts w:hint="eastAsia" w:hAnsi="宋体"/>
                <w:szCs w:val="21"/>
              </w:rPr>
              <w:t>必须</w:t>
            </w:r>
          </w:p>
        </w:tc>
        <w:tc>
          <w:tcPr>
            <w:tcW w:w="1944" w:type="dxa"/>
            <w:noWrap w:val="0"/>
            <w:vAlign w:val="top"/>
          </w:tcPr>
          <w:p>
            <w:pPr>
              <w:jc w:val="center"/>
              <w:rPr>
                <w:rFonts w:hint="default" w:eastAsia="宋体"/>
                <w:szCs w:val="21"/>
                <w:lang w:val="en-US" w:eastAsia="zh-CN"/>
              </w:rPr>
            </w:pPr>
            <w:r>
              <w:rPr>
                <w:rFonts w:hint="eastAsia"/>
                <w:szCs w:val="21"/>
                <w:lang w:val="en-US" w:eastAsia="zh-CN"/>
              </w:rPr>
              <w:t>从表中读取</w:t>
            </w:r>
          </w:p>
        </w:tc>
      </w:tr>
      <w:tr>
        <w:tc>
          <w:tcPr>
            <w:tcW w:w="1548" w:type="dxa"/>
            <w:noWrap w:val="0"/>
            <w:vAlign w:val="top"/>
          </w:tcPr>
          <w:p>
            <w:pPr>
              <w:spacing w:line="300" w:lineRule="auto"/>
              <w:jc w:val="center"/>
              <w:rPr>
                <w:rFonts w:hint="default" w:eastAsia="宋体"/>
                <w:lang w:val="en-US" w:eastAsia="zh-CN"/>
              </w:rPr>
            </w:pPr>
            <w:r>
              <w:rPr>
                <w:rFonts w:hint="eastAsia"/>
                <w:lang w:val="en-US" w:eastAsia="zh-CN"/>
              </w:rPr>
              <w:t>信息通知</w:t>
            </w:r>
          </w:p>
        </w:tc>
        <w:tc>
          <w:tcPr>
            <w:tcW w:w="2520" w:type="dxa"/>
            <w:noWrap w:val="0"/>
            <w:vAlign w:val="top"/>
          </w:tcPr>
          <w:p>
            <w:pPr>
              <w:rPr>
                <w:rFonts w:hint="default"/>
                <w:lang w:val="en-US" w:eastAsia="zh-CN"/>
              </w:rPr>
            </w:pPr>
            <w:r>
              <w:rPr>
                <w:rFonts w:hint="eastAsia"/>
                <w:lang w:val="en-US" w:eastAsia="zh-CN"/>
              </w:rPr>
              <w:t>显示信息通知栏</w:t>
            </w:r>
          </w:p>
        </w:tc>
        <w:tc>
          <w:tcPr>
            <w:tcW w:w="1210" w:type="dxa"/>
            <w:noWrap w:val="0"/>
            <w:vAlign w:val="top"/>
          </w:tcPr>
          <w:p>
            <w:pPr>
              <w:jc w:val="center"/>
              <w:rPr>
                <w:rFonts w:hint="eastAsia"/>
              </w:rPr>
            </w:pPr>
            <w:r>
              <w:rPr>
                <w:rFonts w:hint="eastAsia"/>
              </w:rPr>
              <w:t>超链接</w:t>
            </w:r>
          </w:p>
        </w:tc>
        <w:tc>
          <w:tcPr>
            <w:tcW w:w="1283" w:type="dxa"/>
            <w:noWrap w:val="0"/>
            <w:vAlign w:val="top"/>
          </w:tcPr>
          <w:p>
            <w:pPr>
              <w:jc w:val="center"/>
              <w:rPr>
                <w:rFonts w:hint="eastAsia"/>
              </w:rPr>
            </w:pPr>
            <w:r>
              <w:rPr>
                <w:rFonts w:hint="eastAsia"/>
              </w:rPr>
              <w:t>必须</w:t>
            </w:r>
          </w:p>
        </w:tc>
        <w:tc>
          <w:tcPr>
            <w:tcW w:w="1944" w:type="dxa"/>
            <w:noWrap w:val="0"/>
            <w:vAlign w:val="center"/>
          </w:tcPr>
          <w:p>
            <w:pPr>
              <w:jc w:val="center"/>
              <w:rPr>
                <w:rFonts w:hint="eastAsia"/>
              </w:rPr>
            </w:pPr>
            <w:r>
              <w:rPr>
                <w:rFonts w:hint="eastAsia"/>
              </w:rPr>
              <w:t>无</w:t>
            </w:r>
          </w:p>
        </w:tc>
      </w:tr>
    </w:tbl>
    <w:p>
      <w:pPr>
        <w:pStyle w:val="5"/>
        <w:bidi w:val="0"/>
        <w:ind w:left="0" w:leftChars="0" w:firstLine="0" w:firstLineChars="0"/>
        <w:rPr>
          <w:rFonts w:hint="eastAsia" w:ascii="宋体" w:eastAsia="宋体"/>
          <w:szCs w:val="22"/>
          <w:lang w:val="en-US" w:eastAsia="zh-CN"/>
        </w:rPr>
      </w:pPr>
      <w:bookmarkStart w:id="34" w:name="_Toc238025276"/>
      <w:r>
        <w:rPr>
          <w:rFonts w:hint="eastAsia" w:ascii="宋体" w:eastAsia="宋体"/>
          <w:szCs w:val="22"/>
          <w:lang w:val="en-US" w:eastAsia="zh-CN"/>
        </w:rPr>
        <w:t>功能</w:t>
      </w:r>
      <w:bookmarkEnd w:id="34"/>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3240"/>
        <w:gridCol w:w="1674"/>
        <w:gridCol w:w="1926"/>
      </w:tblGrid>
      <w:tr>
        <w:tc>
          <w:tcPr>
            <w:tcW w:w="1728" w:type="dxa"/>
            <w:shd w:val="clear" w:color="auto" w:fill="F3F3F3"/>
            <w:noWrap w:val="0"/>
            <w:vAlign w:val="top"/>
          </w:tcPr>
          <w:p>
            <w:pPr>
              <w:jc w:val="center"/>
              <w:rPr>
                <w:rFonts w:hint="eastAsia"/>
                <w:b/>
              </w:rPr>
            </w:pPr>
            <w:r>
              <w:rPr>
                <w:rFonts w:hint="eastAsia"/>
                <w:b/>
              </w:rPr>
              <w:t>功能名称</w:t>
            </w:r>
          </w:p>
        </w:tc>
        <w:tc>
          <w:tcPr>
            <w:tcW w:w="3240" w:type="dxa"/>
            <w:shd w:val="clear" w:color="auto" w:fill="F3F3F3"/>
            <w:noWrap w:val="0"/>
            <w:vAlign w:val="top"/>
          </w:tcPr>
          <w:p>
            <w:pPr>
              <w:jc w:val="center"/>
              <w:rPr>
                <w:rFonts w:hint="eastAsia"/>
                <w:b/>
              </w:rPr>
            </w:pPr>
            <w:r>
              <w:rPr>
                <w:rFonts w:hint="eastAsia"/>
                <w:b/>
              </w:rPr>
              <w:t>功能描述</w:t>
            </w:r>
          </w:p>
        </w:tc>
        <w:tc>
          <w:tcPr>
            <w:tcW w:w="1674" w:type="dxa"/>
            <w:shd w:val="clear" w:color="auto" w:fill="F3F3F3"/>
            <w:noWrap w:val="0"/>
            <w:vAlign w:val="top"/>
          </w:tcPr>
          <w:p>
            <w:pPr>
              <w:jc w:val="center"/>
              <w:rPr>
                <w:rFonts w:hint="eastAsia"/>
                <w:b/>
              </w:rPr>
            </w:pPr>
            <w:r>
              <w:rPr>
                <w:rFonts w:hint="eastAsia"/>
                <w:b/>
              </w:rPr>
              <w:t>校验</w:t>
            </w:r>
          </w:p>
        </w:tc>
        <w:tc>
          <w:tcPr>
            <w:tcW w:w="1926" w:type="dxa"/>
            <w:shd w:val="clear" w:color="auto" w:fill="F3F3F3"/>
            <w:noWrap w:val="0"/>
            <w:vAlign w:val="top"/>
          </w:tcPr>
          <w:p>
            <w:pPr>
              <w:jc w:val="center"/>
              <w:rPr>
                <w:rFonts w:hint="eastAsia"/>
                <w:b/>
              </w:rPr>
            </w:pPr>
            <w:r>
              <w:rPr>
                <w:rFonts w:hint="eastAsia"/>
                <w:b/>
              </w:rPr>
              <w:t>异常</w:t>
            </w:r>
          </w:p>
        </w:tc>
      </w:tr>
      <w:tr>
        <w:trPr>
          <w:trHeight w:val="353" w:hRule="atLeast"/>
        </w:trPr>
        <w:tc>
          <w:tcPr>
            <w:tcW w:w="1728" w:type="dxa"/>
            <w:noWrap w:val="0"/>
            <w:vAlign w:val="center"/>
          </w:tcPr>
          <w:p>
            <w:pPr>
              <w:jc w:val="center"/>
              <w:rPr>
                <w:rFonts w:hint="eastAsia" w:eastAsia="宋体"/>
                <w:lang w:val="en-US" w:eastAsia="zh-CN"/>
              </w:rPr>
            </w:pPr>
            <w:r>
              <w:rPr>
                <w:rFonts w:hint="eastAsia"/>
                <w:lang w:val="en-US" w:eastAsia="zh-CN"/>
              </w:rPr>
              <w:t>备案</w:t>
            </w:r>
          </w:p>
        </w:tc>
        <w:tc>
          <w:tcPr>
            <w:tcW w:w="3240" w:type="dxa"/>
            <w:noWrap w:val="0"/>
            <w:vAlign w:val="center"/>
          </w:tcPr>
          <w:p>
            <w:pPr>
              <w:rPr>
                <w:rFonts w:hint="default"/>
                <w:lang w:val="en-US" w:eastAsia="zh-CN"/>
              </w:rPr>
            </w:pPr>
            <w:r>
              <w:rPr>
                <w:rFonts w:hint="eastAsia"/>
                <w:lang w:val="en-US" w:eastAsia="zh-CN"/>
              </w:rPr>
              <w:t>跳转到备案页面</w:t>
            </w:r>
          </w:p>
        </w:tc>
        <w:tc>
          <w:tcPr>
            <w:tcW w:w="1674" w:type="dxa"/>
            <w:noWrap w:val="0"/>
            <w:vAlign w:val="center"/>
          </w:tcPr>
          <w:p>
            <w:pPr>
              <w:jc w:val="center"/>
              <w:rPr>
                <w:rFonts w:hint="eastAsia"/>
              </w:rPr>
            </w:pPr>
            <w:r>
              <w:rPr>
                <w:rFonts w:hint="eastAsia"/>
              </w:rPr>
              <w:t>无</w:t>
            </w:r>
          </w:p>
        </w:tc>
        <w:tc>
          <w:tcPr>
            <w:tcW w:w="1926" w:type="dxa"/>
            <w:noWrap w:val="0"/>
            <w:vAlign w:val="center"/>
          </w:tcPr>
          <w:p>
            <w:pPr>
              <w:jc w:val="center"/>
              <w:rPr>
                <w:rFonts w:hint="eastAsia"/>
              </w:rPr>
            </w:pPr>
          </w:p>
        </w:tc>
      </w:tr>
      <w:tr>
        <w:tc>
          <w:tcPr>
            <w:tcW w:w="1728" w:type="dxa"/>
            <w:noWrap w:val="0"/>
            <w:vAlign w:val="center"/>
          </w:tcPr>
          <w:p>
            <w:pPr>
              <w:jc w:val="center"/>
              <w:rPr>
                <w:rFonts w:hint="default" w:eastAsia="宋体"/>
                <w:lang w:val="en-US" w:eastAsia="zh-CN"/>
              </w:rPr>
            </w:pPr>
            <w:r>
              <w:rPr>
                <w:rFonts w:hint="eastAsia"/>
                <w:lang w:val="en-US" w:eastAsia="zh-CN"/>
              </w:rPr>
              <w:t>报表填写</w:t>
            </w:r>
          </w:p>
        </w:tc>
        <w:tc>
          <w:tcPr>
            <w:tcW w:w="3240" w:type="dxa"/>
            <w:noWrap w:val="0"/>
            <w:vAlign w:val="center"/>
          </w:tcPr>
          <w:p>
            <w:pPr>
              <w:rPr>
                <w:rFonts w:hint="default"/>
                <w:lang w:val="en-US" w:eastAsia="zh-CN"/>
              </w:rPr>
            </w:pPr>
            <w:r>
              <w:rPr>
                <w:rFonts w:hint="eastAsia"/>
                <w:lang w:val="en-US" w:eastAsia="zh-CN"/>
              </w:rPr>
              <w:t>跳转到报表填写页面</w:t>
            </w:r>
          </w:p>
        </w:tc>
        <w:tc>
          <w:tcPr>
            <w:tcW w:w="1674" w:type="dxa"/>
            <w:noWrap w:val="0"/>
            <w:vAlign w:val="center"/>
          </w:tcPr>
          <w:p>
            <w:pPr>
              <w:jc w:val="center"/>
              <w:rPr>
                <w:rFonts w:hint="eastAsia"/>
              </w:rPr>
            </w:pPr>
            <w:r>
              <w:rPr>
                <w:rFonts w:hint="eastAsia"/>
              </w:rPr>
              <w:t>无</w:t>
            </w:r>
          </w:p>
        </w:tc>
        <w:tc>
          <w:tcPr>
            <w:tcW w:w="1926" w:type="dxa"/>
            <w:noWrap w:val="0"/>
            <w:vAlign w:val="center"/>
          </w:tcPr>
          <w:p>
            <w:pPr>
              <w:jc w:val="center"/>
              <w:rPr>
                <w:rFonts w:hint="eastAsia"/>
              </w:rPr>
            </w:pPr>
          </w:p>
        </w:tc>
      </w:tr>
      <w:tr>
        <w:tc>
          <w:tcPr>
            <w:tcW w:w="1728" w:type="dxa"/>
            <w:noWrap w:val="0"/>
            <w:vAlign w:val="center"/>
          </w:tcPr>
          <w:p>
            <w:pPr>
              <w:jc w:val="center"/>
              <w:rPr>
                <w:rFonts w:hint="eastAsia" w:eastAsia="宋体"/>
                <w:lang w:val="en-US" w:eastAsia="zh-CN"/>
              </w:rPr>
            </w:pPr>
            <w:r>
              <w:rPr>
                <w:rFonts w:hint="eastAsia"/>
                <w:lang w:val="en-US" w:eastAsia="zh-CN"/>
              </w:rPr>
              <w:t>提交审核</w:t>
            </w:r>
          </w:p>
        </w:tc>
        <w:tc>
          <w:tcPr>
            <w:tcW w:w="3240" w:type="dxa"/>
            <w:noWrap w:val="0"/>
            <w:vAlign w:val="center"/>
          </w:tcPr>
          <w:p>
            <w:pPr>
              <w:rPr>
                <w:rFonts w:hint="default"/>
                <w:lang w:val="en-US" w:eastAsia="zh-CN"/>
              </w:rPr>
            </w:pPr>
            <w:r>
              <w:rPr>
                <w:rFonts w:hint="eastAsia"/>
                <w:lang w:val="en-US" w:eastAsia="zh-CN"/>
              </w:rPr>
              <w:t>跳转到提交审核页面</w:t>
            </w:r>
          </w:p>
        </w:tc>
        <w:tc>
          <w:tcPr>
            <w:tcW w:w="1674" w:type="dxa"/>
            <w:noWrap w:val="0"/>
            <w:vAlign w:val="center"/>
          </w:tcPr>
          <w:p>
            <w:pPr>
              <w:jc w:val="center"/>
              <w:rPr>
                <w:rFonts w:hint="eastAsia" w:eastAsia="宋体"/>
                <w:lang w:val="en-US" w:eastAsia="zh-CN"/>
              </w:rPr>
            </w:pPr>
            <w:r>
              <w:rPr>
                <w:rFonts w:hint="eastAsia"/>
                <w:lang w:val="en-US" w:eastAsia="zh-CN"/>
              </w:rPr>
              <w:t>无</w:t>
            </w:r>
          </w:p>
        </w:tc>
        <w:tc>
          <w:tcPr>
            <w:tcW w:w="1926" w:type="dxa"/>
            <w:noWrap w:val="0"/>
            <w:vAlign w:val="center"/>
          </w:tcPr>
          <w:p>
            <w:pPr>
              <w:jc w:val="center"/>
              <w:rPr>
                <w:rFonts w:hint="eastAsia"/>
                <w:lang w:eastAsia="zh-CN"/>
              </w:rPr>
            </w:pPr>
          </w:p>
        </w:tc>
      </w:tr>
      <w:tr>
        <w:trPr>
          <w:trHeight w:val="431" w:hRule="atLeast"/>
        </w:trPr>
        <w:tc>
          <w:tcPr>
            <w:tcW w:w="1728" w:type="dxa"/>
            <w:noWrap w:val="0"/>
            <w:vAlign w:val="center"/>
          </w:tcPr>
          <w:p>
            <w:pPr>
              <w:jc w:val="center"/>
              <w:rPr>
                <w:rFonts w:hint="default" w:eastAsia="宋体"/>
                <w:lang w:val="en-US" w:eastAsia="zh-CN"/>
              </w:rPr>
            </w:pPr>
            <w:r>
              <w:rPr>
                <w:rFonts w:hint="eastAsia"/>
                <w:lang w:val="en-US" w:eastAsia="zh-CN"/>
              </w:rPr>
              <w:t>数据管理</w:t>
            </w:r>
          </w:p>
        </w:tc>
        <w:tc>
          <w:tcPr>
            <w:tcW w:w="3240" w:type="dxa"/>
            <w:noWrap w:val="0"/>
            <w:vAlign w:val="center"/>
          </w:tcPr>
          <w:p>
            <w:pPr>
              <w:rPr>
                <w:rFonts w:hint="default" w:eastAsia="宋体"/>
                <w:lang w:val="en-US" w:eastAsia="zh-CN"/>
              </w:rPr>
            </w:pPr>
            <w:r>
              <w:rPr>
                <w:rFonts w:hint="eastAsia"/>
                <w:lang w:val="en-US" w:eastAsia="zh-CN"/>
              </w:rPr>
              <w:t>跳转到数据管理页面</w:t>
            </w:r>
          </w:p>
        </w:tc>
        <w:tc>
          <w:tcPr>
            <w:tcW w:w="1674" w:type="dxa"/>
            <w:noWrap w:val="0"/>
            <w:vAlign w:val="center"/>
          </w:tcPr>
          <w:p>
            <w:pPr>
              <w:jc w:val="center"/>
              <w:rPr>
                <w:rFonts w:hint="eastAsia"/>
              </w:rPr>
            </w:pPr>
            <w:r>
              <w:rPr>
                <w:rFonts w:hint="eastAsia"/>
              </w:rPr>
              <w:t>无</w:t>
            </w:r>
          </w:p>
        </w:tc>
        <w:tc>
          <w:tcPr>
            <w:tcW w:w="1926" w:type="dxa"/>
            <w:noWrap w:val="0"/>
            <w:vAlign w:val="center"/>
          </w:tcPr>
          <w:p>
            <w:pPr>
              <w:jc w:val="center"/>
              <w:rPr>
                <w:rFonts w:hint="eastAsia"/>
              </w:rPr>
            </w:pPr>
          </w:p>
        </w:tc>
      </w:tr>
      <w:tr>
        <w:trPr>
          <w:trHeight w:val="425" w:hRule="atLeast"/>
        </w:trPr>
        <w:tc>
          <w:tcPr>
            <w:tcW w:w="1728" w:type="dxa"/>
            <w:noWrap w:val="0"/>
            <w:vAlign w:val="center"/>
          </w:tcPr>
          <w:p>
            <w:pPr>
              <w:jc w:val="center"/>
              <w:rPr>
                <w:rFonts w:hint="default" w:eastAsia="宋体"/>
                <w:lang w:val="en-US" w:eastAsia="zh-CN"/>
              </w:rPr>
            </w:pPr>
            <w:r>
              <w:rPr>
                <w:rFonts w:hint="eastAsia"/>
                <w:lang w:val="en-US" w:eastAsia="zh-CN"/>
              </w:rPr>
              <w:t>信息通知</w:t>
            </w:r>
          </w:p>
        </w:tc>
        <w:tc>
          <w:tcPr>
            <w:tcW w:w="3240" w:type="dxa"/>
            <w:noWrap w:val="0"/>
            <w:vAlign w:val="center"/>
          </w:tcPr>
          <w:p>
            <w:pPr>
              <w:rPr>
                <w:rFonts w:hint="default"/>
                <w:lang w:val="en-US" w:eastAsia="zh-CN"/>
              </w:rPr>
            </w:pPr>
            <w:r>
              <w:rPr>
                <w:rFonts w:hint="eastAsia"/>
                <w:lang w:val="en-US" w:eastAsia="zh-CN"/>
              </w:rPr>
              <w:t>查看信息通知栏</w:t>
            </w:r>
          </w:p>
        </w:tc>
        <w:tc>
          <w:tcPr>
            <w:tcW w:w="1674" w:type="dxa"/>
            <w:noWrap w:val="0"/>
            <w:vAlign w:val="center"/>
          </w:tcPr>
          <w:p>
            <w:pPr>
              <w:jc w:val="center"/>
              <w:rPr>
                <w:rFonts w:hint="eastAsia"/>
              </w:rPr>
            </w:pPr>
            <w:r>
              <w:rPr>
                <w:rFonts w:hint="eastAsia"/>
              </w:rPr>
              <w:t>无</w:t>
            </w:r>
          </w:p>
        </w:tc>
        <w:tc>
          <w:tcPr>
            <w:tcW w:w="1926" w:type="dxa"/>
            <w:noWrap w:val="0"/>
            <w:vAlign w:val="center"/>
          </w:tcPr>
          <w:p>
            <w:pPr>
              <w:jc w:val="center"/>
              <w:rPr>
                <w:rFonts w:hint="eastAsia"/>
              </w:rPr>
            </w:pPr>
          </w:p>
        </w:tc>
      </w:tr>
    </w:tbl>
    <w:p>
      <w:pPr>
        <w:rPr>
          <w:rFonts w:hint="eastAsia"/>
        </w:rPr>
      </w:pPr>
    </w:p>
    <w:p>
      <w:pPr>
        <w:pStyle w:val="4"/>
        <w:bidi w:val="0"/>
        <w:ind w:left="0" w:leftChars="0" w:firstLine="0" w:firstLineChars="0"/>
        <w:rPr>
          <w:rFonts w:hint="default" w:ascii="宋体" w:eastAsia="宋体"/>
          <w:b/>
          <w:bCs/>
          <w:i w:val="0"/>
          <w:iCs/>
          <w:szCs w:val="22"/>
          <w:lang w:val="en-US" w:eastAsia="zh-CN"/>
        </w:rPr>
      </w:pPr>
      <w:r>
        <w:rPr>
          <w:rFonts w:hint="eastAsia" w:ascii="宋体" w:eastAsia="宋体"/>
          <w:b/>
          <w:bCs/>
          <w:i w:val="0"/>
          <w:iCs/>
          <w:szCs w:val="22"/>
          <w:lang w:val="en-US" w:eastAsia="zh-CN"/>
        </w:rPr>
        <w:t>备案界面</w:t>
      </w:r>
    </w:p>
    <w:p>
      <w:pPr>
        <w:jc w:val="center"/>
        <w:rPr>
          <w:rFonts w:hint="eastAsia"/>
        </w:rPr>
      </w:pPr>
      <w:r>
        <w:drawing>
          <wp:inline distT="0" distB="0" distL="114300" distR="114300">
            <wp:extent cx="5730240" cy="2962275"/>
            <wp:effectExtent l="0" t="0" r="10160"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4"/>
                    <a:stretch>
                      <a:fillRect/>
                    </a:stretch>
                  </pic:blipFill>
                  <pic:spPr>
                    <a:xfrm>
                      <a:off x="0" y="0"/>
                      <a:ext cx="5730240" cy="2962275"/>
                    </a:xfrm>
                    <a:prstGeom prst="rect">
                      <a:avLst/>
                    </a:prstGeom>
                    <a:noFill/>
                    <a:ln w="9525">
                      <a:noFill/>
                    </a:ln>
                  </pic:spPr>
                </pic:pic>
              </a:graphicData>
            </a:graphic>
          </wp:inline>
        </w:drawing>
      </w:r>
    </w:p>
    <w:p>
      <w:pPr>
        <w:pStyle w:val="5"/>
        <w:bidi w:val="0"/>
        <w:ind w:left="0" w:leftChars="0" w:firstLine="0" w:firstLineChars="0"/>
        <w:rPr>
          <w:rFonts w:hint="eastAsia" w:ascii="宋体" w:eastAsia="宋体"/>
          <w:szCs w:val="22"/>
          <w:lang w:val="en-US" w:eastAsia="zh-CN"/>
        </w:rPr>
      </w:pPr>
      <w:bookmarkStart w:id="35" w:name="_Toc238025278"/>
      <w:r>
        <w:rPr>
          <w:rFonts w:hint="eastAsia" w:ascii="宋体" w:eastAsia="宋体"/>
          <w:szCs w:val="22"/>
          <w:lang w:val="en-US" w:eastAsia="zh-CN"/>
        </w:rPr>
        <w:t>页面跳转关系</w:t>
      </w:r>
      <w:bookmarkEnd w:id="35"/>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2"/>
        <w:gridCol w:w="2839"/>
        <w:gridCol w:w="2834"/>
      </w:tblGrid>
      <w:tr>
        <w:tc>
          <w:tcPr>
            <w:tcW w:w="2832" w:type="dxa"/>
            <w:noWrap w:val="0"/>
            <w:vAlign w:val="top"/>
          </w:tcPr>
          <w:p>
            <w:pPr>
              <w:jc w:val="center"/>
              <w:rPr>
                <w:rFonts w:hint="eastAsia"/>
                <w:b/>
              </w:rPr>
            </w:pPr>
            <w:r>
              <w:rPr>
                <w:rFonts w:hint="eastAsia"/>
                <w:b/>
              </w:rPr>
              <w:t>元素名称</w:t>
            </w:r>
          </w:p>
        </w:tc>
        <w:tc>
          <w:tcPr>
            <w:tcW w:w="2839" w:type="dxa"/>
            <w:noWrap w:val="0"/>
            <w:vAlign w:val="top"/>
          </w:tcPr>
          <w:p>
            <w:pPr>
              <w:jc w:val="center"/>
              <w:rPr>
                <w:rFonts w:hint="eastAsia"/>
                <w:b/>
              </w:rPr>
            </w:pPr>
            <w:r>
              <w:rPr>
                <w:rFonts w:hint="eastAsia"/>
                <w:b/>
              </w:rPr>
              <w:t>跳转页面</w:t>
            </w:r>
          </w:p>
        </w:tc>
        <w:tc>
          <w:tcPr>
            <w:tcW w:w="2834" w:type="dxa"/>
            <w:noWrap w:val="0"/>
            <w:vAlign w:val="top"/>
          </w:tcPr>
          <w:p>
            <w:pPr>
              <w:jc w:val="center"/>
              <w:rPr>
                <w:rFonts w:hint="eastAsia"/>
                <w:b/>
              </w:rPr>
            </w:pPr>
            <w:r>
              <w:rPr>
                <w:rFonts w:hint="eastAsia"/>
                <w:b/>
              </w:rPr>
              <w:t>备注</w:t>
            </w:r>
          </w:p>
        </w:tc>
      </w:tr>
      <w:tr>
        <w:tc>
          <w:tcPr>
            <w:tcW w:w="2832" w:type="dxa"/>
            <w:noWrap w:val="0"/>
            <w:vAlign w:val="center"/>
          </w:tcPr>
          <w:p>
            <w:pPr>
              <w:jc w:val="center"/>
              <w:rPr>
                <w:rFonts w:hint="eastAsia" w:eastAsia="宋体"/>
                <w:lang w:val="en-US" w:eastAsia="zh-CN"/>
              </w:rPr>
            </w:pPr>
            <w:r>
              <w:rPr>
                <w:rFonts w:hint="eastAsia"/>
                <w:lang w:val="en-US" w:eastAsia="zh-CN"/>
              </w:rPr>
              <w:t>主页</w:t>
            </w:r>
          </w:p>
        </w:tc>
        <w:tc>
          <w:tcPr>
            <w:tcW w:w="2839" w:type="dxa"/>
            <w:noWrap w:val="0"/>
            <w:vAlign w:val="center"/>
          </w:tcPr>
          <w:p>
            <w:pPr>
              <w:jc w:val="center"/>
              <w:rPr>
                <w:rFonts w:hint="eastAsia"/>
              </w:rPr>
            </w:pPr>
            <w:r>
              <w:rPr>
                <w:rFonts w:hint="eastAsia"/>
                <w:lang w:val="en-US" w:eastAsia="zh-CN"/>
              </w:rPr>
              <w:t>zhuye</w:t>
            </w:r>
            <w:r>
              <w:rPr>
                <w:rFonts w:hint="eastAsia"/>
              </w:rPr>
              <w:t>.jsp</w:t>
            </w:r>
          </w:p>
        </w:tc>
        <w:tc>
          <w:tcPr>
            <w:tcW w:w="2834" w:type="dxa"/>
            <w:noWrap w:val="0"/>
            <w:vAlign w:val="top"/>
          </w:tcPr>
          <w:p>
            <w:pPr>
              <w:rPr>
                <w:rFonts w:hint="default"/>
                <w:lang w:val="en-US" w:eastAsia="zh-CN"/>
              </w:rPr>
            </w:pPr>
            <w:r>
              <w:rPr>
                <w:rFonts w:hint="eastAsia"/>
                <w:lang w:val="en-US" w:eastAsia="zh-CN"/>
              </w:rPr>
              <w:t>跳转到主页</w:t>
            </w:r>
          </w:p>
        </w:tc>
      </w:tr>
      <w:tr>
        <w:tc>
          <w:tcPr>
            <w:tcW w:w="2832" w:type="dxa"/>
            <w:noWrap w:val="0"/>
            <w:vAlign w:val="center"/>
          </w:tcPr>
          <w:p>
            <w:pPr>
              <w:jc w:val="center"/>
              <w:rPr>
                <w:rFonts w:hint="default" w:eastAsia="宋体"/>
                <w:lang w:val="en-US" w:eastAsia="zh-CN"/>
              </w:rPr>
            </w:pPr>
            <w:r>
              <w:rPr>
                <w:rFonts w:hint="eastAsia"/>
                <w:lang w:val="en-US" w:eastAsia="zh-CN"/>
              </w:rPr>
              <w:t>报表填写</w:t>
            </w:r>
          </w:p>
        </w:tc>
        <w:tc>
          <w:tcPr>
            <w:tcW w:w="2839" w:type="dxa"/>
            <w:noWrap w:val="0"/>
            <w:vAlign w:val="center"/>
          </w:tcPr>
          <w:p>
            <w:pPr>
              <w:jc w:val="center"/>
              <w:rPr>
                <w:rFonts w:hint="eastAsia"/>
              </w:rPr>
            </w:pPr>
            <w:r>
              <w:rPr>
                <w:rFonts w:hint="eastAsia"/>
                <w:lang w:val="en-US" w:eastAsia="zh-CN"/>
              </w:rPr>
              <w:t>tianxie</w:t>
            </w:r>
            <w:r>
              <w:rPr>
                <w:rFonts w:hint="eastAsia"/>
              </w:rPr>
              <w:t>.jsp</w:t>
            </w:r>
          </w:p>
        </w:tc>
        <w:tc>
          <w:tcPr>
            <w:tcW w:w="2834" w:type="dxa"/>
            <w:noWrap w:val="0"/>
            <w:vAlign w:val="top"/>
          </w:tcPr>
          <w:p>
            <w:pPr>
              <w:rPr>
                <w:rFonts w:hint="default"/>
                <w:lang w:val="en-US" w:eastAsia="zh-CN"/>
              </w:rPr>
            </w:pPr>
            <w:r>
              <w:rPr>
                <w:rFonts w:hint="eastAsia"/>
                <w:lang w:val="en-US" w:eastAsia="zh-CN"/>
              </w:rPr>
              <w:t>跳转到报表填写</w:t>
            </w:r>
          </w:p>
        </w:tc>
      </w:tr>
      <w:tr>
        <w:tc>
          <w:tcPr>
            <w:tcW w:w="2832" w:type="dxa"/>
            <w:noWrap w:val="0"/>
            <w:vAlign w:val="center"/>
          </w:tcPr>
          <w:p>
            <w:pPr>
              <w:jc w:val="center"/>
              <w:rPr>
                <w:rFonts w:hint="default" w:eastAsia="宋体"/>
                <w:lang w:val="en-US" w:eastAsia="zh-CN"/>
              </w:rPr>
            </w:pPr>
            <w:r>
              <w:rPr>
                <w:rFonts w:hint="eastAsia"/>
                <w:lang w:val="en-US" w:eastAsia="zh-CN"/>
              </w:rPr>
              <w:t>提交审核</w:t>
            </w:r>
          </w:p>
        </w:tc>
        <w:tc>
          <w:tcPr>
            <w:tcW w:w="2839" w:type="dxa"/>
            <w:noWrap w:val="0"/>
            <w:vAlign w:val="center"/>
          </w:tcPr>
          <w:p>
            <w:pPr>
              <w:jc w:val="center"/>
              <w:rPr>
                <w:rFonts w:hint="eastAsia"/>
              </w:rPr>
            </w:pPr>
            <w:r>
              <w:rPr>
                <w:rFonts w:hint="eastAsia"/>
                <w:lang w:val="en-US" w:eastAsia="zh-CN"/>
              </w:rPr>
              <w:t>shenhe</w:t>
            </w:r>
            <w:r>
              <w:rPr>
                <w:rFonts w:hint="eastAsia"/>
              </w:rPr>
              <w:t>.jsp</w:t>
            </w:r>
          </w:p>
        </w:tc>
        <w:tc>
          <w:tcPr>
            <w:tcW w:w="2834" w:type="dxa"/>
            <w:noWrap w:val="0"/>
            <w:vAlign w:val="top"/>
          </w:tcPr>
          <w:p>
            <w:pPr>
              <w:rPr>
                <w:rFonts w:hint="default"/>
                <w:lang w:val="en-US" w:eastAsia="zh-CN"/>
              </w:rPr>
            </w:pPr>
            <w:r>
              <w:rPr>
                <w:rFonts w:hint="eastAsia"/>
                <w:lang w:val="en-US" w:eastAsia="zh-CN"/>
              </w:rPr>
              <w:t>跳转到提交审核页面</w:t>
            </w:r>
          </w:p>
        </w:tc>
      </w:tr>
      <w:tr>
        <w:tc>
          <w:tcPr>
            <w:tcW w:w="2832" w:type="dxa"/>
            <w:noWrap w:val="0"/>
            <w:vAlign w:val="center"/>
          </w:tcPr>
          <w:p>
            <w:pPr>
              <w:jc w:val="center"/>
              <w:rPr>
                <w:rFonts w:hint="default" w:eastAsia="宋体"/>
                <w:lang w:val="en-US" w:eastAsia="zh-CN"/>
              </w:rPr>
            </w:pPr>
            <w:r>
              <w:rPr>
                <w:rFonts w:hint="eastAsia"/>
                <w:lang w:val="en-US" w:eastAsia="zh-CN"/>
              </w:rPr>
              <w:t>数据管理</w:t>
            </w:r>
          </w:p>
        </w:tc>
        <w:tc>
          <w:tcPr>
            <w:tcW w:w="2839" w:type="dxa"/>
            <w:noWrap w:val="0"/>
            <w:vAlign w:val="center"/>
          </w:tcPr>
          <w:p>
            <w:pPr>
              <w:jc w:val="center"/>
              <w:rPr>
                <w:rFonts w:hint="eastAsia"/>
              </w:rPr>
            </w:pPr>
            <w:r>
              <w:rPr>
                <w:rFonts w:hint="eastAsia"/>
                <w:lang w:val="en-US" w:eastAsia="zh-CN"/>
              </w:rPr>
              <w:t>guanli</w:t>
            </w:r>
            <w:r>
              <w:rPr>
                <w:rFonts w:hint="eastAsia"/>
              </w:rPr>
              <w:t>.jsp</w:t>
            </w:r>
          </w:p>
        </w:tc>
        <w:tc>
          <w:tcPr>
            <w:tcW w:w="2834" w:type="dxa"/>
            <w:noWrap w:val="0"/>
            <w:vAlign w:val="top"/>
          </w:tcPr>
          <w:p>
            <w:pPr>
              <w:rPr>
                <w:rFonts w:hint="default" w:eastAsia="宋体"/>
                <w:lang w:val="en-US" w:eastAsia="zh-CN"/>
              </w:rPr>
            </w:pPr>
            <w:r>
              <w:rPr>
                <w:rFonts w:hint="eastAsia"/>
                <w:lang w:val="en-US" w:eastAsia="zh-CN"/>
              </w:rPr>
              <w:t>跳转到数据管理页面</w:t>
            </w:r>
          </w:p>
        </w:tc>
      </w:tr>
      <w:tr>
        <w:tc>
          <w:tcPr>
            <w:tcW w:w="2832" w:type="dxa"/>
            <w:noWrap w:val="0"/>
            <w:vAlign w:val="center"/>
          </w:tcPr>
          <w:p>
            <w:pPr>
              <w:jc w:val="center"/>
              <w:rPr>
                <w:rFonts w:hint="default" w:eastAsia="宋体"/>
                <w:lang w:val="en-US" w:eastAsia="zh-CN"/>
              </w:rPr>
            </w:pPr>
            <w:r>
              <w:rPr>
                <w:rFonts w:hint="eastAsia"/>
                <w:lang w:val="en-US" w:eastAsia="zh-CN"/>
              </w:rPr>
              <w:t>备案信息</w:t>
            </w:r>
          </w:p>
        </w:tc>
        <w:tc>
          <w:tcPr>
            <w:tcW w:w="2839" w:type="dxa"/>
            <w:noWrap w:val="0"/>
            <w:vAlign w:val="center"/>
          </w:tcPr>
          <w:p>
            <w:pPr>
              <w:jc w:val="center"/>
              <w:rPr>
                <w:rFonts w:hint="eastAsia"/>
              </w:rPr>
            </w:pPr>
            <w:r>
              <w:rPr>
                <w:rFonts w:hint="eastAsia"/>
                <w:lang w:val="en-US" w:eastAsia="zh-CN"/>
              </w:rPr>
              <w:t>xinxi</w:t>
            </w:r>
            <w:r>
              <w:rPr>
                <w:rFonts w:hint="eastAsia"/>
              </w:rPr>
              <w:t>.jsp</w:t>
            </w:r>
          </w:p>
        </w:tc>
        <w:tc>
          <w:tcPr>
            <w:tcW w:w="2834" w:type="dxa"/>
            <w:noWrap w:val="0"/>
            <w:vAlign w:val="top"/>
          </w:tcPr>
          <w:p>
            <w:pPr>
              <w:rPr>
                <w:rFonts w:hint="default"/>
                <w:lang w:val="en-US" w:eastAsia="zh-CN"/>
              </w:rPr>
            </w:pPr>
            <w:r>
              <w:rPr>
                <w:rFonts w:hint="eastAsia"/>
                <w:lang w:val="en-US" w:eastAsia="zh-CN"/>
              </w:rPr>
              <w:t>查看详细信息</w:t>
            </w:r>
          </w:p>
        </w:tc>
      </w:tr>
      <w:tr>
        <w:tc>
          <w:tcPr>
            <w:tcW w:w="2832" w:type="dxa"/>
            <w:noWrap w:val="0"/>
            <w:vAlign w:val="center"/>
          </w:tcPr>
          <w:p>
            <w:pPr>
              <w:jc w:val="center"/>
              <w:rPr>
                <w:rFonts w:hint="eastAsia" w:eastAsia="宋体"/>
                <w:lang w:val="en-US" w:eastAsia="zh-CN"/>
              </w:rPr>
            </w:pPr>
            <w:r>
              <w:rPr>
                <w:rFonts w:hint="eastAsia"/>
                <w:lang w:val="en-US" w:eastAsia="zh-CN"/>
              </w:rPr>
              <w:t>提交</w:t>
            </w:r>
          </w:p>
        </w:tc>
        <w:tc>
          <w:tcPr>
            <w:tcW w:w="2839" w:type="dxa"/>
            <w:noWrap w:val="0"/>
            <w:vAlign w:val="center"/>
          </w:tcPr>
          <w:p>
            <w:pPr>
              <w:jc w:val="center"/>
              <w:rPr>
                <w:rFonts w:hint="eastAsia"/>
              </w:rPr>
            </w:pPr>
            <w:r>
              <w:rPr>
                <w:rFonts w:hint="eastAsia"/>
                <w:lang w:val="en-US" w:eastAsia="zh-CN"/>
              </w:rPr>
              <w:t>tijiao</w:t>
            </w:r>
            <w:r>
              <w:rPr>
                <w:rFonts w:hint="eastAsia"/>
              </w:rPr>
              <w:t>.jsp</w:t>
            </w:r>
          </w:p>
        </w:tc>
        <w:tc>
          <w:tcPr>
            <w:tcW w:w="2834" w:type="dxa"/>
            <w:noWrap w:val="0"/>
            <w:vAlign w:val="top"/>
          </w:tcPr>
          <w:p>
            <w:pPr>
              <w:rPr>
                <w:rFonts w:hint="default" w:eastAsia="宋体"/>
                <w:lang w:val="en-US" w:eastAsia="zh-CN"/>
              </w:rPr>
            </w:pPr>
            <w:r>
              <w:rPr>
                <w:rFonts w:hint="eastAsia"/>
                <w:lang w:val="en-US" w:eastAsia="zh-CN"/>
              </w:rPr>
              <w:t>提交信息</w:t>
            </w:r>
          </w:p>
        </w:tc>
      </w:tr>
    </w:tbl>
    <w:p>
      <w:pPr>
        <w:pStyle w:val="5"/>
        <w:bidi w:val="0"/>
        <w:ind w:left="0" w:leftChars="0" w:firstLine="0" w:firstLineChars="0"/>
        <w:rPr>
          <w:rFonts w:hint="eastAsia" w:ascii="宋体" w:eastAsia="宋体"/>
          <w:szCs w:val="22"/>
          <w:lang w:val="en-US" w:eastAsia="zh-CN"/>
        </w:rPr>
      </w:pPr>
      <w:bookmarkStart w:id="36" w:name="_Toc238025279"/>
      <w:r>
        <w:rPr>
          <w:rFonts w:hint="eastAsia" w:ascii="宋体" w:eastAsia="宋体"/>
          <w:szCs w:val="22"/>
          <w:lang w:val="en-US" w:eastAsia="zh-CN"/>
        </w:rPr>
        <w:t>备案界面元素</w:t>
      </w:r>
      <w:bookmarkEnd w:id="36"/>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2340"/>
        <w:gridCol w:w="1210"/>
        <w:gridCol w:w="1283"/>
        <w:gridCol w:w="1944"/>
      </w:tblGrid>
      <w:tr>
        <w:tc>
          <w:tcPr>
            <w:tcW w:w="1728" w:type="dxa"/>
            <w:shd w:val="clear" w:color="auto" w:fill="F3F3F3"/>
            <w:noWrap w:val="0"/>
            <w:vAlign w:val="top"/>
          </w:tcPr>
          <w:p>
            <w:pPr>
              <w:jc w:val="center"/>
              <w:rPr>
                <w:rFonts w:hint="eastAsia"/>
                <w:b/>
              </w:rPr>
            </w:pPr>
            <w:r>
              <w:rPr>
                <w:rFonts w:hint="eastAsia"/>
                <w:b/>
              </w:rPr>
              <w:t>元素名称</w:t>
            </w:r>
          </w:p>
        </w:tc>
        <w:tc>
          <w:tcPr>
            <w:tcW w:w="2340" w:type="dxa"/>
            <w:shd w:val="clear" w:color="auto" w:fill="F3F3F3"/>
            <w:noWrap w:val="0"/>
            <w:vAlign w:val="top"/>
          </w:tcPr>
          <w:p>
            <w:pPr>
              <w:jc w:val="center"/>
              <w:rPr>
                <w:rFonts w:hint="eastAsia"/>
                <w:b/>
              </w:rPr>
            </w:pPr>
            <w:r>
              <w:rPr>
                <w:rFonts w:hint="eastAsia"/>
                <w:b/>
              </w:rPr>
              <w:t>功能</w:t>
            </w:r>
          </w:p>
        </w:tc>
        <w:tc>
          <w:tcPr>
            <w:tcW w:w="1210" w:type="dxa"/>
            <w:shd w:val="clear" w:color="auto" w:fill="F3F3F3"/>
            <w:noWrap w:val="0"/>
            <w:vAlign w:val="top"/>
          </w:tcPr>
          <w:p>
            <w:pPr>
              <w:jc w:val="center"/>
              <w:rPr>
                <w:rFonts w:hint="eastAsia"/>
                <w:b/>
              </w:rPr>
            </w:pPr>
            <w:r>
              <w:rPr>
                <w:rFonts w:hint="eastAsia"/>
                <w:b/>
              </w:rPr>
              <w:t>元素描述</w:t>
            </w:r>
          </w:p>
        </w:tc>
        <w:tc>
          <w:tcPr>
            <w:tcW w:w="1283" w:type="dxa"/>
            <w:shd w:val="clear" w:color="auto" w:fill="F3F3F3"/>
            <w:noWrap w:val="0"/>
            <w:vAlign w:val="top"/>
          </w:tcPr>
          <w:p>
            <w:pPr>
              <w:jc w:val="center"/>
              <w:rPr>
                <w:rFonts w:hint="eastAsia"/>
                <w:b/>
              </w:rPr>
            </w:pPr>
            <w:r>
              <w:rPr>
                <w:rFonts w:hint="eastAsia"/>
                <w:b/>
              </w:rPr>
              <w:t>必须/可选</w:t>
            </w:r>
          </w:p>
        </w:tc>
        <w:tc>
          <w:tcPr>
            <w:tcW w:w="1944" w:type="dxa"/>
            <w:shd w:val="clear" w:color="auto" w:fill="F3F3F3"/>
            <w:noWrap w:val="0"/>
            <w:vAlign w:val="top"/>
          </w:tcPr>
          <w:p>
            <w:pPr>
              <w:jc w:val="center"/>
              <w:rPr>
                <w:rFonts w:hint="eastAsia"/>
                <w:b/>
              </w:rPr>
            </w:pPr>
            <w:r>
              <w:rPr>
                <w:rFonts w:hint="eastAsia"/>
                <w:b/>
              </w:rPr>
              <w:t>数据校验</w:t>
            </w:r>
          </w:p>
        </w:tc>
      </w:tr>
      <w:tr>
        <w:tc>
          <w:tcPr>
            <w:tcW w:w="1728" w:type="dxa"/>
            <w:noWrap w:val="0"/>
            <w:vAlign w:val="center"/>
          </w:tcPr>
          <w:p>
            <w:pPr>
              <w:jc w:val="center"/>
              <w:rPr>
                <w:rFonts w:hint="eastAsia" w:eastAsia="宋体"/>
                <w:szCs w:val="21"/>
                <w:lang w:val="en-US" w:eastAsia="zh-CN"/>
              </w:rPr>
            </w:pPr>
            <w:r>
              <w:rPr>
                <w:rFonts w:hint="eastAsia"/>
                <w:szCs w:val="21"/>
                <w:lang w:val="en-US" w:eastAsia="zh-CN"/>
              </w:rPr>
              <w:t>备案信息</w:t>
            </w:r>
          </w:p>
        </w:tc>
        <w:tc>
          <w:tcPr>
            <w:tcW w:w="2340" w:type="dxa"/>
            <w:noWrap w:val="0"/>
            <w:vAlign w:val="center"/>
          </w:tcPr>
          <w:p>
            <w:pPr>
              <w:rPr>
                <w:rFonts w:hint="default"/>
                <w:szCs w:val="21"/>
                <w:lang w:val="en-US" w:eastAsia="zh-CN"/>
              </w:rPr>
            </w:pPr>
            <w:r>
              <w:rPr>
                <w:rFonts w:hint="eastAsia"/>
                <w:szCs w:val="21"/>
                <w:lang w:val="en-US" w:eastAsia="zh-CN"/>
              </w:rPr>
              <w:t>显示详细信息</w:t>
            </w:r>
          </w:p>
        </w:tc>
        <w:tc>
          <w:tcPr>
            <w:tcW w:w="1210" w:type="dxa"/>
            <w:noWrap w:val="0"/>
            <w:vAlign w:val="center"/>
          </w:tcPr>
          <w:p>
            <w:pPr>
              <w:pStyle w:val="39"/>
            </w:pPr>
            <w:r>
              <w:t>超链接</w:t>
            </w:r>
          </w:p>
        </w:tc>
        <w:tc>
          <w:tcPr>
            <w:tcW w:w="1283" w:type="dxa"/>
            <w:noWrap w:val="0"/>
            <w:vAlign w:val="center"/>
          </w:tcPr>
          <w:p>
            <w:pPr>
              <w:pStyle w:val="39"/>
            </w:pPr>
            <w:r>
              <w:t>必须</w:t>
            </w:r>
          </w:p>
        </w:tc>
        <w:tc>
          <w:tcPr>
            <w:tcW w:w="1944" w:type="dxa"/>
            <w:noWrap w:val="0"/>
            <w:vAlign w:val="center"/>
          </w:tcPr>
          <w:p>
            <w:pPr>
              <w:jc w:val="center"/>
              <w:rPr>
                <w:rFonts w:hint="eastAsia"/>
                <w:szCs w:val="21"/>
              </w:rPr>
            </w:pPr>
            <w:r>
              <w:rPr>
                <w:rFonts w:hint="eastAsia"/>
                <w:szCs w:val="21"/>
              </w:rPr>
              <w:t>无</w:t>
            </w:r>
          </w:p>
        </w:tc>
      </w:tr>
      <w:tr>
        <w:tc>
          <w:tcPr>
            <w:tcW w:w="1728" w:type="dxa"/>
            <w:noWrap w:val="0"/>
            <w:vAlign w:val="center"/>
          </w:tcPr>
          <w:p>
            <w:pPr>
              <w:jc w:val="center"/>
              <w:rPr>
                <w:rFonts w:hint="eastAsia" w:eastAsia="宋体"/>
                <w:szCs w:val="21"/>
                <w:lang w:val="en-US" w:eastAsia="zh-CN"/>
              </w:rPr>
            </w:pPr>
            <w:r>
              <w:rPr>
                <w:rFonts w:hint="eastAsia"/>
                <w:szCs w:val="21"/>
                <w:lang w:val="en-US" w:eastAsia="zh-CN"/>
              </w:rPr>
              <w:t>提交</w:t>
            </w:r>
          </w:p>
        </w:tc>
        <w:tc>
          <w:tcPr>
            <w:tcW w:w="2340" w:type="dxa"/>
            <w:noWrap w:val="0"/>
            <w:vAlign w:val="center"/>
          </w:tcPr>
          <w:p>
            <w:pPr>
              <w:rPr>
                <w:rFonts w:hint="eastAsia"/>
                <w:szCs w:val="21"/>
                <w:lang w:eastAsia="zh-CN"/>
              </w:rPr>
            </w:pPr>
            <w:r>
              <w:rPr>
                <w:rFonts w:hint="eastAsia"/>
                <w:szCs w:val="21"/>
                <w:lang w:eastAsia="zh-CN"/>
              </w:rPr>
              <w:t>打开</w:t>
            </w:r>
            <w:r>
              <w:rPr>
                <w:rFonts w:hint="eastAsia"/>
                <w:szCs w:val="21"/>
                <w:lang w:val="en-US" w:eastAsia="zh-CN"/>
              </w:rPr>
              <w:t>提交</w:t>
            </w:r>
            <w:r>
              <w:rPr>
                <w:rFonts w:hint="eastAsia"/>
                <w:szCs w:val="21"/>
                <w:lang w:eastAsia="zh-CN"/>
              </w:rPr>
              <w:t>的页面</w:t>
            </w:r>
          </w:p>
        </w:tc>
        <w:tc>
          <w:tcPr>
            <w:tcW w:w="1210" w:type="dxa"/>
            <w:noWrap w:val="0"/>
            <w:vAlign w:val="center"/>
          </w:tcPr>
          <w:p>
            <w:pPr>
              <w:pStyle w:val="39"/>
            </w:pPr>
            <w:r>
              <w:t>超链接</w:t>
            </w:r>
          </w:p>
        </w:tc>
        <w:tc>
          <w:tcPr>
            <w:tcW w:w="1283" w:type="dxa"/>
            <w:noWrap w:val="0"/>
            <w:vAlign w:val="center"/>
          </w:tcPr>
          <w:p>
            <w:pPr>
              <w:pStyle w:val="39"/>
            </w:pPr>
            <w:r>
              <w:t>必须</w:t>
            </w:r>
          </w:p>
        </w:tc>
        <w:tc>
          <w:tcPr>
            <w:tcW w:w="1944" w:type="dxa"/>
            <w:noWrap w:val="0"/>
            <w:vAlign w:val="center"/>
          </w:tcPr>
          <w:p>
            <w:pPr>
              <w:pStyle w:val="39"/>
              <w:jc w:val="center"/>
            </w:pPr>
            <w:r>
              <w:t>无</w:t>
            </w:r>
          </w:p>
        </w:tc>
      </w:tr>
    </w:tbl>
    <w:p>
      <w:pPr>
        <w:pStyle w:val="5"/>
        <w:bidi w:val="0"/>
        <w:ind w:left="0" w:leftChars="0" w:firstLine="0" w:firstLineChars="0"/>
        <w:rPr>
          <w:rFonts w:hint="eastAsia" w:ascii="宋体" w:eastAsia="宋体"/>
          <w:szCs w:val="22"/>
          <w:lang w:val="en-US" w:eastAsia="zh-CN"/>
        </w:rPr>
      </w:pPr>
      <w:bookmarkStart w:id="37" w:name="_Toc238025280"/>
      <w:r>
        <w:rPr>
          <w:rFonts w:hint="eastAsia" w:ascii="宋体" w:eastAsia="宋体"/>
          <w:szCs w:val="22"/>
          <w:lang w:val="en-US" w:eastAsia="zh-CN"/>
        </w:rPr>
        <w:t>功能</w:t>
      </w:r>
      <w:bookmarkEnd w:id="37"/>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4"/>
        <w:gridCol w:w="3644"/>
        <w:gridCol w:w="1800"/>
        <w:gridCol w:w="1557"/>
      </w:tblGrid>
      <w:tr>
        <w:tc>
          <w:tcPr>
            <w:tcW w:w="1504" w:type="dxa"/>
            <w:shd w:val="clear" w:color="auto" w:fill="F3F3F3"/>
            <w:noWrap w:val="0"/>
            <w:vAlign w:val="top"/>
          </w:tcPr>
          <w:p>
            <w:pPr>
              <w:jc w:val="center"/>
              <w:rPr>
                <w:rFonts w:hint="eastAsia"/>
                <w:b/>
              </w:rPr>
            </w:pPr>
            <w:r>
              <w:rPr>
                <w:rFonts w:hint="eastAsia"/>
                <w:b/>
              </w:rPr>
              <w:t>功能名称</w:t>
            </w:r>
          </w:p>
        </w:tc>
        <w:tc>
          <w:tcPr>
            <w:tcW w:w="3644" w:type="dxa"/>
            <w:shd w:val="clear" w:color="auto" w:fill="F3F3F3"/>
            <w:noWrap w:val="0"/>
            <w:vAlign w:val="top"/>
          </w:tcPr>
          <w:p>
            <w:pPr>
              <w:jc w:val="center"/>
              <w:rPr>
                <w:rFonts w:hint="eastAsia"/>
                <w:b/>
              </w:rPr>
            </w:pPr>
            <w:r>
              <w:rPr>
                <w:rFonts w:hint="eastAsia"/>
                <w:b/>
              </w:rPr>
              <w:t>功能描述</w:t>
            </w:r>
          </w:p>
        </w:tc>
        <w:tc>
          <w:tcPr>
            <w:tcW w:w="1800" w:type="dxa"/>
            <w:shd w:val="clear" w:color="auto" w:fill="F3F3F3"/>
            <w:noWrap w:val="0"/>
            <w:vAlign w:val="top"/>
          </w:tcPr>
          <w:p>
            <w:pPr>
              <w:jc w:val="center"/>
              <w:rPr>
                <w:rFonts w:hint="eastAsia"/>
                <w:b/>
              </w:rPr>
            </w:pPr>
            <w:r>
              <w:rPr>
                <w:rFonts w:hint="eastAsia"/>
                <w:b/>
              </w:rPr>
              <w:t>校验</w:t>
            </w:r>
          </w:p>
        </w:tc>
        <w:tc>
          <w:tcPr>
            <w:tcW w:w="1557" w:type="dxa"/>
            <w:shd w:val="clear" w:color="auto" w:fill="F3F3F3"/>
            <w:noWrap w:val="0"/>
            <w:vAlign w:val="top"/>
          </w:tcPr>
          <w:p>
            <w:pPr>
              <w:jc w:val="center"/>
              <w:rPr>
                <w:rFonts w:hint="eastAsia"/>
                <w:b/>
              </w:rPr>
            </w:pPr>
            <w:r>
              <w:rPr>
                <w:rFonts w:hint="eastAsia"/>
                <w:b/>
              </w:rPr>
              <w:t>异常</w:t>
            </w:r>
          </w:p>
        </w:tc>
      </w:tr>
      <w:tr>
        <w:tc>
          <w:tcPr>
            <w:tcW w:w="1504" w:type="dxa"/>
            <w:noWrap w:val="0"/>
            <w:vAlign w:val="center"/>
          </w:tcPr>
          <w:p>
            <w:pPr>
              <w:jc w:val="center"/>
              <w:rPr>
                <w:rFonts w:hint="eastAsia" w:eastAsia="宋体"/>
                <w:szCs w:val="21"/>
                <w:lang w:val="en-US" w:eastAsia="zh-CN"/>
              </w:rPr>
            </w:pPr>
            <w:r>
              <w:rPr>
                <w:rFonts w:hint="eastAsia"/>
                <w:szCs w:val="21"/>
              </w:rPr>
              <w:t>查看</w:t>
            </w:r>
            <w:r>
              <w:rPr>
                <w:rFonts w:hint="eastAsia"/>
                <w:szCs w:val="21"/>
                <w:lang w:val="en-US" w:eastAsia="zh-CN"/>
              </w:rPr>
              <w:t>信息</w:t>
            </w:r>
          </w:p>
        </w:tc>
        <w:tc>
          <w:tcPr>
            <w:tcW w:w="3644" w:type="dxa"/>
            <w:noWrap w:val="0"/>
            <w:vAlign w:val="top"/>
          </w:tcPr>
          <w:p>
            <w:pPr>
              <w:pStyle w:val="39"/>
              <w:rPr>
                <w:rFonts w:hint="default" w:eastAsia="宋体"/>
                <w:lang w:val="en-US" w:eastAsia="zh-CN"/>
              </w:rPr>
            </w:pPr>
            <w:r>
              <w:rPr>
                <w:rFonts w:hint="eastAsia"/>
                <w:lang w:val="en-US" w:eastAsia="zh-CN"/>
              </w:rPr>
              <w:t>查看详细的信息</w:t>
            </w:r>
          </w:p>
        </w:tc>
        <w:tc>
          <w:tcPr>
            <w:tcW w:w="1800" w:type="dxa"/>
            <w:noWrap w:val="0"/>
            <w:vAlign w:val="center"/>
          </w:tcPr>
          <w:p>
            <w:pPr>
              <w:pStyle w:val="39"/>
              <w:jc w:val="center"/>
            </w:pPr>
            <w:r>
              <w:t>无</w:t>
            </w:r>
          </w:p>
        </w:tc>
        <w:tc>
          <w:tcPr>
            <w:tcW w:w="1557" w:type="dxa"/>
            <w:noWrap w:val="0"/>
            <w:vAlign w:val="center"/>
          </w:tcPr>
          <w:p>
            <w:pPr>
              <w:pStyle w:val="39"/>
              <w:jc w:val="center"/>
            </w:pPr>
          </w:p>
        </w:tc>
      </w:tr>
      <w:tr>
        <w:tc>
          <w:tcPr>
            <w:tcW w:w="1504" w:type="dxa"/>
            <w:noWrap w:val="0"/>
            <w:vAlign w:val="center"/>
          </w:tcPr>
          <w:p>
            <w:pPr>
              <w:jc w:val="center"/>
              <w:rPr>
                <w:rFonts w:hint="eastAsia" w:eastAsia="宋体"/>
                <w:szCs w:val="21"/>
                <w:lang w:eastAsia="zh-CN"/>
              </w:rPr>
            </w:pPr>
            <w:r>
              <w:rPr>
                <w:rFonts w:hint="eastAsia"/>
                <w:szCs w:val="21"/>
                <w:lang w:val="en-US" w:eastAsia="zh-CN"/>
              </w:rPr>
              <w:t>提交</w:t>
            </w:r>
          </w:p>
        </w:tc>
        <w:tc>
          <w:tcPr>
            <w:tcW w:w="3644" w:type="dxa"/>
            <w:noWrap w:val="0"/>
            <w:vAlign w:val="top"/>
          </w:tcPr>
          <w:p>
            <w:pPr>
              <w:pStyle w:val="39"/>
              <w:rPr>
                <w:rFonts w:hint="default" w:eastAsia="宋体"/>
                <w:lang w:val="en-US" w:eastAsia="zh-CN"/>
              </w:rPr>
            </w:pPr>
            <w:r>
              <w:rPr>
                <w:rFonts w:hint="eastAsia"/>
                <w:lang w:val="en-US" w:eastAsia="zh-CN"/>
              </w:rPr>
              <w:t>提交该监测点的详细信息</w:t>
            </w:r>
          </w:p>
        </w:tc>
        <w:tc>
          <w:tcPr>
            <w:tcW w:w="1800" w:type="dxa"/>
            <w:noWrap w:val="0"/>
            <w:vAlign w:val="center"/>
          </w:tcPr>
          <w:p>
            <w:pPr>
              <w:pStyle w:val="39"/>
              <w:jc w:val="center"/>
            </w:pPr>
            <w:r>
              <w:t>无</w:t>
            </w:r>
          </w:p>
        </w:tc>
        <w:tc>
          <w:tcPr>
            <w:tcW w:w="1557" w:type="dxa"/>
            <w:noWrap w:val="0"/>
            <w:vAlign w:val="center"/>
          </w:tcPr>
          <w:p>
            <w:pPr>
              <w:pStyle w:val="39"/>
              <w:jc w:val="center"/>
            </w:pPr>
            <w:r>
              <w:t>撤销失败</w:t>
            </w:r>
          </w:p>
        </w:tc>
      </w:tr>
    </w:tbl>
    <w:p>
      <w:pPr>
        <w:rPr>
          <w:rFonts w:hint="eastAsia"/>
        </w:rPr>
      </w:pPr>
    </w:p>
    <w:p>
      <w:pPr>
        <w:pStyle w:val="4"/>
        <w:bidi w:val="0"/>
        <w:ind w:left="0" w:leftChars="0" w:firstLine="0" w:firstLineChars="0"/>
        <w:rPr>
          <w:rFonts w:hint="eastAsia" w:ascii="宋体" w:eastAsia="宋体"/>
          <w:b/>
          <w:bCs/>
          <w:i w:val="0"/>
          <w:iCs/>
          <w:szCs w:val="22"/>
          <w:lang w:val="en-US" w:eastAsia="zh-CN"/>
        </w:rPr>
      </w:pPr>
      <w:bookmarkStart w:id="38" w:name="_Toc238025281"/>
      <w:r>
        <w:rPr>
          <w:rFonts w:hint="eastAsia" w:ascii="宋体" w:eastAsia="宋体"/>
          <w:b/>
          <w:bCs/>
          <w:i w:val="0"/>
          <w:iCs/>
          <w:szCs w:val="22"/>
          <w:lang w:val="en-US" w:eastAsia="zh-CN"/>
        </w:rPr>
        <w:t>报表填写界面</w:t>
      </w:r>
      <w:bookmarkEnd w:id="38"/>
    </w:p>
    <w:p>
      <w:pPr>
        <w:jc w:val="both"/>
        <w:rPr>
          <w:rFonts w:hint="eastAsia"/>
        </w:rPr>
      </w:pPr>
      <w:r>
        <w:drawing>
          <wp:inline distT="0" distB="0" distL="114300" distR="114300">
            <wp:extent cx="5725795" cy="3514725"/>
            <wp:effectExtent l="0" t="0" r="14605" b="1587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5"/>
                    <a:stretch>
                      <a:fillRect/>
                    </a:stretch>
                  </pic:blipFill>
                  <pic:spPr>
                    <a:xfrm>
                      <a:off x="0" y="0"/>
                      <a:ext cx="5725795" cy="3514725"/>
                    </a:xfrm>
                    <a:prstGeom prst="rect">
                      <a:avLst/>
                    </a:prstGeom>
                    <a:noFill/>
                    <a:ln w="9525">
                      <a:noFill/>
                    </a:ln>
                  </pic:spPr>
                </pic:pic>
              </a:graphicData>
            </a:graphic>
          </wp:inline>
        </w:drawing>
      </w:r>
    </w:p>
    <w:p>
      <w:pPr>
        <w:pStyle w:val="5"/>
        <w:bidi w:val="0"/>
        <w:ind w:left="0" w:leftChars="0" w:firstLine="0" w:firstLineChars="0"/>
        <w:rPr>
          <w:rFonts w:hint="eastAsia" w:ascii="宋体" w:eastAsia="宋体"/>
          <w:szCs w:val="22"/>
          <w:lang w:val="en-US" w:eastAsia="zh-CN"/>
        </w:rPr>
      </w:pPr>
      <w:bookmarkStart w:id="39" w:name="_Toc238025282"/>
      <w:r>
        <w:rPr>
          <w:rFonts w:hint="eastAsia" w:ascii="宋体" w:eastAsia="宋体"/>
          <w:szCs w:val="22"/>
          <w:lang w:val="en-US" w:eastAsia="zh-CN"/>
        </w:rPr>
        <w:t>页面跳转关系</w:t>
      </w:r>
      <w:bookmarkEnd w:id="39"/>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93"/>
        <w:gridCol w:w="3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60" w:type="dxa"/>
            <w:noWrap w:val="0"/>
            <w:vAlign w:val="top"/>
          </w:tcPr>
          <w:p>
            <w:pPr>
              <w:jc w:val="center"/>
              <w:rPr>
                <w:rFonts w:hint="eastAsia"/>
                <w:b/>
              </w:rPr>
            </w:pPr>
            <w:r>
              <w:rPr>
                <w:rFonts w:hint="eastAsia"/>
                <w:b/>
              </w:rPr>
              <w:t>元素名称</w:t>
            </w:r>
          </w:p>
        </w:tc>
        <w:tc>
          <w:tcPr>
            <w:tcW w:w="2693" w:type="dxa"/>
            <w:noWrap w:val="0"/>
            <w:vAlign w:val="top"/>
          </w:tcPr>
          <w:p>
            <w:pPr>
              <w:jc w:val="center"/>
              <w:rPr>
                <w:rFonts w:hint="eastAsia"/>
                <w:b/>
              </w:rPr>
            </w:pPr>
            <w:r>
              <w:rPr>
                <w:rFonts w:hint="eastAsia"/>
                <w:b/>
              </w:rPr>
              <w:t>跳转页面</w:t>
            </w:r>
          </w:p>
        </w:tc>
        <w:tc>
          <w:tcPr>
            <w:tcW w:w="3152" w:type="dxa"/>
            <w:noWrap w:val="0"/>
            <w:vAlign w:val="top"/>
          </w:tcPr>
          <w:p>
            <w:pPr>
              <w:jc w:val="center"/>
              <w:rPr>
                <w:rFonts w:hint="eastAsia"/>
                <w:b/>
              </w:rPr>
            </w:pPr>
            <w:r>
              <w:rPr>
                <w:rFonts w:hint="eastAsia"/>
                <w:b/>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7" w:hRule="atLeast"/>
        </w:trPr>
        <w:tc>
          <w:tcPr>
            <w:tcW w:w="2660" w:type="dxa"/>
            <w:noWrap w:val="0"/>
            <w:vAlign w:val="center"/>
          </w:tcPr>
          <w:p>
            <w:pPr>
              <w:jc w:val="center"/>
              <w:rPr>
                <w:rFonts w:hint="eastAsia" w:eastAsia="宋体"/>
                <w:lang w:val="en-US" w:eastAsia="zh-CN"/>
              </w:rPr>
            </w:pPr>
            <w:r>
              <w:rPr>
                <w:rFonts w:hint="eastAsia"/>
                <w:lang w:val="en-US" w:eastAsia="zh-CN"/>
              </w:rPr>
              <w:t>保存</w:t>
            </w:r>
          </w:p>
        </w:tc>
        <w:tc>
          <w:tcPr>
            <w:tcW w:w="2693" w:type="dxa"/>
            <w:noWrap w:val="0"/>
            <w:vAlign w:val="center"/>
          </w:tcPr>
          <w:p>
            <w:pPr>
              <w:jc w:val="center"/>
              <w:rPr>
                <w:rFonts w:hint="eastAsia"/>
                <w:bCs/>
              </w:rPr>
            </w:pPr>
            <w:r>
              <w:rPr>
                <w:rFonts w:hint="eastAsia"/>
                <w:bCs/>
                <w:lang w:val="en-US" w:eastAsia="zh-CN"/>
              </w:rPr>
              <w:t>Baocun</w:t>
            </w:r>
            <w:r>
              <w:rPr>
                <w:rFonts w:hint="eastAsia"/>
                <w:bCs/>
              </w:rPr>
              <w:t>.jsp</w:t>
            </w:r>
          </w:p>
        </w:tc>
        <w:tc>
          <w:tcPr>
            <w:tcW w:w="3152" w:type="dxa"/>
            <w:noWrap w:val="0"/>
            <w:vAlign w:val="center"/>
          </w:tcPr>
          <w:p>
            <w:pPr>
              <w:jc w:val="center"/>
              <w:rPr>
                <w:rFonts w:hint="default"/>
                <w:lang w:val="en-US" w:eastAsia="zh-CN"/>
              </w:rPr>
            </w:pPr>
            <w:r>
              <w:rPr>
                <w:rFonts w:hint="eastAsia"/>
                <w:bCs/>
                <w:lang w:eastAsia="zh-CN"/>
              </w:rPr>
              <w:t>显示</w:t>
            </w:r>
            <w:r>
              <w:rPr>
                <w:rFonts w:hint="eastAsia"/>
                <w:bCs/>
                <w:lang w:val="en-US" w:eastAsia="zh-CN"/>
              </w:rPr>
              <w:t>保存页面</w:t>
            </w:r>
          </w:p>
        </w:tc>
      </w:tr>
    </w:tbl>
    <w:p>
      <w:pPr>
        <w:pStyle w:val="5"/>
        <w:bidi w:val="0"/>
        <w:ind w:left="0" w:leftChars="0" w:firstLine="0" w:firstLineChars="0"/>
        <w:rPr>
          <w:rFonts w:hint="eastAsia" w:ascii="宋体" w:eastAsia="宋体"/>
          <w:szCs w:val="22"/>
          <w:lang w:val="en-US" w:eastAsia="zh-CN"/>
        </w:rPr>
      </w:pPr>
      <w:bookmarkStart w:id="40" w:name="_Toc238025283"/>
      <w:r>
        <w:rPr>
          <w:rFonts w:hint="eastAsia" w:ascii="宋体" w:eastAsia="宋体"/>
          <w:szCs w:val="22"/>
          <w:lang w:val="en-US" w:eastAsia="zh-CN"/>
        </w:rPr>
        <w:t>报表填写界面元素</w:t>
      </w:r>
      <w:bookmarkEnd w:id="40"/>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2388"/>
        <w:gridCol w:w="1342"/>
        <w:gridCol w:w="1283"/>
        <w:gridCol w:w="1944"/>
      </w:tblGrid>
      <w:tr>
        <w:tc>
          <w:tcPr>
            <w:tcW w:w="1548" w:type="dxa"/>
            <w:shd w:val="clear" w:color="auto" w:fill="F3F3F3"/>
            <w:noWrap w:val="0"/>
            <w:vAlign w:val="top"/>
          </w:tcPr>
          <w:p>
            <w:pPr>
              <w:jc w:val="center"/>
              <w:rPr>
                <w:rFonts w:hint="eastAsia"/>
                <w:b/>
              </w:rPr>
            </w:pPr>
            <w:r>
              <w:rPr>
                <w:rFonts w:hint="eastAsia"/>
                <w:b/>
              </w:rPr>
              <w:t>元素名称</w:t>
            </w:r>
          </w:p>
        </w:tc>
        <w:tc>
          <w:tcPr>
            <w:tcW w:w="2388" w:type="dxa"/>
            <w:shd w:val="clear" w:color="auto" w:fill="F3F3F3"/>
            <w:noWrap w:val="0"/>
            <w:vAlign w:val="top"/>
          </w:tcPr>
          <w:p>
            <w:pPr>
              <w:jc w:val="center"/>
              <w:rPr>
                <w:rFonts w:hint="eastAsia"/>
                <w:b/>
              </w:rPr>
            </w:pPr>
            <w:r>
              <w:rPr>
                <w:rFonts w:hint="eastAsia"/>
                <w:b/>
              </w:rPr>
              <w:t>功能</w:t>
            </w:r>
          </w:p>
        </w:tc>
        <w:tc>
          <w:tcPr>
            <w:tcW w:w="1342" w:type="dxa"/>
            <w:shd w:val="clear" w:color="auto" w:fill="F3F3F3"/>
            <w:noWrap w:val="0"/>
            <w:vAlign w:val="top"/>
          </w:tcPr>
          <w:p>
            <w:pPr>
              <w:jc w:val="center"/>
              <w:rPr>
                <w:rFonts w:hint="eastAsia"/>
                <w:b/>
              </w:rPr>
            </w:pPr>
            <w:r>
              <w:rPr>
                <w:rFonts w:hint="eastAsia"/>
                <w:b/>
              </w:rPr>
              <w:t>元素描述</w:t>
            </w:r>
          </w:p>
        </w:tc>
        <w:tc>
          <w:tcPr>
            <w:tcW w:w="1283" w:type="dxa"/>
            <w:shd w:val="clear" w:color="auto" w:fill="F3F3F3"/>
            <w:noWrap w:val="0"/>
            <w:vAlign w:val="top"/>
          </w:tcPr>
          <w:p>
            <w:pPr>
              <w:jc w:val="center"/>
              <w:rPr>
                <w:rFonts w:hint="eastAsia"/>
                <w:b/>
              </w:rPr>
            </w:pPr>
            <w:r>
              <w:rPr>
                <w:rFonts w:hint="eastAsia"/>
                <w:b/>
              </w:rPr>
              <w:t>必须/可选</w:t>
            </w:r>
          </w:p>
        </w:tc>
        <w:tc>
          <w:tcPr>
            <w:tcW w:w="1944" w:type="dxa"/>
            <w:shd w:val="clear" w:color="auto" w:fill="F3F3F3"/>
            <w:noWrap w:val="0"/>
            <w:vAlign w:val="top"/>
          </w:tcPr>
          <w:p>
            <w:pPr>
              <w:jc w:val="center"/>
              <w:rPr>
                <w:rFonts w:hint="eastAsia"/>
                <w:b/>
              </w:rPr>
            </w:pPr>
            <w:r>
              <w:rPr>
                <w:rFonts w:hint="eastAsia"/>
                <w:b/>
              </w:rPr>
              <w:t>数据校验</w:t>
            </w:r>
          </w:p>
        </w:tc>
      </w:tr>
      <w:tr>
        <w:tc>
          <w:tcPr>
            <w:tcW w:w="1548" w:type="dxa"/>
            <w:noWrap w:val="0"/>
            <w:vAlign w:val="center"/>
          </w:tcPr>
          <w:p>
            <w:pPr>
              <w:jc w:val="center"/>
              <w:rPr>
                <w:rFonts w:hint="default" w:eastAsia="宋体"/>
                <w:lang w:val="en-US" w:eastAsia="zh-CN"/>
              </w:rPr>
            </w:pPr>
            <w:r>
              <w:rPr>
                <w:rFonts w:hint="eastAsia"/>
                <w:lang w:val="en-US" w:eastAsia="zh-CN"/>
              </w:rPr>
              <w:t>提交状态</w:t>
            </w:r>
          </w:p>
        </w:tc>
        <w:tc>
          <w:tcPr>
            <w:tcW w:w="2388" w:type="dxa"/>
            <w:noWrap w:val="0"/>
            <w:vAlign w:val="center"/>
          </w:tcPr>
          <w:p>
            <w:pPr>
              <w:rPr>
                <w:rFonts w:hint="default" w:eastAsia="宋体"/>
                <w:lang w:val="en-US" w:eastAsia="zh-CN"/>
              </w:rPr>
            </w:pPr>
            <w:r>
              <w:rPr>
                <w:rFonts w:hint="eastAsia"/>
                <w:lang w:val="en-US" w:eastAsia="zh-CN"/>
              </w:rPr>
              <w:t>显示提交状态</w:t>
            </w:r>
          </w:p>
        </w:tc>
        <w:tc>
          <w:tcPr>
            <w:tcW w:w="1342" w:type="dxa"/>
            <w:noWrap w:val="0"/>
            <w:vAlign w:val="center"/>
          </w:tcPr>
          <w:p>
            <w:pPr>
              <w:pStyle w:val="39"/>
              <w:jc w:val="center"/>
            </w:pPr>
            <w:r>
              <w:t>文本框</w:t>
            </w:r>
          </w:p>
        </w:tc>
        <w:tc>
          <w:tcPr>
            <w:tcW w:w="1283" w:type="dxa"/>
            <w:noWrap w:val="0"/>
            <w:vAlign w:val="center"/>
          </w:tcPr>
          <w:p>
            <w:pPr>
              <w:pStyle w:val="39"/>
              <w:jc w:val="center"/>
            </w:pPr>
            <w:r>
              <w:t>必须</w:t>
            </w:r>
          </w:p>
        </w:tc>
        <w:tc>
          <w:tcPr>
            <w:tcW w:w="1944" w:type="dxa"/>
            <w:noWrap w:val="0"/>
            <w:vAlign w:val="center"/>
          </w:tcPr>
          <w:p>
            <w:pPr>
              <w:jc w:val="center"/>
              <w:rPr>
                <w:rFonts w:hint="eastAsia"/>
              </w:rPr>
            </w:pPr>
            <w:r>
              <w:rPr>
                <w:rFonts w:hint="eastAsia"/>
              </w:rPr>
              <w:t>无</w:t>
            </w:r>
          </w:p>
        </w:tc>
      </w:tr>
      <w:tr>
        <w:tc>
          <w:tcPr>
            <w:tcW w:w="1548" w:type="dxa"/>
            <w:noWrap w:val="0"/>
            <w:vAlign w:val="center"/>
          </w:tcPr>
          <w:p>
            <w:pPr>
              <w:jc w:val="center"/>
              <w:rPr>
                <w:rFonts w:hint="eastAsia" w:eastAsia="宋体"/>
                <w:lang w:val="en-US" w:eastAsia="zh-CN"/>
              </w:rPr>
            </w:pPr>
            <w:r>
              <w:rPr>
                <w:rFonts w:hint="eastAsia"/>
                <w:lang w:val="en-US" w:eastAsia="zh-CN"/>
              </w:rPr>
              <w:t>修改</w:t>
            </w:r>
          </w:p>
        </w:tc>
        <w:tc>
          <w:tcPr>
            <w:tcW w:w="2388" w:type="dxa"/>
            <w:noWrap w:val="0"/>
            <w:vAlign w:val="center"/>
          </w:tcPr>
          <w:p>
            <w:pPr>
              <w:rPr>
                <w:rFonts w:hint="default" w:eastAsia="宋体"/>
                <w:lang w:val="en-US" w:eastAsia="zh-CN"/>
              </w:rPr>
            </w:pPr>
            <w:r>
              <w:rPr>
                <w:rFonts w:hint="eastAsia"/>
                <w:lang w:val="en-US" w:eastAsia="zh-CN"/>
              </w:rPr>
              <w:t>修改报表信息</w:t>
            </w:r>
          </w:p>
        </w:tc>
        <w:tc>
          <w:tcPr>
            <w:tcW w:w="1342" w:type="dxa"/>
            <w:noWrap w:val="0"/>
            <w:vAlign w:val="center"/>
          </w:tcPr>
          <w:p>
            <w:pPr>
              <w:pStyle w:val="39"/>
              <w:jc w:val="center"/>
              <w:rPr>
                <w:rFonts w:hint="eastAsia" w:eastAsia="宋体"/>
                <w:lang w:val="en-US" w:eastAsia="zh-CN"/>
              </w:rPr>
            </w:pPr>
            <w:r>
              <w:rPr>
                <w:rFonts w:hint="eastAsia"/>
                <w:lang w:val="en-US" w:eastAsia="zh-CN"/>
              </w:rPr>
              <w:t>按钮</w:t>
            </w:r>
          </w:p>
        </w:tc>
        <w:tc>
          <w:tcPr>
            <w:tcW w:w="1283" w:type="dxa"/>
            <w:noWrap w:val="0"/>
            <w:vAlign w:val="center"/>
          </w:tcPr>
          <w:p>
            <w:pPr>
              <w:pStyle w:val="39"/>
              <w:jc w:val="center"/>
            </w:pPr>
            <w:r>
              <w:t>必须</w:t>
            </w:r>
          </w:p>
        </w:tc>
        <w:tc>
          <w:tcPr>
            <w:tcW w:w="1944" w:type="dxa"/>
            <w:noWrap w:val="0"/>
            <w:vAlign w:val="center"/>
          </w:tcPr>
          <w:p>
            <w:pPr>
              <w:pStyle w:val="39"/>
              <w:jc w:val="center"/>
            </w:pPr>
            <w:r>
              <w:t>无</w:t>
            </w:r>
          </w:p>
        </w:tc>
      </w:tr>
      <w:tr>
        <w:tc>
          <w:tcPr>
            <w:tcW w:w="1548" w:type="dxa"/>
            <w:noWrap w:val="0"/>
            <w:vAlign w:val="center"/>
          </w:tcPr>
          <w:p>
            <w:pPr>
              <w:jc w:val="center"/>
              <w:rPr>
                <w:rFonts w:hint="eastAsia" w:eastAsia="宋体"/>
                <w:lang w:val="en-US" w:eastAsia="zh-CN"/>
              </w:rPr>
            </w:pPr>
            <w:r>
              <w:rPr>
                <w:rFonts w:hint="eastAsia"/>
                <w:lang w:val="en-US" w:eastAsia="zh-CN"/>
              </w:rPr>
              <w:t>保存</w:t>
            </w:r>
          </w:p>
        </w:tc>
        <w:tc>
          <w:tcPr>
            <w:tcW w:w="2388" w:type="dxa"/>
            <w:noWrap w:val="0"/>
            <w:vAlign w:val="center"/>
          </w:tcPr>
          <w:p>
            <w:pPr>
              <w:rPr>
                <w:rFonts w:hint="default" w:eastAsia="宋体"/>
                <w:lang w:val="en-US" w:eastAsia="zh-CN"/>
              </w:rPr>
            </w:pPr>
            <w:r>
              <w:rPr>
                <w:rFonts w:hint="eastAsia"/>
                <w:lang w:val="en-US" w:eastAsia="zh-CN"/>
              </w:rPr>
              <w:t>保存表的数据</w:t>
            </w:r>
          </w:p>
        </w:tc>
        <w:tc>
          <w:tcPr>
            <w:tcW w:w="1342" w:type="dxa"/>
            <w:noWrap w:val="0"/>
            <w:vAlign w:val="center"/>
          </w:tcPr>
          <w:p>
            <w:pPr>
              <w:pStyle w:val="39"/>
              <w:jc w:val="center"/>
              <w:rPr>
                <w:rFonts w:hint="eastAsia" w:eastAsia="宋体"/>
                <w:lang w:val="en-US" w:eastAsia="zh-CN"/>
              </w:rPr>
            </w:pPr>
            <w:r>
              <w:rPr>
                <w:rFonts w:hint="eastAsia"/>
                <w:lang w:val="en-US" w:eastAsia="zh-CN"/>
              </w:rPr>
              <w:t>按钮</w:t>
            </w:r>
          </w:p>
        </w:tc>
        <w:tc>
          <w:tcPr>
            <w:tcW w:w="1283" w:type="dxa"/>
            <w:noWrap w:val="0"/>
            <w:vAlign w:val="center"/>
          </w:tcPr>
          <w:p>
            <w:pPr>
              <w:pStyle w:val="39"/>
              <w:jc w:val="center"/>
            </w:pPr>
            <w:r>
              <w:t>必须</w:t>
            </w:r>
          </w:p>
        </w:tc>
        <w:tc>
          <w:tcPr>
            <w:tcW w:w="1944" w:type="dxa"/>
            <w:noWrap w:val="0"/>
            <w:vAlign w:val="center"/>
          </w:tcPr>
          <w:p>
            <w:pPr>
              <w:pStyle w:val="39"/>
              <w:jc w:val="center"/>
            </w:pPr>
            <w:r>
              <w:t>无</w:t>
            </w:r>
          </w:p>
        </w:tc>
      </w:tr>
      <w:tr>
        <w:tc>
          <w:tcPr>
            <w:tcW w:w="1548" w:type="dxa"/>
            <w:noWrap w:val="0"/>
            <w:vAlign w:val="top"/>
          </w:tcPr>
          <w:p>
            <w:pPr>
              <w:spacing w:line="300" w:lineRule="auto"/>
              <w:jc w:val="center"/>
              <w:rPr>
                <w:rFonts w:hint="eastAsia" w:eastAsia="宋体"/>
                <w:lang w:val="en-US" w:eastAsia="zh-CN"/>
              </w:rPr>
            </w:pPr>
            <w:r>
              <w:rPr>
                <w:rFonts w:hint="eastAsia"/>
                <w:lang w:val="en-US" w:eastAsia="zh-CN"/>
              </w:rPr>
              <w:t>提交</w:t>
            </w:r>
          </w:p>
        </w:tc>
        <w:tc>
          <w:tcPr>
            <w:tcW w:w="2388" w:type="dxa"/>
            <w:noWrap w:val="0"/>
            <w:vAlign w:val="center"/>
          </w:tcPr>
          <w:p>
            <w:pPr>
              <w:rPr>
                <w:rFonts w:hint="default" w:eastAsia="宋体"/>
                <w:lang w:val="en-US" w:eastAsia="zh-CN"/>
              </w:rPr>
            </w:pPr>
            <w:r>
              <w:rPr>
                <w:rFonts w:hint="eastAsia"/>
                <w:lang w:val="en-US" w:eastAsia="zh-CN"/>
              </w:rPr>
              <w:t>提交报表数据</w:t>
            </w:r>
          </w:p>
        </w:tc>
        <w:tc>
          <w:tcPr>
            <w:tcW w:w="1342" w:type="dxa"/>
            <w:noWrap w:val="0"/>
            <w:vAlign w:val="top"/>
          </w:tcPr>
          <w:p>
            <w:pPr>
              <w:jc w:val="center"/>
              <w:rPr>
                <w:rFonts w:hint="eastAsia" w:eastAsia="宋体"/>
                <w:lang w:val="en-US" w:eastAsia="zh-CN"/>
              </w:rPr>
            </w:pPr>
            <w:r>
              <w:rPr>
                <w:rFonts w:hint="eastAsia"/>
                <w:lang w:val="en-US" w:eastAsia="zh-CN"/>
              </w:rPr>
              <w:t>按钮</w:t>
            </w:r>
          </w:p>
        </w:tc>
        <w:tc>
          <w:tcPr>
            <w:tcW w:w="1283" w:type="dxa"/>
            <w:noWrap w:val="0"/>
            <w:vAlign w:val="top"/>
          </w:tcPr>
          <w:p>
            <w:pPr>
              <w:jc w:val="center"/>
              <w:rPr>
                <w:rFonts w:hint="eastAsia"/>
              </w:rPr>
            </w:pPr>
            <w:r>
              <w:rPr>
                <w:rFonts w:hint="eastAsia"/>
              </w:rPr>
              <w:t>必须</w:t>
            </w:r>
          </w:p>
        </w:tc>
        <w:tc>
          <w:tcPr>
            <w:tcW w:w="1944" w:type="dxa"/>
            <w:noWrap w:val="0"/>
            <w:vAlign w:val="top"/>
          </w:tcPr>
          <w:p>
            <w:pPr>
              <w:jc w:val="center"/>
              <w:rPr>
                <w:rFonts w:hint="eastAsia"/>
              </w:rPr>
            </w:pPr>
            <w:r>
              <w:rPr>
                <w:rFonts w:hint="eastAsia"/>
              </w:rPr>
              <w:t>无</w:t>
            </w:r>
          </w:p>
        </w:tc>
      </w:tr>
    </w:tbl>
    <w:p>
      <w:pPr>
        <w:pStyle w:val="5"/>
        <w:bidi w:val="0"/>
        <w:ind w:left="0" w:leftChars="0" w:firstLine="0" w:firstLineChars="0"/>
        <w:rPr>
          <w:rFonts w:hint="eastAsia" w:ascii="宋体" w:eastAsia="宋体"/>
          <w:szCs w:val="22"/>
          <w:lang w:val="en-US" w:eastAsia="zh-CN"/>
        </w:rPr>
      </w:pPr>
      <w:bookmarkStart w:id="41" w:name="_Toc238025284"/>
      <w:r>
        <w:rPr>
          <w:rFonts w:hint="eastAsia" w:ascii="宋体" w:eastAsia="宋体"/>
          <w:szCs w:val="22"/>
          <w:lang w:val="en-US" w:eastAsia="zh-CN"/>
        </w:rPr>
        <w:t>功能</w:t>
      </w:r>
      <w:bookmarkEnd w:id="41"/>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4"/>
        <w:gridCol w:w="3104"/>
        <w:gridCol w:w="1980"/>
        <w:gridCol w:w="1917"/>
      </w:tblGrid>
      <w:tr>
        <w:tc>
          <w:tcPr>
            <w:tcW w:w="1504" w:type="dxa"/>
            <w:shd w:val="clear" w:color="auto" w:fill="F3F3F3"/>
            <w:noWrap w:val="0"/>
            <w:vAlign w:val="top"/>
          </w:tcPr>
          <w:p>
            <w:pPr>
              <w:jc w:val="center"/>
              <w:rPr>
                <w:rFonts w:hint="eastAsia"/>
                <w:b/>
              </w:rPr>
            </w:pPr>
            <w:r>
              <w:rPr>
                <w:rFonts w:hint="eastAsia"/>
                <w:b/>
              </w:rPr>
              <w:t>功能名称</w:t>
            </w:r>
          </w:p>
        </w:tc>
        <w:tc>
          <w:tcPr>
            <w:tcW w:w="3104" w:type="dxa"/>
            <w:shd w:val="clear" w:color="auto" w:fill="F3F3F3"/>
            <w:noWrap w:val="0"/>
            <w:vAlign w:val="top"/>
          </w:tcPr>
          <w:p>
            <w:pPr>
              <w:jc w:val="center"/>
              <w:rPr>
                <w:rFonts w:hint="eastAsia"/>
                <w:b/>
              </w:rPr>
            </w:pPr>
            <w:r>
              <w:rPr>
                <w:rFonts w:hint="eastAsia"/>
                <w:b/>
              </w:rPr>
              <w:t>功能描述</w:t>
            </w:r>
          </w:p>
        </w:tc>
        <w:tc>
          <w:tcPr>
            <w:tcW w:w="1980" w:type="dxa"/>
            <w:shd w:val="clear" w:color="auto" w:fill="F3F3F3"/>
            <w:noWrap w:val="0"/>
            <w:vAlign w:val="top"/>
          </w:tcPr>
          <w:p>
            <w:pPr>
              <w:jc w:val="center"/>
              <w:rPr>
                <w:rFonts w:hint="eastAsia"/>
                <w:b/>
              </w:rPr>
            </w:pPr>
            <w:r>
              <w:rPr>
                <w:rFonts w:hint="eastAsia"/>
                <w:b/>
              </w:rPr>
              <w:t>校验</w:t>
            </w:r>
          </w:p>
        </w:tc>
        <w:tc>
          <w:tcPr>
            <w:tcW w:w="1917" w:type="dxa"/>
            <w:shd w:val="clear" w:color="auto" w:fill="F3F3F3"/>
            <w:noWrap w:val="0"/>
            <w:vAlign w:val="top"/>
          </w:tcPr>
          <w:p>
            <w:pPr>
              <w:jc w:val="center"/>
              <w:rPr>
                <w:rFonts w:hint="eastAsia"/>
                <w:b/>
              </w:rPr>
            </w:pPr>
            <w:r>
              <w:rPr>
                <w:rFonts w:hint="eastAsia"/>
                <w:b/>
              </w:rPr>
              <w:t>异常</w:t>
            </w:r>
          </w:p>
        </w:tc>
      </w:tr>
      <w:tr>
        <w:trPr>
          <w:trHeight w:val="448" w:hRule="atLeast"/>
        </w:trPr>
        <w:tc>
          <w:tcPr>
            <w:tcW w:w="1504" w:type="dxa"/>
            <w:noWrap w:val="0"/>
            <w:vAlign w:val="center"/>
          </w:tcPr>
          <w:p>
            <w:pPr>
              <w:rPr>
                <w:rFonts w:hint="eastAsia" w:eastAsia="宋体"/>
                <w:lang w:val="en-US" w:eastAsia="zh-CN"/>
              </w:rPr>
            </w:pPr>
            <w:r>
              <w:rPr>
                <w:rFonts w:hint="eastAsia"/>
                <w:lang w:val="en-US" w:eastAsia="zh-CN"/>
              </w:rPr>
              <w:t>修改</w:t>
            </w:r>
          </w:p>
        </w:tc>
        <w:tc>
          <w:tcPr>
            <w:tcW w:w="3104" w:type="dxa"/>
            <w:noWrap w:val="0"/>
            <w:vAlign w:val="center"/>
          </w:tcPr>
          <w:p>
            <w:pPr>
              <w:pStyle w:val="39"/>
              <w:rPr>
                <w:rFonts w:hint="default" w:eastAsia="宋体"/>
                <w:lang w:val="en-US" w:eastAsia="zh-CN"/>
              </w:rPr>
            </w:pPr>
            <w:r>
              <w:rPr>
                <w:rFonts w:hint="eastAsia"/>
                <w:lang w:val="en-US" w:eastAsia="zh-CN"/>
              </w:rPr>
              <w:t>修改报表数据</w:t>
            </w:r>
          </w:p>
        </w:tc>
        <w:tc>
          <w:tcPr>
            <w:tcW w:w="1980" w:type="dxa"/>
            <w:noWrap w:val="0"/>
            <w:vAlign w:val="center"/>
          </w:tcPr>
          <w:p>
            <w:pPr>
              <w:pStyle w:val="39"/>
              <w:jc w:val="center"/>
            </w:pPr>
            <w:r>
              <w:t>无</w:t>
            </w:r>
          </w:p>
        </w:tc>
        <w:tc>
          <w:tcPr>
            <w:tcW w:w="1917" w:type="dxa"/>
            <w:noWrap w:val="0"/>
            <w:vAlign w:val="center"/>
          </w:tcPr>
          <w:p>
            <w:pPr>
              <w:pStyle w:val="39"/>
              <w:jc w:val="center"/>
            </w:pPr>
          </w:p>
        </w:tc>
      </w:tr>
      <w:tr>
        <w:trPr>
          <w:trHeight w:val="448" w:hRule="atLeast"/>
        </w:trPr>
        <w:tc>
          <w:tcPr>
            <w:tcW w:w="1504" w:type="dxa"/>
            <w:noWrap w:val="0"/>
            <w:vAlign w:val="center"/>
          </w:tcPr>
          <w:p>
            <w:pPr>
              <w:rPr>
                <w:rFonts w:hint="default"/>
                <w:lang w:val="en-US" w:eastAsia="zh-CN"/>
              </w:rPr>
            </w:pPr>
            <w:r>
              <w:rPr>
                <w:rFonts w:hint="eastAsia"/>
                <w:lang w:val="en-US" w:eastAsia="zh-CN"/>
              </w:rPr>
              <w:t>保存</w:t>
            </w:r>
          </w:p>
        </w:tc>
        <w:tc>
          <w:tcPr>
            <w:tcW w:w="3104" w:type="dxa"/>
            <w:noWrap w:val="0"/>
            <w:vAlign w:val="center"/>
          </w:tcPr>
          <w:p>
            <w:pPr>
              <w:pStyle w:val="39"/>
              <w:rPr>
                <w:rFonts w:hint="default" w:eastAsia="宋体"/>
                <w:lang w:val="en-US" w:eastAsia="zh-CN"/>
              </w:rPr>
            </w:pPr>
            <w:r>
              <w:rPr>
                <w:rFonts w:hint="eastAsia"/>
                <w:lang w:val="en-US" w:eastAsia="zh-CN"/>
              </w:rPr>
              <w:t>保存表数据</w:t>
            </w:r>
          </w:p>
        </w:tc>
        <w:tc>
          <w:tcPr>
            <w:tcW w:w="1980" w:type="dxa"/>
            <w:noWrap w:val="0"/>
            <w:vAlign w:val="center"/>
          </w:tcPr>
          <w:p>
            <w:pPr>
              <w:pStyle w:val="39"/>
              <w:jc w:val="center"/>
              <w:rPr>
                <w:rFonts w:hint="eastAsia" w:eastAsia="宋体"/>
                <w:lang w:val="en-US" w:eastAsia="zh-CN"/>
              </w:rPr>
            </w:pPr>
            <w:r>
              <w:rPr>
                <w:rFonts w:hint="eastAsia"/>
                <w:lang w:val="en-US" w:eastAsia="zh-CN"/>
              </w:rPr>
              <w:t>无</w:t>
            </w:r>
          </w:p>
        </w:tc>
        <w:tc>
          <w:tcPr>
            <w:tcW w:w="1917" w:type="dxa"/>
            <w:noWrap w:val="0"/>
            <w:vAlign w:val="center"/>
          </w:tcPr>
          <w:p>
            <w:pPr>
              <w:pStyle w:val="39"/>
              <w:jc w:val="center"/>
            </w:pPr>
          </w:p>
        </w:tc>
      </w:tr>
      <w:tr>
        <w:trPr>
          <w:trHeight w:val="448" w:hRule="atLeast"/>
        </w:trPr>
        <w:tc>
          <w:tcPr>
            <w:tcW w:w="1504" w:type="dxa"/>
            <w:noWrap w:val="0"/>
            <w:vAlign w:val="center"/>
          </w:tcPr>
          <w:p>
            <w:pPr>
              <w:rPr>
                <w:rFonts w:hint="default"/>
                <w:lang w:val="en-US" w:eastAsia="zh-CN"/>
              </w:rPr>
            </w:pPr>
            <w:r>
              <w:rPr>
                <w:rFonts w:hint="eastAsia"/>
                <w:lang w:val="en-US" w:eastAsia="zh-CN"/>
              </w:rPr>
              <w:t>提交</w:t>
            </w:r>
          </w:p>
        </w:tc>
        <w:tc>
          <w:tcPr>
            <w:tcW w:w="3104" w:type="dxa"/>
            <w:noWrap w:val="0"/>
            <w:vAlign w:val="center"/>
          </w:tcPr>
          <w:p>
            <w:pPr>
              <w:pStyle w:val="39"/>
              <w:rPr>
                <w:rFonts w:hint="default" w:eastAsia="宋体"/>
                <w:lang w:val="en-US" w:eastAsia="zh-CN"/>
              </w:rPr>
            </w:pPr>
            <w:r>
              <w:rPr>
                <w:rFonts w:hint="eastAsia"/>
                <w:lang w:val="en-US" w:eastAsia="zh-CN"/>
              </w:rPr>
              <w:t>提交表数据</w:t>
            </w:r>
          </w:p>
        </w:tc>
        <w:tc>
          <w:tcPr>
            <w:tcW w:w="1980" w:type="dxa"/>
            <w:noWrap w:val="0"/>
            <w:vAlign w:val="center"/>
          </w:tcPr>
          <w:p>
            <w:pPr>
              <w:pStyle w:val="39"/>
              <w:jc w:val="center"/>
              <w:rPr>
                <w:rFonts w:hint="eastAsia" w:eastAsia="宋体"/>
                <w:lang w:val="en-US" w:eastAsia="zh-CN"/>
              </w:rPr>
            </w:pPr>
            <w:r>
              <w:rPr>
                <w:rFonts w:hint="eastAsia"/>
                <w:lang w:val="en-US" w:eastAsia="zh-CN"/>
              </w:rPr>
              <w:t>无</w:t>
            </w:r>
          </w:p>
        </w:tc>
        <w:tc>
          <w:tcPr>
            <w:tcW w:w="1917" w:type="dxa"/>
            <w:noWrap w:val="0"/>
            <w:vAlign w:val="center"/>
          </w:tcPr>
          <w:p>
            <w:pPr>
              <w:pStyle w:val="39"/>
              <w:jc w:val="center"/>
            </w:pPr>
          </w:p>
        </w:tc>
      </w:tr>
    </w:tbl>
    <w:p>
      <w:pPr>
        <w:rPr>
          <w:rFonts w:hint="eastAsia"/>
        </w:rPr>
      </w:pPr>
    </w:p>
    <w:p>
      <w:pPr>
        <w:pStyle w:val="4"/>
        <w:bidi w:val="0"/>
        <w:ind w:left="0" w:leftChars="0" w:firstLine="0" w:firstLineChars="0"/>
        <w:rPr>
          <w:rFonts w:hint="eastAsia" w:ascii="宋体" w:eastAsia="宋体"/>
          <w:b/>
          <w:bCs/>
          <w:i w:val="0"/>
          <w:iCs/>
          <w:szCs w:val="22"/>
          <w:lang w:val="en-US" w:eastAsia="zh-CN"/>
        </w:rPr>
      </w:pPr>
      <w:bookmarkStart w:id="42" w:name="_Toc238025285"/>
      <w:r>
        <w:rPr>
          <w:rFonts w:hint="eastAsia" w:ascii="宋体" w:eastAsia="宋体"/>
          <w:b/>
          <w:bCs/>
          <w:i w:val="0"/>
          <w:iCs/>
          <w:szCs w:val="22"/>
          <w:lang w:val="en-US" w:eastAsia="zh-CN"/>
        </w:rPr>
        <w:t>提交审核界面</w:t>
      </w:r>
      <w:bookmarkEnd w:id="42"/>
    </w:p>
    <w:p>
      <w:pPr>
        <w:jc w:val="center"/>
        <w:rPr>
          <w:rFonts w:hint="eastAsia"/>
        </w:rPr>
      </w:pPr>
      <w:r>
        <w:drawing>
          <wp:inline distT="0" distB="0" distL="114300" distR="114300">
            <wp:extent cx="5727700" cy="3548380"/>
            <wp:effectExtent l="0" t="0" r="12700" b="762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6"/>
                    <a:stretch>
                      <a:fillRect/>
                    </a:stretch>
                  </pic:blipFill>
                  <pic:spPr>
                    <a:xfrm>
                      <a:off x="0" y="0"/>
                      <a:ext cx="5727700" cy="3548380"/>
                    </a:xfrm>
                    <a:prstGeom prst="rect">
                      <a:avLst/>
                    </a:prstGeom>
                    <a:noFill/>
                    <a:ln w="9525">
                      <a:noFill/>
                    </a:ln>
                  </pic:spPr>
                </pic:pic>
              </a:graphicData>
            </a:graphic>
          </wp:inline>
        </w:drawing>
      </w:r>
    </w:p>
    <w:p>
      <w:pPr>
        <w:pStyle w:val="5"/>
        <w:bidi w:val="0"/>
        <w:ind w:left="0" w:leftChars="0" w:firstLine="0" w:firstLineChars="0"/>
        <w:rPr>
          <w:rFonts w:hint="eastAsia" w:ascii="宋体" w:eastAsia="宋体"/>
          <w:szCs w:val="22"/>
          <w:lang w:val="en-US" w:eastAsia="zh-CN"/>
        </w:rPr>
      </w:pPr>
      <w:bookmarkStart w:id="43" w:name="_Toc238025286"/>
      <w:r>
        <w:rPr>
          <w:rFonts w:hint="eastAsia" w:ascii="宋体" w:eastAsia="宋体"/>
          <w:szCs w:val="22"/>
          <w:lang w:val="en-US" w:eastAsia="zh-CN"/>
        </w:rPr>
        <w:t>页面跳转关系</w:t>
      </w:r>
      <w:bookmarkEnd w:id="43"/>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93"/>
        <w:gridCol w:w="3152"/>
      </w:tblGrid>
      <w:tr>
        <w:tc>
          <w:tcPr>
            <w:tcW w:w="2660" w:type="dxa"/>
            <w:noWrap w:val="0"/>
            <w:vAlign w:val="top"/>
          </w:tcPr>
          <w:p>
            <w:pPr>
              <w:jc w:val="center"/>
              <w:rPr>
                <w:rFonts w:hint="eastAsia"/>
                <w:b/>
              </w:rPr>
            </w:pPr>
            <w:r>
              <w:rPr>
                <w:rFonts w:hint="eastAsia"/>
                <w:b/>
              </w:rPr>
              <w:t>元素名称</w:t>
            </w:r>
          </w:p>
        </w:tc>
        <w:tc>
          <w:tcPr>
            <w:tcW w:w="2693" w:type="dxa"/>
            <w:noWrap w:val="0"/>
            <w:vAlign w:val="top"/>
          </w:tcPr>
          <w:p>
            <w:pPr>
              <w:jc w:val="center"/>
              <w:rPr>
                <w:rFonts w:hint="eastAsia"/>
                <w:b/>
              </w:rPr>
            </w:pPr>
            <w:r>
              <w:rPr>
                <w:rFonts w:hint="eastAsia"/>
                <w:b/>
              </w:rPr>
              <w:t>跳转页面</w:t>
            </w:r>
          </w:p>
        </w:tc>
        <w:tc>
          <w:tcPr>
            <w:tcW w:w="3152" w:type="dxa"/>
            <w:noWrap w:val="0"/>
            <w:vAlign w:val="top"/>
          </w:tcPr>
          <w:p>
            <w:pPr>
              <w:jc w:val="center"/>
              <w:rPr>
                <w:rFonts w:hint="eastAsia"/>
                <w:b/>
              </w:rPr>
            </w:pPr>
            <w:r>
              <w:rPr>
                <w:rFonts w:hint="eastAsia"/>
                <w:b/>
              </w:rPr>
              <w:t>备注</w:t>
            </w:r>
          </w:p>
        </w:tc>
      </w:tr>
      <w:tr>
        <w:tc>
          <w:tcPr>
            <w:tcW w:w="2660" w:type="dxa"/>
            <w:noWrap w:val="0"/>
            <w:vAlign w:val="top"/>
          </w:tcPr>
          <w:p>
            <w:pPr>
              <w:jc w:val="center"/>
              <w:rPr>
                <w:rFonts w:hint="default" w:eastAsia="宋体"/>
                <w:lang w:val="en-US" w:eastAsia="zh-CN"/>
              </w:rPr>
            </w:pPr>
            <w:r>
              <w:rPr>
                <w:rFonts w:hint="eastAsia"/>
                <w:lang w:val="en-US" w:eastAsia="zh-CN"/>
              </w:rPr>
              <w:t>选择单位</w:t>
            </w:r>
          </w:p>
        </w:tc>
        <w:tc>
          <w:tcPr>
            <w:tcW w:w="2693" w:type="dxa"/>
            <w:noWrap w:val="0"/>
            <w:vAlign w:val="top"/>
          </w:tcPr>
          <w:p>
            <w:pPr>
              <w:jc w:val="center"/>
              <w:rPr>
                <w:rFonts w:hint="eastAsia"/>
              </w:rPr>
            </w:pPr>
            <w:r>
              <w:rPr>
                <w:rFonts w:hint="eastAsia"/>
                <w:bCs/>
                <w:lang w:val="en-US" w:eastAsia="zh-CN"/>
              </w:rPr>
              <w:t>xuanze</w:t>
            </w:r>
            <w:r>
              <w:rPr>
                <w:rFonts w:hint="eastAsia"/>
                <w:bCs/>
              </w:rPr>
              <w:t>.jsp</w:t>
            </w:r>
          </w:p>
        </w:tc>
        <w:tc>
          <w:tcPr>
            <w:tcW w:w="3152" w:type="dxa"/>
            <w:noWrap w:val="0"/>
            <w:vAlign w:val="top"/>
          </w:tcPr>
          <w:p>
            <w:pPr>
              <w:rPr>
                <w:rFonts w:hint="default"/>
                <w:lang w:val="en-US" w:eastAsia="zh-CN"/>
              </w:rPr>
            </w:pPr>
            <w:r>
              <w:rPr>
                <w:rFonts w:hint="eastAsia"/>
                <w:lang w:val="en-US" w:eastAsia="zh-CN"/>
              </w:rPr>
              <w:t>选择提交的单位</w:t>
            </w:r>
          </w:p>
        </w:tc>
      </w:tr>
      <w:tr>
        <w:tc>
          <w:tcPr>
            <w:tcW w:w="2660" w:type="dxa"/>
            <w:noWrap w:val="0"/>
            <w:vAlign w:val="top"/>
          </w:tcPr>
          <w:p>
            <w:pPr>
              <w:jc w:val="center"/>
              <w:rPr>
                <w:rFonts w:hint="eastAsia" w:eastAsia="宋体"/>
                <w:lang w:val="en-US" w:eastAsia="zh-CN"/>
              </w:rPr>
            </w:pPr>
            <w:r>
              <w:rPr>
                <w:rFonts w:hint="eastAsia"/>
                <w:lang w:val="en-US" w:eastAsia="zh-CN"/>
              </w:rPr>
              <w:t>提交</w:t>
            </w:r>
          </w:p>
        </w:tc>
        <w:tc>
          <w:tcPr>
            <w:tcW w:w="2693" w:type="dxa"/>
            <w:noWrap w:val="0"/>
            <w:vAlign w:val="top"/>
          </w:tcPr>
          <w:p>
            <w:pPr>
              <w:jc w:val="center"/>
              <w:rPr>
                <w:rFonts w:hint="eastAsia"/>
              </w:rPr>
            </w:pPr>
            <w:r>
              <w:rPr>
                <w:rFonts w:hint="eastAsia"/>
                <w:bCs/>
                <w:lang w:val="en-US" w:eastAsia="zh-CN"/>
              </w:rPr>
              <w:t>Tijiao</w:t>
            </w:r>
            <w:r>
              <w:rPr>
                <w:rFonts w:hint="eastAsia"/>
                <w:bCs/>
              </w:rPr>
              <w:t>.jsp</w:t>
            </w:r>
          </w:p>
        </w:tc>
        <w:tc>
          <w:tcPr>
            <w:tcW w:w="3152" w:type="dxa"/>
            <w:noWrap w:val="0"/>
            <w:vAlign w:val="top"/>
          </w:tcPr>
          <w:p>
            <w:pPr>
              <w:rPr>
                <w:rFonts w:hint="default"/>
                <w:lang w:val="en-US" w:eastAsia="zh-CN"/>
              </w:rPr>
            </w:pPr>
            <w:r>
              <w:rPr>
                <w:rFonts w:hint="eastAsia"/>
                <w:lang w:val="en-US" w:eastAsia="zh-CN"/>
              </w:rPr>
              <w:t>提交报表</w:t>
            </w:r>
          </w:p>
        </w:tc>
      </w:tr>
    </w:tbl>
    <w:p>
      <w:pPr>
        <w:pStyle w:val="5"/>
        <w:bidi w:val="0"/>
        <w:ind w:left="0" w:leftChars="0" w:firstLine="0" w:firstLineChars="0"/>
        <w:rPr>
          <w:rFonts w:hint="eastAsia" w:ascii="宋体" w:eastAsia="宋体"/>
          <w:szCs w:val="22"/>
          <w:lang w:val="en-US" w:eastAsia="zh-CN"/>
        </w:rPr>
      </w:pPr>
      <w:bookmarkStart w:id="44" w:name="_Toc238025287"/>
      <w:r>
        <w:rPr>
          <w:rFonts w:hint="eastAsia" w:ascii="宋体" w:eastAsia="宋体"/>
          <w:szCs w:val="22"/>
          <w:lang w:val="en-US" w:eastAsia="zh-CN"/>
        </w:rPr>
        <w:t>提交界面元素</w:t>
      </w:r>
      <w:bookmarkEnd w:id="44"/>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2388"/>
        <w:gridCol w:w="1342"/>
        <w:gridCol w:w="1283"/>
        <w:gridCol w:w="1944"/>
      </w:tblGrid>
      <w:tr>
        <w:tc>
          <w:tcPr>
            <w:tcW w:w="1548" w:type="dxa"/>
            <w:shd w:val="clear" w:color="auto" w:fill="F3F3F3"/>
            <w:noWrap w:val="0"/>
            <w:vAlign w:val="top"/>
          </w:tcPr>
          <w:p>
            <w:pPr>
              <w:jc w:val="center"/>
              <w:rPr>
                <w:rFonts w:hint="eastAsia"/>
                <w:b/>
              </w:rPr>
            </w:pPr>
            <w:r>
              <w:rPr>
                <w:rFonts w:hint="eastAsia"/>
                <w:b/>
              </w:rPr>
              <w:t>元素名称</w:t>
            </w:r>
          </w:p>
        </w:tc>
        <w:tc>
          <w:tcPr>
            <w:tcW w:w="2388" w:type="dxa"/>
            <w:shd w:val="clear" w:color="auto" w:fill="F3F3F3"/>
            <w:noWrap w:val="0"/>
            <w:vAlign w:val="top"/>
          </w:tcPr>
          <w:p>
            <w:pPr>
              <w:jc w:val="center"/>
              <w:rPr>
                <w:rFonts w:hint="eastAsia"/>
                <w:b/>
              </w:rPr>
            </w:pPr>
            <w:r>
              <w:rPr>
                <w:rFonts w:hint="eastAsia"/>
                <w:b/>
              </w:rPr>
              <w:t>功能</w:t>
            </w:r>
          </w:p>
        </w:tc>
        <w:tc>
          <w:tcPr>
            <w:tcW w:w="1342" w:type="dxa"/>
            <w:shd w:val="clear" w:color="auto" w:fill="F3F3F3"/>
            <w:noWrap w:val="0"/>
            <w:vAlign w:val="top"/>
          </w:tcPr>
          <w:p>
            <w:pPr>
              <w:jc w:val="center"/>
              <w:rPr>
                <w:rFonts w:hint="eastAsia"/>
                <w:b/>
              </w:rPr>
            </w:pPr>
            <w:r>
              <w:rPr>
                <w:rFonts w:hint="eastAsia"/>
                <w:b/>
              </w:rPr>
              <w:t>元素描述</w:t>
            </w:r>
          </w:p>
        </w:tc>
        <w:tc>
          <w:tcPr>
            <w:tcW w:w="1283" w:type="dxa"/>
            <w:shd w:val="clear" w:color="auto" w:fill="F3F3F3"/>
            <w:noWrap w:val="0"/>
            <w:vAlign w:val="top"/>
          </w:tcPr>
          <w:p>
            <w:pPr>
              <w:jc w:val="center"/>
              <w:rPr>
                <w:rFonts w:hint="eastAsia"/>
                <w:b/>
              </w:rPr>
            </w:pPr>
            <w:r>
              <w:rPr>
                <w:rFonts w:hint="eastAsia"/>
                <w:b/>
              </w:rPr>
              <w:t>必须/可选</w:t>
            </w:r>
          </w:p>
        </w:tc>
        <w:tc>
          <w:tcPr>
            <w:tcW w:w="1944" w:type="dxa"/>
            <w:shd w:val="clear" w:color="auto" w:fill="F3F3F3"/>
            <w:noWrap w:val="0"/>
            <w:vAlign w:val="top"/>
          </w:tcPr>
          <w:p>
            <w:pPr>
              <w:jc w:val="center"/>
              <w:rPr>
                <w:rFonts w:hint="eastAsia"/>
                <w:b/>
              </w:rPr>
            </w:pPr>
            <w:r>
              <w:rPr>
                <w:rFonts w:hint="eastAsia"/>
                <w:b/>
              </w:rPr>
              <w:t>数据校验</w:t>
            </w:r>
          </w:p>
        </w:tc>
      </w:tr>
      <w:tr>
        <w:tc>
          <w:tcPr>
            <w:tcW w:w="1548" w:type="dxa"/>
            <w:noWrap w:val="0"/>
            <w:vAlign w:val="center"/>
          </w:tcPr>
          <w:p>
            <w:pPr>
              <w:jc w:val="center"/>
              <w:rPr>
                <w:rFonts w:hint="default" w:eastAsia="宋体"/>
                <w:lang w:val="en-US" w:eastAsia="zh-CN"/>
              </w:rPr>
            </w:pPr>
            <w:r>
              <w:rPr>
                <w:rFonts w:hint="eastAsia"/>
                <w:lang w:val="en-US" w:eastAsia="zh-CN"/>
              </w:rPr>
              <w:t>上报单位</w:t>
            </w:r>
          </w:p>
        </w:tc>
        <w:tc>
          <w:tcPr>
            <w:tcW w:w="2388" w:type="dxa"/>
            <w:noWrap w:val="0"/>
            <w:vAlign w:val="center"/>
          </w:tcPr>
          <w:p>
            <w:pPr>
              <w:rPr>
                <w:rFonts w:hint="default" w:eastAsia="宋体"/>
                <w:lang w:val="en-US" w:eastAsia="zh-CN"/>
              </w:rPr>
            </w:pPr>
            <w:r>
              <w:rPr>
                <w:rFonts w:hint="eastAsia"/>
              </w:rPr>
              <w:t>显示</w:t>
            </w:r>
            <w:r>
              <w:rPr>
                <w:rFonts w:hint="eastAsia"/>
                <w:lang w:val="en-US" w:eastAsia="zh-CN"/>
              </w:rPr>
              <w:t>选择的上报单位</w:t>
            </w:r>
          </w:p>
        </w:tc>
        <w:tc>
          <w:tcPr>
            <w:tcW w:w="1342" w:type="dxa"/>
            <w:noWrap w:val="0"/>
            <w:vAlign w:val="center"/>
          </w:tcPr>
          <w:p>
            <w:pPr>
              <w:pStyle w:val="39"/>
              <w:jc w:val="center"/>
            </w:pPr>
            <w:r>
              <w:t>超链接</w:t>
            </w:r>
          </w:p>
        </w:tc>
        <w:tc>
          <w:tcPr>
            <w:tcW w:w="1283" w:type="dxa"/>
            <w:noWrap w:val="0"/>
            <w:vAlign w:val="center"/>
          </w:tcPr>
          <w:p>
            <w:pPr>
              <w:pStyle w:val="39"/>
              <w:jc w:val="center"/>
            </w:pPr>
            <w:r>
              <w:t>必须</w:t>
            </w:r>
          </w:p>
        </w:tc>
        <w:tc>
          <w:tcPr>
            <w:tcW w:w="1944" w:type="dxa"/>
            <w:noWrap w:val="0"/>
            <w:vAlign w:val="center"/>
          </w:tcPr>
          <w:p>
            <w:pPr>
              <w:jc w:val="center"/>
              <w:rPr>
                <w:rFonts w:hint="eastAsia"/>
                <w:szCs w:val="21"/>
              </w:rPr>
            </w:pPr>
            <w:r>
              <w:rPr>
                <w:rFonts w:hint="eastAsia"/>
                <w:szCs w:val="21"/>
              </w:rPr>
              <w:t>从表中读取</w:t>
            </w:r>
          </w:p>
        </w:tc>
      </w:tr>
      <w:tr>
        <w:tc>
          <w:tcPr>
            <w:tcW w:w="1548" w:type="dxa"/>
            <w:noWrap w:val="0"/>
            <w:vAlign w:val="center"/>
          </w:tcPr>
          <w:p>
            <w:pPr>
              <w:jc w:val="center"/>
              <w:rPr>
                <w:rFonts w:hint="eastAsia" w:eastAsia="宋体"/>
                <w:lang w:val="en-US" w:eastAsia="zh-CN"/>
              </w:rPr>
            </w:pPr>
            <w:r>
              <w:rPr>
                <w:rFonts w:hint="eastAsia"/>
                <w:lang w:val="en-US" w:eastAsia="zh-CN"/>
              </w:rPr>
              <w:t>提交</w:t>
            </w:r>
          </w:p>
        </w:tc>
        <w:tc>
          <w:tcPr>
            <w:tcW w:w="2388" w:type="dxa"/>
            <w:noWrap w:val="0"/>
            <w:vAlign w:val="center"/>
          </w:tcPr>
          <w:p>
            <w:pPr>
              <w:rPr>
                <w:rFonts w:hint="eastAsia" w:eastAsia="宋体"/>
                <w:lang w:val="en-US" w:eastAsia="zh-CN"/>
              </w:rPr>
            </w:pPr>
            <w:r>
              <w:rPr>
                <w:rFonts w:hint="eastAsia"/>
                <w:lang w:val="en-US" w:eastAsia="zh-CN"/>
              </w:rPr>
              <w:t>提交</w:t>
            </w:r>
          </w:p>
        </w:tc>
        <w:tc>
          <w:tcPr>
            <w:tcW w:w="1342" w:type="dxa"/>
            <w:noWrap w:val="0"/>
            <w:vAlign w:val="center"/>
          </w:tcPr>
          <w:p>
            <w:pPr>
              <w:pStyle w:val="39"/>
              <w:jc w:val="center"/>
            </w:pPr>
            <w:r>
              <w:t>超链接</w:t>
            </w:r>
          </w:p>
        </w:tc>
        <w:tc>
          <w:tcPr>
            <w:tcW w:w="1283" w:type="dxa"/>
            <w:noWrap w:val="0"/>
            <w:vAlign w:val="center"/>
          </w:tcPr>
          <w:p>
            <w:pPr>
              <w:pStyle w:val="39"/>
              <w:jc w:val="center"/>
            </w:pPr>
            <w:r>
              <w:t>必须</w:t>
            </w:r>
          </w:p>
        </w:tc>
        <w:tc>
          <w:tcPr>
            <w:tcW w:w="1944" w:type="dxa"/>
            <w:noWrap w:val="0"/>
            <w:vAlign w:val="center"/>
          </w:tcPr>
          <w:p>
            <w:pPr>
              <w:jc w:val="center"/>
              <w:rPr>
                <w:rFonts w:hint="eastAsia"/>
                <w:szCs w:val="21"/>
              </w:rPr>
            </w:pPr>
          </w:p>
        </w:tc>
      </w:tr>
    </w:tbl>
    <w:p>
      <w:pPr>
        <w:pStyle w:val="5"/>
        <w:bidi w:val="0"/>
        <w:ind w:left="0" w:leftChars="0" w:firstLine="0" w:firstLineChars="0"/>
        <w:rPr>
          <w:rFonts w:hint="eastAsia" w:ascii="宋体" w:eastAsia="宋体"/>
          <w:szCs w:val="22"/>
          <w:lang w:val="en-US" w:eastAsia="zh-CN"/>
        </w:rPr>
      </w:pPr>
      <w:bookmarkStart w:id="45" w:name="_Toc238025288"/>
      <w:r>
        <w:rPr>
          <w:rFonts w:hint="eastAsia" w:ascii="宋体" w:eastAsia="宋体"/>
          <w:szCs w:val="22"/>
          <w:lang w:val="en-US" w:eastAsia="zh-CN"/>
        </w:rPr>
        <w:t>功能</w:t>
      </w:r>
      <w:bookmarkEnd w:id="45"/>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8"/>
        <w:gridCol w:w="2700"/>
        <w:gridCol w:w="2340"/>
        <w:gridCol w:w="1557"/>
      </w:tblGrid>
      <w:tr>
        <w:tc>
          <w:tcPr>
            <w:tcW w:w="1908" w:type="dxa"/>
            <w:shd w:val="clear" w:color="auto" w:fill="F3F3F3"/>
            <w:noWrap w:val="0"/>
            <w:vAlign w:val="top"/>
          </w:tcPr>
          <w:p>
            <w:pPr>
              <w:jc w:val="center"/>
              <w:rPr>
                <w:rFonts w:hint="eastAsia"/>
                <w:b/>
              </w:rPr>
            </w:pPr>
            <w:r>
              <w:rPr>
                <w:rFonts w:hint="eastAsia"/>
                <w:b/>
              </w:rPr>
              <w:t>功能名称</w:t>
            </w:r>
          </w:p>
        </w:tc>
        <w:tc>
          <w:tcPr>
            <w:tcW w:w="2700" w:type="dxa"/>
            <w:shd w:val="clear" w:color="auto" w:fill="F3F3F3"/>
            <w:noWrap w:val="0"/>
            <w:vAlign w:val="top"/>
          </w:tcPr>
          <w:p>
            <w:pPr>
              <w:jc w:val="center"/>
              <w:rPr>
                <w:rFonts w:hint="eastAsia"/>
                <w:b/>
              </w:rPr>
            </w:pPr>
            <w:r>
              <w:rPr>
                <w:rFonts w:hint="eastAsia"/>
                <w:b/>
              </w:rPr>
              <w:t>功能描述</w:t>
            </w:r>
          </w:p>
        </w:tc>
        <w:tc>
          <w:tcPr>
            <w:tcW w:w="2340" w:type="dxa"/>
            <w:shd w:val="clear" w:color="auto" w:fill="F3F3F3"/>
            <w:noWrap w:val="0"/>
            <w:vAlign w:val="top"/>
          </w:tcPr>
          <w:p>
            <w:pPr>
              <w:jc w:val="center"/>
              <w:rPr>
                <w:rFonts w:hint="eastAsia"/>
                <w:b/>
              </w:rPr>
            </w:pPr>
            <w:r>
              <w:rPr>
                <w:rFonts w:hint="eastAsia"/>
                <w:b/>
              </w:rPr>
              <w:t>校验</w:t>
            </w:r>
          </w:p>
        </w:tc>
        <w:tc>
          <w:tcPr>
            <w:tcW w:w="1557" w:type="dxa"/>
            <w:shd w:val="clear" w:color="auto" w:fill="F3F3F3"/>
            <w:noWrap w:val="0"/>
            <w:vAlign w:val="top"/>
          </w:tcPr>
          <w:p>
            <w:pPr>
              <w:jc w:val="center"/>
              <w:rPr>
                <w:rFonts w:hint="eastAsia"/>
                <w:b/>
              </w:rPr>
            </w:pPr>
            <w:r>
              <w:rPr>
                <w:rFonts w:hint="eastAsia"/>
                <w:b/>
              </w:rPr>
              <w:t>异常</w:t>
            </w:r>
          </w:p>
        </w:tc>
      </w:tr>
      <w:tr>
        <w:tc>
          <w:tcPr>
            <w:tcW w:w="1908" w:type="dxa"/>
            <w:noWrap w:val="0"/>
            <w:vAlign w:val="top"/>
          </w:tcPr>
          <w:p>
            <w:pPr>
              <w:jc w:val="center"/>
              <w:rPr>
                <w:rFonts w:hint="default" w:eastAsia="宋体"/>
                <w:lang w:val="en-US" w:eastAsia="zh-CN"/>
              </w:rPr>
            </w:pPr>
            <w:r>
              <w:rPr>
                <w:rFonts w:hint="eastAsia"/>
                <w:lang w:val="en-US" w:eastAsia="zh-CN"/>
              </w:rPr>
              <w:t>选择上报单位</w:t>
            </w:r>
          </w:p>
        </w:tc>
        <w:tc>
          <w:tcPr>
            <w:tcW w:w="2700" w:type="dxa"/>
            <w:noWrap w:val="0"/>
            <w:vAlign w:val="top"/>
          </w:tcPr>
          <w:p>
            <w:pPr>
              <w:pStyle w:val="39"/>
              <w:rPr>
                <w:rFonts w:hint="default" w:eastAsia="宋体"/>
                <w:lang w:val="en-US" w:eastAsia="zh-CN"/>
              </w:rPr>
            </w:pPr>
            <w:r>
              <w:rPr>
                <w:rFonts w:hint="eastAsia"/>
                <w:lang w:val="en-US" w:eastAsia="zh-CN"/>
              </w:rPr>
              <w:t>选择上报的单位</w:t>
            </w:r>
          </w:p>
        </w:tc>
        <w:tc>
          <w:tcPr>
            <w:tcW w:w="2340" w:type="dxa"/>
            <w:noWrap w:val="0"/>
            <w:vAlign w:val="top"/>
          </w:tcPr>
          <w:p>
            <w:pPr>
              <w:pStyle w:val="39"/>
              <w:jc w:val="center"/>
            </w:pPr>
            <w:r>
              <w:t>无</w:t>
            </w:r>
          </w:p>
        </w:tc>
        <w:tc>
          <w:tcPr>
            <w:tcW w:w="1557" w:type="dxa"/>
            <w:noWrap w:val="0"/>
            <w:vAlign w:val="top"/>
          </w:tcPr>
          <w:p>
            <w:pPr>
              <w:pStyle w:val="39"/>
            </w:pPr>
          </w:p>
        </w:tc>
      </w:tr>
      <w:tr>
        <w:tc>
          <w:tcPr>
            <w:tcW w:w="1908" w:type="dxa"/>
            <w:noWrap w:val="0"/>
            <w:vAlign w:val="top"/>
          </w:tcPr>
          <w:p>
            <w:pPr>
              <w:jc w:val="center"/>
              <w:rPr>
                <w:rFonts w:hint="eastAsia" w:eastAsia="宋体"/>
                <w:lang w:val="en-US" w:eastAsia="zh-CN"/>
              </w:rPr>
            </w:pPr>
            <w:r>
              <w:rPr>
                <w:rFonts w:hint="eastAsia"/>
                <w:lang w:val="en-US" w:eastAsia="zh-CN"/>
              </w:rPr>
              <w:t>提交</w:t>
            </w:r>
          </w:p>
        </w:tc>
        <w:tc>
          <w:tcPr>
            <w:tcW w:w="2700" w:type="dxa"/>
            <w:noWrap w:val="0"/>
            <w:vAlign w:val="top"/>
          </w:tcPr>
          <w:p>
            <w:pPr>
              <w:pStyle w:val="39"/>
              <w:rPr>
                <w:rFonts w:hint="default" w:eastAsia="宋体"/>
                <w:lang w:val="en-US" w:eastAsia="zh-CN"/>
              </w:rPr>
            </w:pPr>
            <w:r>
              <w:rPr>
                <w:rFonts w:hint="eastAsia"/>
                <w:lang w:val="en-US" w:eastAsia="zh-CN"/>
              </w:rPr>
              <w:t>提交报表</w:t>
            </w:r>
          </w:p>
        </w:tc>
        <w:tc>
          <w:tcPr>
            <w:tcW w:w="2340" w:type="dxa"/>
            <w:noWrap w:val="0"/>
            <w:vAlign w:val="top"/>
          </w:tcPr>
          <w:p>
            <w:pPr>
              <w:pStyle w:val="39"/>
              <w:jc w:val="center"/>
            </w:pPr>
            <w:r>
              <w:t>无</w:t>
            </w:r>
          </w:p>
        </w:tc>
        <w:tc>
          <w:tcPr>
            <w:tcW w:w="1557" w:type="dxa"/>
            <w:noWrap w:val="0"/>
            <w:vAlign w:val="top"/>
          </w:tcPr>
          <w:p>
            <w:pPr>
              <w:pStyle w:val="39"/>
            </w:pPr>
          </w:p>
        </w:tc>
      </w:tr>
    </w:tbl>
    <w:p>
      <w:pPr>
        <w:rPr>
          <w:rFonts w:hint="eastAsia"/>
        </w:rPr>
      </w:pPr>
    </w:p>
    <w:p>
      <w:pPr>
        <w:pStyle w:val="4"/>
        <w:bidi w:val="0"/>
        <w:ind w:left="0" w:leftChars="0" w:firstLine="0" w:firstLineChars="0"/>
        <w:rPr>
          <w:rFonts w:hint="eastAsia" w:ascii="宋体" w:eastAsia="宋体"/>
          <w:b/>
          <w:bCs/>
          <w:i w:val="0"/>
          <w:iCs/>
          <w:szCs w:val="22"/>
          <w:lang w:val="en-US" w:eastAsia="zh-CN"/>
        </w:rPr>
      </w:pPr>
      <w:bookmarkStart w:id="46" w:name="_Toc238025289"/>
      <w:r>
        <w:rPr>
          <w:rFonts w:hint="eastAsia" w:ascii="宋体" w:eastAsia="宋体"/>
          <w:b/>
          <w:bCs/>
          <w:i w:val="0"/>
          <w:iCs/>
          <w:szCs w:val="22"/>
          <w:lang w:val="en-US" w:eastAsia="zh-CN"/>
        </w:rPr>
        <w:t>数据管理界面</w:t>
      </w:r>
      <w:bookmarkEnd w:id="46"/>
    </w:p>
    <w:p>
      <w:pPr>
        <w:rPr>
          <w:rFonts w:hint="eastAsia"/>
        </w:rPr>
      </w:pPr>
      <w:r>
        <w:drawing>
          <wp:inline distT="0" distB="0" distL="114300" distR="114300">
            <wp:extent cx="5731510" cy="3366135"/>
            <wp:effectExtent l="0" t="0" r="8890" b="1206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7"/>
                    <a:stretch>
                      <a:fillRect/>
                    </a:stretch>
                  </pic:blipFill>
                  <pic:spPr>
                    <a:xfrm>
                      <a:off x="0" y="0"/>
                      <a:ext cx="5731510" cy="3366135"/>
                    </a:xfrm>
                    <a:prstGeom prst="rect">
                      <a:avLst/>
                    </a:prstGeom>
                    <a:noFill/>
                    <a:ln w="9525">
                      <a:noFill/>
                    </a:ln>
                  </pic:spPr>
                </pic:pic>
              </a:graphicData>
            </a:graphic>
          </wp:inline>
        </w:drawing>
      </w:r>
    </w:p>
    <w:p>
      <w:pPr>
        <w:pStyle w:val="5"/>
        <w:bidi w:val="0"/>
        <w:ind w:left="0" w:leftChars="0" w:firstLine="0" w:firstLineChars="0"/>
        <w:rPr>
          <w:rFonts w:hint="eastAsia" w:ascii="宋体" w:eastAsia="宋体"/>
          <w:szCs w:val="22"/>
          <w:lang w:val="en-US" w:eastAsia="zh-CN"/>
        </w:rPr>
      </w:pPr>
      <w:bookmarkStart w:id="47" w:name="_Toc238025290"/>
      <w:r>
        <w:rPr>
          <w:rFonts w:hint="eastAsia" w:ascii="宋体" w:eastAsia="宋体"/>
          <w:szCs w:val="22"/>
          <w:lang w:val="en-US" w:eastAsia="zh-CN"/>
        </w:rPr>
        <w:t>页面跳转关系</w:t>
      </w:r>
      <w:bookmarkEnd w:id="47"/>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93"/>
        <w:gridCol w:w="3152"/>
      </w:tblGrid>
      <w:tr>
        <w:tc>
          <w:tcPr>
            <w:tcW w:w="2660" w:type="dxa"/>
            <w:noWrap w:val="0"/>
            <w:vAlign w:val="top"/>
          </w:tcPr>
          <w:p>
            <w:pPr>
              <w:jc w:val="center"/>
              <w:rPr>
                <w:rFonts w:hint="eastAsia"/>
                <w:b/>
              </w:rPr>
            </w:pPr>
            <w:r>
              <w:rPr>
                <w:rFonts w:hint="eastAsia"/>
                <w:b/>
              </w:rPr>
              <w:t>元素名称</w:t>
            </w:r>
          </w:p>
        </w:tc>
        <w:tc>
          <w:tcPr>
            <w:tcW w:w="2693" w:type="dxa"/>
            <w:noWrap w:val="0"/>
            <w:vAlign w:val="top"/>
          </w:tcPr>
          <w:p>
            <w:pPr>
              <w:jc w:val="center"/>
              <w:rPr>
                <w:rFonts w:hint="eastAsia"/>
                <w:b/>
              </w:rPr>
            </w:pPr>
            <w:r>
              <w:rPr>
                <w:rFonts w:hint="eastAsia"/>
                <w:b/>
              </w:rPr>
              <w:t>跳转页面</w:t>
            </w:r>
          </w:p>
        </w:tc>
        <w:tc>
          <w:tcPr>
            <w:tcW w:w="3152" w:type="dxa"/>
            <w:noWrap w:val="0"/>
            <w:vAlign w:val="top"/>
          </w:tcPr>
          <w:p>
            <w:pPr>
              <w:jc w:val="center"/>
              <w:rPr>
                <w:rFonts w:hint="eastAsia"/>
                <w:b/>
              </w:rPr>
            </w:pPr>
            <w:r>
              <w:rPr>
                <w:rFonts w:hint="eastAsia"/>
                <w:b/>
              </w:rPr>
              <w:t>备注</w:t>
            </w:r>
          </w:p>
        </w:tc>
      </w:tr>
      <w:tr>
        <w:tc>
          <w:tcPr>
            <w:tcW w:w="2660" w:type="dxa"/>
            <w:noWrap w:val="0"/>
            <w:vAlign w:val="top"/>
          </w:tcPr>
          <w:p>
            <w:pPr>
              <w:jc w:val="center"/>
              <w:rPr>
                <w:rFonts w:hint="eastAsia" w:eastAsia="宋体"/>
                <w:lang w:val="en-US" w:eastAsia="zh-CN"/>
              </w:rPr>
            </w:pPr>
            <w:r>
              <w:rPr>
                <w:rFonts w:hint="eastAsia"/>
                <w:lang w:val="en-US" w:eastAsia="zh-CN"/>
              </w:rPr>
              <w:t>报表</w:t>
            </w:r>
          </w:p>
        </w:tc>
        <w:tc>
          <w:tcPr>
            <w:tcW w:w="2693" w:type="dxa"/>
            <w:noWrap w:val="0"/>
            <w:vAlign w:val="top"/>
          </w:tcPr>
          <w:p>
            <w:pPr>
              <w:jc w:val="center"/>
              <w:rPr>
                <w:rFonts w:hint="eastAsia"/>
              </w:rPr>
            </w:pPr>
            <w:r>
              <w:rPr>
                <w:rFonts w:hint="eastAsia"/>
                <w:bCs/>
                <w:lang w:val="en-US" w:eastAsia="zh-CN"/>
              </w:rPr>
              <w:t>baobiao</w:t>
            </w:r>
            <w:r>
              <w:rPr>
                <w:rFonts w:hint="eastAsia"/>
                <w:bCs/>
              </w:rPr>
              <w:t>.jsp</w:t>
            </w:r>
          </w:p>
        </w:tc>
        <w:tc>
          <w:tcPr>
            <w:tcW w:w="3152" w:type="dxa"/>
            <w:noWrap w:val="0"/>
            <w:vAlign w:val="top"/>
          </w:tcPr>
          <w:p>
            <w:pPr>
              <w:rPr>
                <w:rFonts w:hint="default"/>
                <w:lang w:val="en-US" w:eastAsia="zh-CN"/>
              </w:rPr>
            </w:pPr>
            <w:r>
              <w:rPr>
                <w:rFonts w:hint="eastAsia"/>
                <w:lang w:val="en-US" w:eastAsia="zh-CN"/>
              </w:rPr>
              <w:t>查看详细报表信息</w:t>
            </w:r>
          </w:p>
        </w:tc>
      </w:tr>
    </w:tbl>
    <w:p>
      <w:pPr>
        <w:pStyle w:val="5"/>
        <w:bidi w:val="0"/>
        <w:ind w:left="0" w:leftChars="0" w:firstLine="0" w:firstLineChars="0"/>
        <w:rPr>
          <w:rFonts w:hint="eastAsia" w:ascii="宋体" w:eastAsia="宋体"/>
          <w:szCs w:val="22"/>
          <w:lang w:val="en-US" w:eastAsia="zh-CN"/>
        </w:rPr>
      </w:pPr>
      <w:bookmarkStart w:id="48" w:name="_Toc238025291"/>
      <w:r>
        <w:rPr>
          <w:rFonts w:hint="eastAsia" w:ascii="宋体" w:eastAsia="宋体"/>
          <w:szCs w:val="22"/>
          <w:lang w:val="en-US" w:eastAsia="zh-CN"/>
        </w:rPr>
        <w:t>数据管理界面元素</w:t>
      </w:r>
      <w:bookmarkEnd w:id="48"/>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2388"/>
        <w:gridCol w:w="1342"/>
        <w:gridCol w:w="1283"/>
        <w:gridCol w:w="1944"/>
      </w:tblGrid>
      <w:tr>
        <w:tc>
          <w:tcPr>
            <w:tcW w:w="1548" w:type="dxa"/>
            <w:shd w:val="clear" w:color="auto" w:fill="F3F3F3"/>
            <w:noWrap w:val="0"/>
            <w:vAlign w:val="top"/>
          </w:tcPr>
          <w:p>
            <w:pPr>
              <w:jc w:val="center"/>
              <w:rPr>
                <w:rFonts w:hint="eastAsia"/>
                <w:b/>
              </w:rPr>
            </w:pPr>
            <w:r>
              <w:rPr>
                <w:rFonts w:hint="eastAsia"/>
                <w:b/>
              </w:rPr>
              <w:t>元素名称</w:t>
            </w:r>
          </w:p>
        </w:tc>
        <w:tc>
          <w:tcPr>
            <w:tcW w:w="2388" w:type="dxa"/>
            <w:shd w:val="clear" w:color="auto" w:fill="F3F3F3"/>
            <w:noWrap w:val="0"/>
            <w:vAlign w:val="top"/>
          </w:tcPr>
          <w:p>
            <w:pPr>
              <w:jc w:val="center"/>
              <w:rPr>
                <w:rFonts w:hint="eastAsia"/>
                <w:b/>
              </w:rPr>
            </w:pPr>
            <w:r>
              <w:rPr>
                <w:rFonts w:hint="eastAsia"/>
                <w:b/>
              </w:rPr>
              <w:t>功能</w:t>
            </w:r>
          </w:p>
        </w:tc>
        <w:tc>
          <w:tcPr>
            <w:tcW w:w="1342" w:type="dxa"/>
            <w:shd w:val="clear" w:color="auto" w:fill="F3F3F3"/>
            <w:noWrap w:val="0"/>
            <w:vAlign w:val="top"/>
          </w:tcPr>
          <w:p>
            <w:pPr>
              <w:jc w:val="center"/>
              <w:rPr>
                <w:rFonts w:hint="eastAsia"/>
                <w:b/>
              </w:rPr>
            </w:pPr>
            <w:r>
              <w:rPr>
                <w:rFonts w:hint="eastAsia"/>
                <w:b/>
              </w:rPr>
              <w:t>元素描述</w:t>
            </w:r>
          </w:p>
        </w:tc>
        <w:tc>
          <w:tcPr>
            <w:tcW w:w="1283" w:type="dxa"/>
            <w:shd w:val="clear" w:color="auto" w:fill="F3F3F3"/>
            <w:noWrap w:val="0"/>
            <w:vAlign w:val="top"/>
          </w:tcPr>
          <w:p>
            <w:pPr>
              <w:jc w:val="center"/>
              <w:rPr>
                <w:rFonts w:hint="eastAsia"/>
                <w:b/>
              </w:rPr>
            </w:pPr>
            <w:r>
              <w:rPr>
                <w:rFonts w:hint="eastAsia"/>
                <w:b/>
              </w:rPr>
              <w:t>必须/可选</w:t>
            </w:r>
          </w:p>
        </w:tc>
        <w:tc>
          <w:tcPr>
            <w:tcW w:w="1944" w:type="dxa"/>
            <w:shd w:val="clear" w:color="auto" w:fill="F3F3F3"/>
            <w:noWrap w:val="0"/>
            <w:vAlign w:val="top"/>
          </w:tcPr>
          <w:p>
            <w:pPr>
              <w:jc w:val="center"/>
              <w:rPr>
                <w:rFonts w:hint="eastAsia"/>
                <w:b/>
              </w:rPr>
            </w:pPr>
            <w:r>
              <w:rPr>
                <w:rFonts w:hint="eastAsia"/>
                <w:b/>
              </w:rPr>
              <w:t>数据校验</w:t>
            </w:r>
          </w:p>
        </w:tc>
      </w:tr>
      <w:tr>
        <w:tc>
          <w:tcPr>
            <w:tcW w:w="1548" w:type="dxa"/>
            <w:noWrap w:val="0"/>
            <w:vAlign w:val="center"/>
          </w:tcPr>
          <w:p>
            <w:pPr>
              <w:jc w:val="center"/>
              <w:rPr>
                <w:rFonts w:hint="eastAsia" w:eastAsia="宋体"/>
                <w:lang w:val="en-US" w:eastAsia="zh-CN"/>
              </w:rPr>
            </w:pPr>
            <w:r>
              <w:rPr>
                <w:rFonts w:hint="eastAsia"/>
                <w:lang w:val="en-US" w:eastAsia="zh-CN"/>
              </w:rPr>
              <w:t>日期</w:t>
            </w:r>
          </w:p>
        </w:tc>
        <w:tc>
          <w:tcPr>
            <w:tcW w:w="2388" w:type="dxa"/>
            <w:noWrap w:val="0"/>
            <w:vAlign w:val="center"/>
          </w:tcPr>
          <w:p>
            <w:pPr>
              <w:rPr>
                <w:rFonts w:hint="eastAsia" w:eastAsia="宋体"/>
                <w:lang w:val="en-US" w:eastAsia="zh-CN"/>
              </w:rPr>
            </w:pPr>
            <w:r>
              <w:rPr>
                <w:rFonts w:hint="eastAsia"/>
              </w:rPr>
              <w:t>显示</w:t>
            </w:r>
            <w:r>
              <w:rPr>
                <w:rFonts w:hint="eastAsia"/>
                <w:lang w:val="en-US" w:eastAsia="zh-CN"/>
              </w:rPr>
              <w:t>日期</w:t>
            </w:r>
          </w:p>
        </w:tc>
        <w:tc>
          <w:tcPr>
            <w:tcW w:w="1342" w:type="dxa"/>
            <w:noWrap w:val="0"/>
            <w:vAlign w:val="center"/>
          </w:tcPr>
          <w:p>
            <w:pPr>
              <w:pStyle w:val="39"/>
              <w:jc w:val="center"/>
            </w:pPr>
            <w:r>
              <w:t>超链接</w:t>
            </w:r>
          </w:p>
        </w:tc>
        <w:tc>
          <w:tcPr>
            <w:tcW w:w="1283" w:type="dxa"/>
            <w:noWrap w:val="0"/>
            <w:vAlign w:val="center"/>
          </w:tcPr>
          <w:p>
            <w:pPr>
              <w:pStyle w:val="39"/>
              <w:jc w:val="center"/>
            </w:pPr>
            <w:r>
              <w:t>必须</w:t>
            </w:r>
          </w:p>
        </w:tc>
        <w:tc>
          <w:tcPr>
            <w:tcW w:w="1944" w:type="dxa"/>
            <w:noWrap w:val="0"/>
            <w:vAlign w:val="center"/>
          </w:tcPr>
          <w:p>
            <w:pPr>
              <w:jc w:val="center"/>
              <w:rPr>
                <w:rFonts w:hint="eastAsia"/>
              </w:rPr>
            </w:pPr>
            <w:r>
              <w:rPr>
                <w:rFonts w:hint="eastAsia"/>
              </w:rPr>
              <w:t>从表中读取</w:t>
            </w:r>
          </w:p>
        </w:tc>
      </w:tr>
      <w:tr>
        <w:tc>
          <w:tcPr>
            <w:tcW w:w="1548" w:type="dxa"/>
            <w:noWrap w:val="0"/>
            <w:vAlign w:val="center"/>
          </w:tcPr>
          <w:p>
            <w:pPr>
              <w:jc w:val="center"/>
              <w:rPr>
                <w:rFonts w:hint="default" w:eastAsia="宋体"/>
                <w:lang w:val="en-US" w:eastAsia="zh-CN"/>
              </w:rPr>
            </w:pPr>
            <w:r>
              <w:rPr>
                <w:rFonts w:hint="eastAsia"/>
                <w:lang w:val="en-US" w:eastAsia="zh-CN"/>
              </w:rPr>
              <w:t>审核单位</w:t>
            </w:r>
          </w:p>
        </w:tc>
        <w:tc>
          <w:tcPr>
            <w:tcW w:w="2388" w:type="dxa"/>
            <w:noWrap w:val="0"/>
            <w:vAlign w:val="center"/>
          </w:tcPr>
          <w:p>
            <w:pPr>
              <w:rPr>
                <w:rFonts w:hint="default" w:eastAsia="宋体"/>
                <w:lang w:val="en-US" w:eastAsia="zh-CN"/>
              </w:rPr>
            </w:pPr>
            <w:r>
              <w:rPr>
                <w:rFonts w:hint="eastAsia"/>
              </w:rPr>
              <w:t>显示</w:t>
            </w:r>
            <w:r>
              <w:rPr>
                <w:rFonts w:hint="eastAsia"/>
                <w:lang w:val="en-US" w:eastAsia="zh-CN"/>
              </w:rPr>
              <w:t>审核单位</w:t>
            </w:r>
          </w:p>
        </w:tc>
        <w:tc>
          <w:tcPr>
            <w:tcW w:w="1342" w:type="dxa"/>
            <w:noWrap w:val="0"/>
            <w:vAlign w:val="center"/>
          </w:tcPr>
          <w:p>
            <w:pPr>
              <w:pStyle w:val="39"/>
              <w:jc w:val="center"/>
            </w:pPr>
            <w:r>
              <w:t>标签</w:t>
            </w:r>
          </w:p>
        </w:tc>
        <w:tc>
          <w:tcPr>
            <w:tcW w:w="1283" w:type="dxa"/>
            <w:noWrap w:val="0"/>
            <w:vAlign w:val="center"/>
          </w:tcPr>
          <w:p>
            <w:pPr>
              <w:pStyle w:val="39"/>
              <w:jc w:val="center"/>
            </w:pPr>
            <w:r>
              <w:t>必须</w:t>
            </w:r>
          </w:p>
        </w:tc>
        <w:tc>
          <w:tcPr>
            <w:tcW w:w="1944" w:type="dxa"/>
            <w:noWrap w:val="0"/>
            <w:vAlign w:val="center"/>
          </w:tcPr>
          <w:p>
            <w:pPr>
              <w:jc w:val="center"/>
              <w:rPr>
                <w:rFonts w:hint="eastAsia"/>
              </w:rPr>
            </w:pPr>
            <w:r>
              <w:rPr>
                <w:rFonts w:hint="eastAsia"/>
              </w:rPr>
              <w:t>从表中读取</w:t>
            </w:r>
          </w:p>
        </w:tc>
      </w:tr>
      <w:tr>
        <w:tc>
          <w:tcPr>
            <w:tcW w:w="1548" w:type="dxa"/>
            <w:noWrap w:val="0"/>
            <w:vAlign w:val="center"/>
          </w:tcPr>
          <w:p>
            <w:pPr>
              <w:jc w:val="center"/>
              <w:rPr>
                <w:rFonts w:hint="default" w:eastAsia="宋体"/>
                <w:lang w:val="en-US" w:eastAsia="zh-CN"/>
              </w:rPr>
            </w:pPr>
            <w:r>
              <w:rPr>
                <w:rFonts w:hint="eastAsia"/>
                <w:lang w:val="en-US" w:eastAsia="zh-CN"/>
              </w:rPr>
              <w:t>单位名称</w:t>
            </w:r>
          </w:p>
        </w:tc>
        <w:tc>
          <w:tcPr>
            <w:tcW w:w="2388" w:type="dxa"/>
            <w:noWrap w:val="0"/>
            <w:vAlign w:val="center"/>
          </w:tcPr>
          <w:p>
            <w:pPr>
              <w:rPr>
                <w:rFonts w:hint="default" w:eastAsia="宋体"/>
                <w:lang w:val="en-US" w:eastAsia="zh-CN"/>
              </w:rPr>
            </w:pPr>
            <w:r>
              <w:rPr>
                <w:rFonts w:hint="eastAsia"/>
              </w:rPr>
              <w:t>显示</w:t>
            </w:r>
            <w:r>
              <w:rPr>
                <w:rFonts w:hint="eastAsia"/>
                <w:lang w:val="en-US" w:eastAsia="zh-CN"/>
              </w:rPr>
              <w:t>单位名称</w:t>
            </w:r>
          </w:p>
        </w:tc>
        <w:tc>
          <w:tcPr>
            <w:tcW w:w="1342" w:type="dxa"/>
            <w:noWrap w:val="0"/>
            <w:vAlign w:val="center"/>
          </w:tcPr>
          <w:p>
            <w:pPr>
              <w:pStyle w:val="39"/>
              <w:jc w:val="center"/>
            </w:pPr>
            <w:r>
              <w:t>标签</w:t>
            </w:r>
          </w:p>
        </w:tc>
        <w:tc>
          <w:tcPr>
            <w:tcW w:w="1283" w:type="dxa"/>
            <w:noWrap w:val="0"/>
            <w:vAlign w:val="center"/>
          </w:tcPr>
          <w:p>
            <w:pPr>
              <w:pStyle w:val="39"/>
              <w:jc w:val="center"/>
            </w:pPr>
            <w:r>
              <w:t>可选</w:t>
            </w:r>
          </w:p>
        </w:tc>
        <w:tc>
          <w:tcPr>
            <w:tcW w:w="1944" w:type="dxa"/>
            <w:noWrap w:val="0"/>
            <w:vAlign w:val="center"/>
          </w:tcPr>
          <w:p>
            <w:pPr>
              <w:jc w:val="center"/>
              <w:rPr>
                <w:rFonts w:hint="eastAsia"/>
              </w:rPr>
            </w:pPr>
            <w:r>
              <w:rPr>
                <w:rFonts w:hint="eastAsia"/>
              </w:rPr>
              <w:t>从表中读取</w:t>
            </w:r>
          </w:p>
        </w:tc>
      </w:tr>
      <w:tr>
        <w:tc>
          <w:tcPr>
            <w:tcW w:w="1548" w:type="dxa"/>
            <w:noWrap w:val="0"/>
            <w:vAlign w:val="center"/>
          </w:tcPr>
          <w:p>
            <w:pPr>
              <w:jc w:val="center"/>
              <w:rPr>
                <w:rFonts w:hint="eastAsia" w:eastAsia="宋体"/>
                <w:lang w:val="en-US" w:eastAsia="zh-CN"/>
              </w:rPr>
            </w:pPr>
            <w:r>
              <w:rPr>
                <w:rFonts w:hint="eastAsia"/>
                <w:lang w:val="en-US" w:eastAsia="zh-CN"/>
              </w:rPr>
              <w:t>负责人</w:t>
            </w:r>
          </w:p>
        </w:tc>
        <w:tc>
          <w:tcPr>
            <w:tcW w:w="2388" w:type="dxa"/>
            <w:noWrap w:val="0"/>
            <w:vAlign w:val="center"/>
          </w:tcPr>
          <w:p>
            <w:pPr>
              <w:rPr>
                <w:rFonts w:hint="default" w:eastAsia="宋体"/>
                <w:lang w:val="en-US" w:eastAsia="zh-CN"/>
              </w:rPr>
            </w:pPr>
            <w:r>
              <w:rPr>
                <w:rFonts w:hint="eastAsia"/>
              </w:rPr>
              <w:t>显示</w:t>
            </w:r>
            <w:r>
              <w:rPr>
                <w:rFonts w:hint="eastAsia"/>
                <w:lang w:val="en-US" w:eastAsia="zh-CN"/>
              </w:rPr>
              <w:t>负责人</w:t>
            </w:r>
          </w:p>
        </w:tc>
        <w:tc>
          <w:tcPr>
            <w:tcW w:w="1342" w:type="dxa"/>
            <w:noWrap w:val="0"/>
            <w:vAlign w:val="center"/>
          </w:tcPr>
          <w:p>
            <w:pPr>
              <w:pStyle w:val="39"/>
              <w:jc w:val="center"/>
            </w:pPr>
            <w:r>
              <w:t>标签</w:t>
            </w:r>
          </w:p>
        </w:tc>
        <w:tc>
          <w:tcPr>
            <w:tcW w:w="1283" w:type="dxa"/>
            <w:noWrap w:val="0"/>
            <w:vAlign w:val="center"/>
          </w:tcPr>
          <w:p>
            <w:pPr>
              <w:pStyle w:val="39"/>
              <w:jc w:val="center"/>
            </w:pPr>
            <w:r>
              <w:t>可选</w:t>
            </w:r>
          </w:p>
        </w:tc>
        <w:tc>
          <w:tcPr>
            <w:tcW w:w="1944" w:type="dxa"/>
            <w:noWrap w:val="0"/>
            <w:vAlign w:val="center"/>
          </w:tcPr>
          <w:p>
            <w:pPr>
              <w:jc w:val="center"/>
              <w:rPr>
                <w:rFonts w:hint="eastAsia"/>
              </w:rPr>
            </w:pPr>
            <w:r>
              <w:rPr>
                <w:rFonts w:hint="eastAsia"/>
              </w:rPr>
              <w:t>从表中读取</w:t>
            </w:r>
          </w:p>
        </w:tc>
      </w:tr>
      <w:tr>
        <w:tc>
          <w:tcPr>
            <w:tcW w:w="1548" w:type="dxa"/>
            <w:noWrap w:val="0"/>
            <w:vAlign w:val="center"/>
          </w:tcPr>
          <w:p>
            <w:pPr>
              <w:jc w:val="center"/>
              <w:rPr>
                <w:rFonts w:hint="eastAsia" w:eastAsia="宋体"/>
                <w:lang w:val="en-US" w:eastAsia="zh-CN"/>
              </w:rPr>
            </w:pPr>
            <w:r>
              <w:rPr>
                <w:rFonts w:hint="eastAsia"/>
                <w:lang w:val="en-US" w:eastAsia="zh-CN"/>
              </w:rPr>
              <w:t>电话</w:t>
            </w:r>
          </w:p>
        </w:tc>
        <w:tc>
          <w:tcPr>
            <w:tcW w:w="2388" w:type="dxa"/>
            <w:noWrap w:val="0"/>
            <w:vAlign w:val="center"/>
          </w:tcPr>
          <w:p>
            <w:pPr>
              <w:rPr>
                <w:rFonts w:hint="eastAsia" w:eastAsia="宋体"/>
                <w:lang w:val="en-US" w:eastAsia="zh-CN"/>
              </w:rPr>
            </w:pPr>
            <w:r>
              <w:rPr>
                <w:rFonts w:hint="eastAsia"/>
              </w:rPr>
              <w:t>显示</w:t>
            </w:r>
            <w:r>
              <w:rPr>
                <w:rFonts w:hint="eastAsia"/>
                <w:lang w:val="en-US" w:eastAsia="zh-CN"/>
              </w:rPr>
              <w:t>电话</w:t>
            </w:r>
          </w:p>
        </w:tc>
        <w:tc>
          <w:tcPr>
            <w:tcW w:w="1342" w:type="dxa"/>
            <w:noWrap w:val="0"/>
            <w:vAlign w:val="center"/>
          </w:tcPr>
          <w:p>
            <w:pPr>
              <w:pStyle w:val="39"/>
              <w:jc w:val="center"/>
            </w:pPr>
            <w:r>
              <w:t>标签</w:t>
            </w:r>
          </w:p>
        </w:tc>
        <w:tc>
          <w:tcPr>
            <w:tcW w:w="1283" w:type="dxa"/>
            <w:noWrap w:val="0"/>
            <w:vAlign w:val="center"/>
          </w:tcPr>
          <w:p>
            <w:pPr>
              <w:pStyle w:val="39"/>
              <w:jc w:val="center"/>
            </w:pPr>
            <w:r>
              <w:t>必须</w:t>
            </w:r>
          </w:p>
        </w:tc>
        <w:tc>
          <w:tcPr>
            <w:tcW w:w="1944" w:type="dxa"/>
            <w:noWrap w:val="0"/>
            <w:vAlign w:val="center"/>
          </w:tcPr>
          <w:p>
            <w:pPr>
              <w:jc w:val="center"/>
              <w:rPr>
                <w:rFonts w:hint="eastAsia"/>
              </w:rPr>
            </w:pPr>
            <w:r>
              <w:rPr>
                <w:rFonts w:hint="eastAsia"/>
              </w:rPr>
              <w:t>从表中读取</w:t>
            </w:r>
          </w:p>
        </w:tc>
      </w:tr>
      <w:tr>
        <w:tc>
          <w:tcPr>
            <w:tcW w:w="1548" w:type="dxa"/>
            <w:noWrap w:val="0"/>
            <w:vAlign w:val="center"/>
          </w:tcPr>
          <w:p>
            <w:pPr>
              <w:jc w:val="center"/>
              <w:rPr>
                <w:rFonts w:hint="eastAsia" w:eastAsia="宋体"/>
                <w:lang w:val="en-US" w:eastAsia="zh-CN"/>
              </w:rPr>
            </w:pPr>
            <w:r>
              <w:rPr>
                <w:rFonts w:hint="eastAsia"/>
                <w:lang w:val="en-US" w:eastAsia="zh-CN"/>
              </w:rPr>
              <w:t>邮箱</w:t>
            </w:r>
          </w:p>
        </w:tc>
        <w:tc>
          <w:tcPr>
            <w:tcW w:w="2388" w:type="dxa"/>
            <w:noWrap w:val="0"/>
            <w:vAlign w:val="center"/>
          </w:tcPr>
          <w:p>
            <w:pPr>
              <w:rPr>
                <w:rFonts w:hint="eastAsia" w:eastAsia="宋体"/>
                <w:lang w:val="en-US" w:eastAsia="zh-CN"/>
              </w:rPr>
            </w:pPr>
            <w:r>
              <w:rPr>
                <w:rFonts w:hint="eastAsia"/>
              </w:rPr>
              <w:t>显示</w:t>
            </w:r>
            <w:r>
              <w:rPr>
                <w:rFonts w:hint="eastAsia"/>
                <w:lang w:val="en-US" w:eastAsia="zh-CN"/>
              </w:rPr>
              <w:t>邮箱</w:t>
            </w:r>
          </w:p>
        </w:tc>
        <w:tc>
          <w:tcPr>
            <w:tcW w:w="1342" w:type="dxa"/>
            <w:noWrap w:val="0"/>
            <w:vAlign w:val="center"/>
          </w:tcPr>
          <w:p>
            <w:pPr>
              <w:pStyle w:val="39"/>
              <w:jc w:val="center"/>
            </w:pPr>
            <w:r>
              <w:t>标签</w:t>
            </w:r>
          </w:p>
        </w:tc>
        <w:tc>
          <w:tcPr>
            <w:tcW w:w="1283" w:type="dxa"/>
            <w:noWrap w:val="0"/>
            <w:vAlign w:val="center"/>
          </w:tcPr>
          <w:p>
            <w:pPr>
              <w:pStyle w:val="39"/>
              <w:jc w:val="center"/>
            </w:pPr>
            <w:r>
              <w:t>必须</w:t>
            </w:r>
          </w:p>
        </w:tc>
        <w:tc>
          <w:tcPr>
            <w:tcW w:w="1944" w:type="dxa"/>
            <w:noWrap w:val="0"/>
            <w:vAlign w:val="center"/>
          </w:tcPr>
          <w:p>
            <w:pPr>
              <w:jc w:val="center"/>
              <w:rPr>
                <w:rFonts w:hint="eastAsia"/>
              </w:rPr>
            </w:pPr>
            <w:r>
              <w:rPr>
                <w:rFonts w:hint="eastAsia"/>
              </w:rPr>
              <w:t>从表中读取</w:t>
            </w:r>
          </w:p>
        </w:tc>
      </w:tr>
      <w:tr>
        <w:tc>
          <w:tcPr>
            <w:tcW w:w="1548" w:type="dxa"/>
            <w:noWrap w:val="0"/>
            <w:vAlign w:val="center"/>
          </w:tcPr>
          <w:p>
            <w:pPr>
              <w:jc w:val="center"/>
              <w:rPr>
                <w:rFonts w:hint="default" w:eastAsia="宋体"/>
                <w:lang w:val="en-US" w:eastAsia="zh-CN"/>
              </w:rPr>
            </w:pPr>
            <w:r>
              <w:rPr>
                <w:rFonts w:hint="eastAsia"/>
                <w:lang w:val="en-US" w:eastAsia="zh-CN"/>
              </w:rPr>
              <w:t>查看详细</w:t>
            </w:r>
          </w:p>
        </w:tc>
        <w:tc>
          <w:tcPr>
            <w:tcW w:w="2388" w:type="dxa"/>
            <w:noWrap w:val="0"/>
            <w:vAlign w:val="center"/>
          </w:tcPr>
          <w:p>
            <w:pPr>
              <w:rPr>
                <w:rFonts w:hint="default" w:eastAsia="宋体"/>
                <w:lang w:val="en-US" w:eastAsia="zh-CN"/>
              </w:rPr>
            </w:pPr>
            <w:r>
              <w:rPr>
                <w:rFonts w:hint="eastAsia"/>
                <w:lang w:val="en-US" w:eastAsia="zh-CN"/>
              </w:rPr>
              <w:t>显示详细信息</w:t>
            </w:r>
          </w:p>
        </w:tc>
        <w:tc>
          <w:tcPr>
            <w:tcW w:w="1342" w:type="dxa"/>
            <w:noWrap w:val="0"/>
            <w:vAlign w:val="center"/>
          </w:tcPr>
          <w:p>
            <w:pPr>
              <w:pStyle w:val="39"/>
              <w:jc w:val="center"/>
            </w:pPr>
            <w:r>
              <w:t>标签</w:t>
            </w:r>
          </w:p>
        </w:tc>
        <w:tc>
          <w:tcPr>
            <w:tcW w:w="1283" w:type="dxa"/>
            <w:noWrap w:val="0"/>
            <w:vAlign w:val="center"/>
          </w:tcPr>
          <w:p>
            <w:pPr>
              <w:pStyle w:val="39"/>
              <w:jc w:val="center"/>
            </w:pPr>
            <w:r>
              <w:t>可选</w:t>
            </w:r>
          </w:p>
        </w:tc>
        <w:tc>
          <w:tcPr>
            <w:tcW w:w="1944" w:type="dxa"/>
            <w:noWrap w:val="0"/>
            <w:vAlign w:val="center"/>
          </w:tcPr>
          <w:p>
            <w:pPr>
              <w:jc w:val="center"/>
              <w:rPr>
                <w:rFonts w:hint="eastAsia"/>
              </w:rPr>
            </w:pPr>
            <w:r>
              <w:rPr>
                <w:rFonts w:hint="eastAsia"/>
              </w:rPr>
              <w:t>从表中读取</w:t>
            </w:r>
          </w:p>
        </w:tc>
      </w:tr>
    </w:tbl>
    <w:p>
      <w:pPr>
        <w:pStyle w:val="5"/>
        <w:bidi w:val="0"/>
        <w:ind w:left="0" w:leftChars="0" w:firstLine="0" w:firstLineChars="0"/>
        <w:rPr>
          <w:rFonts w:hint="eastAsia" w:ascii="宋体" w:eastAsia="宋体"/>
          <w:szCs w:val="22"/>
          <w:lang w:val="en-US" w:eastAsia="zh-CN"/>
        </w:rPr>
      </w:pPr>
      <w:bookmarkStart w:id="49" w:name="_Toc238025292"/>
      <w:r>
        <w:rPr>
          <w:rFonts w:hint="eastAsia" w:ascii="宋体" w:eastAsia="宋体"/>
          <w:szCs w:val="22"/>
          <w:lang w:val="en-US" w:eastAsia="zh-CN"/>
        </w:rPr>
        <w:t>功能</w:t>
      </w:r>
      <w:bookmarkEnd w:id="49"/>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8"/>
        <w:gridCol w:w="2700"/>
        <w:gridCol w:w="2340"/>
        <w:gridCol w:w="15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08" w:type="dxa"/>
            <w:shd w:val="clear" w:color="auto" w:fill="F3F3F3"/>
            <w:noWrap w:val="0"/>
            <w:vAlign w:val="top"/>
          </w:tcPr>
          <w:p>
            <w:pPr>
              <w:jc w:val="center"/>
              <w:rPr>
                <w:rFonts w:hint="eastAsia"/>
                <w:b/>
              </w:rPr>
            </w:pPr>
            <w:r>
              <w:rPr>
                <w:rFonts w:hint="eastAsia"/>
                <w:b/>
              </w:rPr>
              <w:t>功能名称</w:t>
            </w:r>
          </w:p>
        </w:tc>
        <w:tc>
          <w:tcPr>
            <w:tcW w:w="2700" w:type="dxa"/>
            <w:shd w:val="clear" w:color="auto" w:fill="F3F3F3"/>
            <w:noWrap w:val="0"/>
            <w:vAlign w:val="top"/>
          </w:tcPr>
          <w:p>
            <w:pPr>
              <w:jc w:val="center"/>
              <w:rPr>
                <w:rFonts w:hint="eastAsia"/>
                <w:b/>
              </w:rPr>
            </w:pPr>
            <w:r>
              <w:rPr>
                <w:rFonts w:hint="eastAsia"/>
                <w:b/>
              </w:rPr>
              <w:t>功能描述</w:t>
            </w:r>
          </w:p>
        </w:tc>
        <w:tc>
          <w:tcPr>
            <w:tcW w:w="2340" w:type="dxa"/>
            <w:shd w:val="clear" w:color="auto" w:fill="F3F3F3"/>
            <w:noWrap w:val="0"/>
            <w:vAlign w:val="top"/>
          </w:tcPr>
          <w:p>
            <w:pPr>
              <w:jc w:val="center"/>
              <w:rPr>
                <w:rFonts w:hint="eastAsia"/>
                <w:b/>
              </w:rPr>
            </w:pPr>
            <w:r>
              <w:rPr>
                <w:rFonts w:hint="eastAsia"/>
                <w:b/>
              </w:rPr>
              <w:t>校验</w:t>
            </w:r>
          </w:p>
        </w:tc>
        <w:tc>
          <w:tcPr>
            <w:tcW w:w="1557" w:type="dxa"/>
            <w:shd w:val="clear" w:color="auto" w:fill="F3F3F3"/>
            <w:noWrap w:val="0"/>
            <w:vAlign w:val="top"/>
          </w:tcPr>
          <w:p>
            <w:pPr>
              <w:jc w:val="center"/>
              <w:rPr>
                <w:rFonts w:hint="eastAsia"/>
                <w:b/>
              </w:rPr>
            </w:pPr>
            <w:r>
              <w:rPr>
                <w:rFonts w:hint="eastAsia"/>
                <w:b/>
              </w:rPr>
              <w:t>异常</w:t>
            </w:r>
          </w:p>
        </w:tc>
      </w:tr>
      <w:tr>
        <w:tc>
          <w:tcPr>
            <w:tcW w:w="1908" w:type="dxa"/>
            <w:noWrap w:val="0"/>
            <w:vAlign w:val="top"/>
          </w:tcPr>
          <w:p>
            <w:pPr>
              <w:jc w:val="center"/>
              <w:rPr>
                <w:rFonts w:hint="default" w:eastAsia="宋体"/>
                <w:lang w:val="en-US" w:eastAsia="zh-CN"/>
              </w:rPr>
            </w:pPr>
            <w:r>
              <w:rPr>
                <w:rFonts w:hint="eastAsia"/>
                <w:lang w:val="en-US" w:eastAsia="zh-CN"/>
              </w:rPr>
              <w:t>查看详细</w:t>
            </w:r>
          </w:p>
        </w:tc>
        <w:tc>
          <w:tcPr>
            <w:tcW w:w="2700" w:type="dxa"/>
            <w:noWrap w:val="0"/>
            <w:vAlign w:val="top"/>
          </w:tcPr>
          <w:p>
            <w:pPr>
              <w:pStyle w:val="39"/>
              <w:rPr>
                <w:rFonts w:hint="default" w:eastAsia="宋体"/>
                <w:lang w:val="en-US" w:eastAsia="zh-CN"/>
              </w:rPr>
            </w:pPr>
            <w:r>
              <w:rPr>
                <w:rFonts w:hint="eastAsia"/>
                <w:lang w:val="en-US" w:eastAsia="zh-CN"/>
              </w:rPr>
              <w:t>显示报表信息</w:t>
            </w:r>
          </w:p>
        </w:tc>
        <w:tc>
          <w:tcPr>
            <w:tcW w:w="2340" w:type="dxa"/>
            <w:noWrap w:val="0"/>
            <w:vAlign w:val="top"/>
          </w:tcPr>
          <w:p>
            <w:pPr>
              <w:pStyle w:val="39"/>
              <w:jc w:val="center"/>
            </w:pPr>
            <w:r>
              <w:t>无</w:t>
            </w:r>
          </w:p>
        </w:tc>
        <w:tc>
          <w:tcPr>
            <w:tcW w:w="1557" w:type="dxa"/>
            <w:noWrap w:val="0"/>
            <w:vAlign w:val="top"/>
          </w:tcPr>
          <w:p>
            <w:pPr>
              <w:pStyle w:val="39"/>
            </w:pPr>
          </w:p>
        </w:tc>
      </w:tr>
    </w:tbl>
    <w:p>
      <w:pPr>
        <w:rPr>
          <w:rFonts w:hint="eastAsia"/>
        </w:rPr>
      </w:pPr>
      <w:bookmarkStart w:id="50" w:name="_Toc238025293"/>
    </w:p>
    <w:p>
      <w:pPr>
        <w:pStyle w:val="4"/>
        <w:bidi w:val="0"/>
        <w:ind w:left="0" w:leftChars="0" w:firstLine="0" w:firstLineChars="0"/>
        <w:rPr>
          <w:rFonts w:hint="eastAsia" w:ascii="宋体" w:eastAsia="宋体"/>
          <w:b/>
          <w:bCs/>
          <w:i w:val="0"/>
          <w:iCs/>
          <w:szCs w:val="22"/>
          <w:lang w:val="en-US" w:eastAsia="zh-CN"/>
        </w:rPr>
      </w:pPr>
      <w:r>
        <w:rPr>
          <w:rFonts w:hint="eastAsia" w:ascii="宋体" w:eastAsia="宋体"/>
          <w:b/>
          <w:bCs/>
          <w:i w:val="0"/>
          <w:iCs/>
          <w:szCs w:val="22"/>
          <w:lang w:val="en-US" w:eastAsia="zh-CN"/>
        </w:rPr>
        <w:t>市级主页界面</w:t>
      </w:r>
      <w:bookmarkEnd w:id="50"/>
    </w:p>
    <w:p>
      <w:pPr>
        <w:jc w:val="center"/>
        <w:rPr>
          <w:rFonts w:hint="eastAsia"/>
        </w:rPr>
      </w:pPr>
      <w:r>
        <w:drawing>
          <wp:inline distT="0" distB="0" distL="114300" distR="114300">
            <wp:extent cx="5726430" cy="3415030"/>
            <wp:effectExtent l="0" t="0" r="13970" b="1397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8"/>
                    <a:stretch>
                      <a:fillRect/>
                    </a:stretch>
                  </pic:blipFill>
                  <pic:spPr>
                    <a:xfrm>
                      <a:off x="0" y="0"/>
                      <a:ext cx="5726430" cy="3415030"/>
                    </a:xfrm>
                    <a:prstGeom prst="rect">
                      <a:avLst/>
                    </a:prstGeom>
                    <a:noFill/>
                    <a:ln w="9525">
                      <a:noFill/>
                    </a:ln>
                  </pic:spPr>
                </pic:pic>
              </a:graphicData>
            </a:graphic>
          </wp:inline>
        </w:drawing>
      </w:r>
    </w:p>
    <w:p>
      <w:pPr>
        <w:jc w:val="center"/>
        <w:rPr>
          <w:rFonts w:hint="eastAsia"/>
        </w:rPr>
      </w:pPr>
      <w:r>
        <w:t>myFavorite.jsp</w:t>
      </w:r>
    </w:p>
    <w:p>
      <w:pPr>
        <w:pStyle w:val="5"/>
        <w:bidi w:val="0"/>
        <w:rPr>
          <w:rFonts w:hint="eastAsia"/>
        </w:rPr>
      </w:pPr>
      <w:bookmarkStart w:id="51" w:name="_Toc238025294"/>
      <w:r>
        <w:rPr>
          <w:rFonts w:hint="eastAsia"/>
        </w:rPr>
        <w:t>页面跳转关系</w:t>
      </w:r>
      <w:bookmarkEnd w:id="51"/>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93"/>
        <w:gridCol w:w="3152"/>
      </w:tblGrid>
      <w:tr>
        <w:tc>
          <w:tcPr>
            <w:tcW w:w="2660" w:type="dxa"/>
            <w:noWrap w:val="0"/>
            <w:vAlign w:val="top"/>
          </w:tcPr>
          <w:p>
            <w:pPr>
              <w:jc w:val="center"/>
              <w:rPr>
                <w:rFonts w:hint="eastAsia"/>
                <w:b/>
              </w:rPr>
            </w:pPr>
            <w:r>
              <w:rPr>
                <w:rFonts w:hint="eastAsia"/>
                <w:b/>
              </w:rPr>
              <w:t>元素名称</w:t>
            </w:r>
          </w:p>
        </w:tc>
        <w:tc>
          <w:tcPr>
            <w:tcW w:w="2693" w:type="dxa"/>
            <w:noWrap w:val="0"/>
            <w:vAlign w:val="top"/>
          </w:tcPr>
          <w:p>
            <w:pPr>
              <w:jc w:val="center"/>
              <w:rPr>
                <w:rFonts w:hint="eastAsia"/>
                <w:b/>
              </w:rPr>
            </w:pPr>
            <w:r>
              <w:rPr>
                <w:rFonts w:hint="eastAsia"/>
                <w:b/>
              </w:rPr>
              <w:t>跳转页面</w:t>
            </w:r>
          </w:p>
        </w:tc>
        <w:tc>
          <w:tcPr>
            <w:tcW w:w="3152" w:type="dxa"/>
            <w:noWrap w:val="0"/>
            <w:vAlign w:val="top"/>
          </w:tcPr>
          <w:p>
            <w:pPr>
              <w:jc w:val="center"/>
              <w:rPr>
                <w:rFonts w:hint="eastAsia"/>
                <w:b/>
              </w:rPr>
            </w:pPr>
            <w:r>
              <w:rPr>
                <w:rFonts w:hint="eastAsia"/>
                <w:b/>
              </w:rPr>
              <w:t>备注</w:t>
            </w:r>
          </w:p>
        </w:tc>
      </w:tr>
      <w:tr>
        <w:tc>
          <w:tcPr>
            <w:tcW w:w="2660" w:type="dxa"/>
            <w:noWrap w:val="0"/>
            <w:vAlign w:val="top"/>
          </w:tcPr>
          <w:p>
            <w:pPr>
              <w:jc w:val="center"/>
              <w:rPr>
                <w:rFonts w:hint="default" w:eastAsia="宋体"/>
                <w:lang w:val="en-US" w:eastAsia="zh-CN"/>
              </w:rPr>
            </w:pPr>
            <w:r>
              <w:rPr>
                <w:rFonts w:hint="eastAsia"/>
                <w:lang w:val="en-US" w:eastAsia="zh-CN"/>
              </w:rPr>
              <w:t>备案管理</w:t>
            </w:r>
          </w:p>
        </w:tc>
        <w:tc>
          <w:tcPr>
            <w:tcW w:w="2693" w:type="dxa"/>
            <w:noWrap w:val="0"/>
            <w:vAlign w:val="top"/>
          </w:tcPr>
          <w:p>
            <w:pPr>
              <w:jc w:val="center"/>
              <w:rPr>
                <w:rFonts w:hint="eastAsia"/>
              </w:rPr>
            </w:pPr>
            <w:r>
              <w:rPr>
                <w:rFonts w:hint="eastAsia"/>
                <w:bCs/>
                <w:lang w:val="en-US" w:eastAsia="zh-CN"/>
              </w:rPr>
              <w:t>Bean</w:t>
            </w:r>
            <w:r>
              <w:rPr>
                <w:rFonts w:hint="eastAsia"/>
                <w:bCs/>
              </w:rPr>
              <w:t>.jsp</w:t>
            </w:r>
          </w:p>
        </w:tc>
        <w:tc>
          <w:tcPr>
            <w:tcW w:w="3152" w:type="dxa"/>
            <w:noWrap w:val="0"/>
            <w:vAlign w:val="top"/>
          </w:tcPr>
          <w:p>
            <w:pPr>
              <w:rPr>
                <w:rFonts w:hint="eastAsia"/>
                <w:lang w:eastAsia="zh-CN"/>
              </w:rPr>
            </w:pPr>
            <w:r>
              <w:rPr>
                <w:rFonts w:hint="eastAsia"/>
                <w:bCs/>
                <w:lang w:eastAsia="zh-CN"/>
              </w:rPr>
              <w:t>打开</w:t>
            </w:r>
            <w:r>
              <w:rPr>
                <w:rFonts w:hint="eastAsia"/>
                <w:bCs/>
                <w:lang w:val="en-US" w:eastAsia="zh-CN"/>
              </w:rPr>
              <w:t>备案管理</w:t>
            </w:r>
            <w:r>
              <w:rPr>
                <w:rFonts w:hint="eastAsia"/>
                <w:bCs/>
                <w:lang w:eastAsia="zh-CN"/>
              </w:rPr>
              <w:t>页面</w:t>
            </w:r>
          </w:p>
        </w:tc>
      </w:tr>
      <w:tr>
        <w:tc>
          <w:tcPr>
            <w:tcW w:w="2660" w:type="dxa"/>
            <w:noWrap w:val="0"/>
            <w:vAlign w:val="top"/>
          </w:tcPr>
          <w:p>
            <w:pPr>
              <w:jc w:val="center"/>
              <w:rPr>
                <w:rFonts w:hint="default" w:eastAsia="宋体"/>
                <w:lang w:val="en-US" w:eastAsia="zh-CN"/>
              </w:rPr>
            </w:pPr>
            <w:r>
              <w:rPr>
                <w:rFonts w:hint="eastAsia"/>
                <w:lang w:val="en-US" w:eastAsia="zh-CN"/>
              </w:rPr>
              <w:t>报表管理</w:t>
            </w:r>
          </w:p>
        </w:tc>
        <w:tc>
          <w:tcPr>
            <w:tcW w:w="2693" w:type="dxa"/>
            <w:noWrap w:val="0"/>
            <w:vAlign w:val="top"/>
          </w:tcPr>
          <w:p>
            <w:pPr>
              <w:jc w:val="center"/>
              <w:rPr>
                <w:rFonts w:hint="eastAsia"/>
              </w:rPr>
            </w:pPr>
            <w:r>
              <w:rPr>
                <w:rFonts w:hint="eastAsia"/>
                <w:bCs/>
                <w:lang w:val="en-US" w:eastAsia="zh-CN"/>
              </w:rPr>
              <w:t>Baobiao</w:t>
            </w:r>
            <w:r>
              <w:rPr>
                <w:rFonts w:hint="eastAsia"/>
                <w:bCs/>
              </w:rPr>
              <w:t>.jsp</w:t>
            </w:r>
          </w:p>
        </w:tc>
        <w:tc>
          <w:tcPr>
            <w:tcW w:w="3152" w:type="dxa"/>
            <w:noWrap w:val="0"/>
            <w:vAlign w:val="top"/>
          </w:tcPr>
          <w:p>
            <w:pPr>
              <w:rPr>
                <w:rFonts w:hint="eastAsia"/>
                <w:lang w:eastAsia="zh-CN"/>
              </w:rPr>
            </w:pPr>
            <w:r>
              <w:rPr>
                <w:rFonts w:hint="eastAsia"/>
                <w:bCs/>
                <w:lang w:eastAsia="zh-CN"/>
              </w:rPr>
              <w:t>打开</w:t>
            </w:r>
            <w:r>
              <w:rPr>
                <w:rFonts w:hint="eastAsia"/>
                <w:bCs/>
                <w:lang w:val="en-US" w:eastAsia="zh-CN"/>
              </w:rPr>
              <w:t>报表管理</w:t>
            </w:r>
            <w:r>
              <w:rPr>
                <w:rFonts w:hint="eastAsia"/>
                <w:bCs/>
                <w:lang w:eastAsia="zh-CN"/>
              </w:rPr>
              <w:t>页面</w:t>
            </w:r>
          </w:p>
        </w:tc>
      </w:tr>
      <w:tr>
        <w:tc>
          <w:tcPr>
            <w:tcW w:w="2660" w:type="dxa"/>
            <w:noWrap w:val="0"/>
            <w:vAlign w:val="top"/>
          </w:tcPr>
          <w:p>
            <w:pPr>
              <w:jc w:val="center"/>
              <w:rPr>
                <w:rFonts w:hint="default" w:eastAsia="宋体"/>
                <w:lang w:val="en-US" w:eastAsia="zh-CN"/>
              </w:rPr>
            </w:pPr>
            <w:r>
              <w:rPr>
                <w:rFonts w:hint="eastAsia"/>
                <w:lang w:val="en-US" w:eastAsia="zh-CN"/>
              </w:rPr>
              <w:t>历史数据</w:t>
            </w:r>
          </w:p>
        </w:tc>
        <w:tc>
          <w:tcPr>
            <w:tcW w:w="2693" w:type="dxa"/>
            <w:noWrap w:val="0"/>
            <w:vAlign w:val="top"/>
          </w:tcPr>
          <w:p>
            <w:pPr>
              <w:jc w:val="center"/>
              <w:rPr>
                <w:rFonts w:hint="eastAsia"/>
                <w:bCs/>
              </w:rPr>
            </w:pPr>
            <w:r>
              <w:rPr>
                <w:rFonts w:hint="eastAsia"/>
                <w:bCs/>
                <w:lang w:val="en-US" w:eastAsia="zh-CN"/>
              </w:rPr>
              <w:t>Shuju</w:t>
            </w:r>
            <w:r>
              <w:rPr>
                <w:rFonts w:hint="eastAsia"/>
                <w:bCs/>
              </w:rPr>
              <w:t>.jpg</w:t>
            </w:r>
          </w:p>
        </w:tc>
        <w:tc>
          <w:tcPr>
            <w:tcW w:w="3152" w:type="dxa"/>
            <w:noWrap w:val="0"/>
            <w:vAlign w:val="top"/>
          </w:tcPr>
          <w:p>
            <w:pPr>
              <w:rPr>
                <w:rFonts w:hint="eastAsia"/>
                <w:bCs/>
              </w:rPr>
            </w:pPr>
            <w:r>
              <w:rPr>
                <w:rFonts w:hint="eastAsia"/>
                <w:bCs/>
              </w:rPr>
              <w:t>打开</w:t>
            </w:r>
            <w:r>
              <w:rPr>
                <w:rFonts w:hint="eastAsia"/>
                <w:bCs/>
                <w:lang w:val="en-US" w:eastAsia="zh-CN"/>
              </w:rPr>
              <w:t>历史数据</w:t>
            </w:r>
            <w:r>
              <w:rPr>
                <w:rFonts w:hint="eastAsia"/>
                <w:bCs/>
              </w:rPr>
              <w:t>页面</w:t>
            </w:r>
          </w:p>
        </w:tc>
      </w:tr>
    </w:tbl>
    <w:p>
      <w:pPr>
        <w:pStyle w:val="5"/>
        <w:bidi w:val="0"/>
        <w:rPr>
          <w:rFonts w:hint="eastAsia"/>
        </w:rPr>
      </w:pPr>
      <w:bookmarkStart w:id="52" w:name="_Toc238025295"/>
      <w:r>
        <w:rPr>
          <w:rFonts w:hint="eastAsia"/>
          <w:lang w:val="en-US" w:eastAsia="zh-CN"/>
        </w:rPr>
        <w:t>市级主页</w:t>
      </w:r>
      <w:r>
        <w:rPr>
          <w:rFonts w:hint="eastAsia"/>
        </w:rPr>
        <w:t>界面元素</w:t>
      </w:r>
      <w:bookmarkEnd w:id="52"/>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2388"/>
        <w:gridCol w:w="1342"/>
        <w:gridCol w:w="1283"/>
        <w:gridCol w:w="1944"/>
      </w:tblGrid>
      <w:tr>
        <w:tc>
          <w:tcPr>
            <w:tcW w:w="1548" w:type="dxa"/>
            <w:shd w:val="clear" w:color="auto" w:fill="F3F3F3"/>
            <w:noWrap w:val="0"/>
            <w:vAlign w:val="top"/>
          </w:tcPr>
          <w:p>
            <w:pPr>
              <w:jc w:val="center"/>
              <w:rPr>
                <w:rFonts w:hint="eastAsia"/>
                <w:b/>
              </w:rPr>
            </w:pPr>
            <w:r>
              <w:rPr>
                <w:rFonts w:hint="eastAsia"/>
                <w:b/>
              </w:rPr>
              <w:t>元素名称</w:t>
            </w:r>
          </w:p>
        </w:tc>
        <w:tc>
          <w:tcPr>
            <w:tcW w:w="2388" w:type="dxa"/>
            <w:shd w:val="clear" w:color="auto" w:fill="F3F3F3"/>
            <w:noWrap w:val="0"/>
            <w:vAlign w:val="top"/>
          </w:tcPr>
          <w:p>
            <w:pPr>
              <w:jc w:val="center"/>
              <w:rPr>
                <w:rFonts w:hint="eastAsia"/>
                <w:b/>
              </w:rPr>
            </w:pPr>
            <w:r>
              <w:rPr>
                <w:rFonts w:hint="eastAsia"/>
                <w:b/>
              </w:rPr>
              <w:t>功能</w:t>
            </w:r>
          </w:p>
        </w:tc>
        <w:tc>
          <w:tcPr>
            <w:tcW w:w="1342" w:type="dxa"/>
            <w:shd w:val="clear" w:color="auto" w:fill="F3F3F3"/>
            <w:noWrap w:val="0"/>
            <w:vAlign w:val="top"/>
          </w:tcPr>
          <w:p>
            <w:pPr>
              <w:jc w:val="center"/>
              <w:rPr>
                <w:rFonts w:hint="eastAsia"/>
                <w:b/>
              </w:rPr>
            </w:pPr>
            <w:r>
              <w:rPr>
                <w:rFonts w:hint="eastAsia"/>
                <w:b/>
              </w:rPr>
              <w:t>元素描述</w:t>
            </w:r>
          </w:p>
        </w:tc>
        <w:tc>
          <w:tcPr>
            <w:tcW w:w="1283" w:type="dxa"/>
            <w:shd w:val="clear" w:color="auto" w:fill="F3F3F3"/>
            <w:noWrap w:val="0"/>
            <w:vAlign w:val="top"/>
          </w:tcPr>
          <w:p>
            <w:pPr>
              <w:jc w:val="center"/>
              <w:rPr>
                <w:rFonts w:hint="eastAsia"/>
                <w:b/>
              </w:rPr>
            </w:pPr>
            <w:r>
              <w:rPr>
                <w:rFonts w:hint="eastAsia"/>
                <w:b/>
              </w:rPr>
              <w:t>必须/可选</w:t>
            </w:r>
          </w:p>
        </w:tc>
        <w:tc>
          <w:tcPr>
            <w:tcW w:w="1944" w:type="dxa"/>
            <w:shd w:val="clear" w:color="auto" w:fill="F3F3F3"/>
            <w:noWrap w:val="0"/>
            <w:vAlign w:val="top"/>
          </w:tcPr>
          <w:p>
            <w:pPr>
              <w:jc w:val="center"/>
              <w:rPr>
                <w:rFonts w:hint="eastAsia"/>
                <w:b/>
              </w:rPr>
            </w:pPr>
            <w:r>
              <w:rPr>
                <w:rFonts w:hint="eastAsia"/>
                <w:b/>
              </w:rPr>
              <w:t>数据校验</w:t>
            </w:r>
          </w:p>
        </w:tc>
      </w:tr>
      <w:tr>
        <w:tc>
          <w:tcPr>
            <w:tcW w:w="1548" w:type="dxa"/>
            <w:noWrap w:val="0"/>
            <w:vAlign w:val="center"/>
          </w:tcPr>
          <w:p>
            <w:pPr>
              <w:jc w:val="center"/>
              <w:rPr>
                <w:rFonts w:hint="default" w:eastAsia="宋体"/>
                <w:lang w:val="en-US" w:eastAsia="zh-CN"/>
              </w:rPr>
            </w:pPr>
            <w:r>
              <w:rPr>
                <w:rFonts w:hint="eastAsia"/>
                <w:lang w:val="en-US" w:eastAsia="zh-CN"/>
              </w:rPr>
              <w:t>用户信息</w:t>
            </w:r>
          </w:p>
        </w:tc>
        <w:tc>
          <w:tcPr>
            <w:tcW w:w="2388" w:type="dxa"/>
            <w:noWrap w:val="0"/>
            <w:vAlign w:val="center"/>
          </w:tcPr>
          <w:p>
            <w:pPr>
              <w:rPr>
                <w:rFonts w:hint="default" w:eastAsia="宋体"/>
                <w:lang w:val="en-US" w:eastAsia="zh-CN"/>
              </w:rPr>
            </w:pPr>
            <w:r>
              <w:rPr>
                <w:rFonts w:hint="eastAsia"/>
              </w:rPr>
              <w:t>显示</w:t>
            </w:r>
            <w:r>
              <w:rPr>
                <w:rFonts w:hint="eastAsia"/>
                <w:lang w:val="en-US" w:eastAsia="zh-CN"/>
              </w:rPr>
              <w:t>用户信息</w:t>
            </w:r>
          </w:p>
        </w:tc>
        <w:tc>
          <w:tcPr>
            <w:tcW w:w="1342" w:type="dxa"/>
            <w:noWrap w:val="0"/>
            <w:vAlign w:val="center"/>
          </w:tcPr>
          <w:p>
            <w:pPr>
              <w:jc w:val="center"/>
              <w:rPr>
                <w:rFonts w:hint="eastAsia" w:eastAsia="宋体"/>
                <w:lang w:eastAsia="zh-CN"/>
              </w:rPr>
            </w:pPr>
            <w:r>
              <w:rPr>
                <w:rFonts w:hint="eastAsia"/>
                <w:lang w:val="en-US" w:eastAsia="zh-CN"/>
              </w:rPr>
              <w:t>文本</w:t>
            </w:r>
          </w:p>
        </w:tc>
        <w:tc>
          <w:tcPr>
            <w:tcW w:w="1283" w:type="dxa"/>
            <w:noWrap w:val="0"/>
            <w:vAlign w:val="center"/>
          </w:tcPr>
          <w:p>
            <w:pPr>
              <w:jc w:val="center"/>
              <w:rPr>
                <w:rFonts w:hint="eastAsia"/>
              </w:rPr>
            </w:pPr>
            <w:r>
              <w:rPr>
                <w:rFonts w:hint="eastAsia"/>
              </w:rPr>
              <w:t>必须</w:t>
            </w:r>
          </w:p>
        </w:tc>
        <w:tc>
          <w:tcPr>
            <w:tcW w:w="1944" w:type="dxa"/>
            <w:noWrap w:val="0"/>
            <w:vAlign w:val="center"/>
          </w:tcPr>
          <w:p>
            <w:pPr>
              <w:jc w:val="center"/>
              <w:rPr>
                <w:rFonts w:hint="eastAsia"/>
              </w:rPr>
            </w:pPr>
            <w:r>
              <w:rPr>
                <w:rFonts w:hint="eastAsia"/>
              </w:rPr>
              <w:t>从表中读取</w:t>
            </w:r>
          </w:p>
        </w:tc>
      </w:tr>
      <w:tr>
        <w:tc>
          <w:tcPr>
            <w:tcW w:w="1548" w:type="dxa"/>
            <w:noWrap w:val="0"/>
            <w:vAlign w:val="center"/>
          </w:tcPr>
          <w:p>
            <w:pPr>
              <w:jc w:val="center"/>
              <w:rPr>
                <w:rFonts w:hint="default" w:eastAsia="宋体"/>
                <w:lang w:val="en-US" w:eastAsia="zh-CN"/>
              </w:rPr>
            </w:pPr>
            <w:r>
              <w:rPr>
                <w:rFonts w:hint="eastAsia"/>
                <w:lang w:val="en-US" w:eastAsia="zh-CN"/>
              </w:rPr>
              <w:t>备案管理</w:t>
            </w:r>
          </w:p>
        </w:tc>
        <w:tc>
          <w:tcPr>
            <w:tcW w:w="2388" w:type="dxa"/>
            <w:noWrap w:val="0"/>
            <w:vAlign w:val="center"/>
          </w:tcPr>
          <w:p>
            <w:pPr>
              <w:rPr>
                <w:rFonts w:hint="default" w:eastAsia="宋体"/>
                <w:lang w:val="en-US" w:eastAsia="zh-CN"/>
              </w:rPr>
            </w:pPr>
            <w:r>
              <w:rPr>
                <w:rFonts w:hint="eastAsia"/>
                <w:lang w:val="en-US" w:eastAsia="zh-CN"/>
              </w:rPr>
              <w:t>跳转到备案管理页面</w:t>
            </w:r>
          </w:p>
        </w:tc>
        <w:tc>
          <w:tcPr>
            <w:tcW w:w="1342" w:type="dxa"/>
            <w:noWrap w:val="0"/>
            <w:vAlign w:val="center"/>
          </w:tcPr>
          <w:p>
            <w:pPr>
              <w:jc w:val="center"/>
              <w:rPr>
                <w:rFonts w:hint="eastAsia"/>
              </w:rPr>
            </w:pPr>
            <w:r>
              <w:rPr>
                <w:rFonts w:hint="eastAsia"/>
              </w:rPr>
              <w:t>超链接</w:t>
            </w:r>
          </w:p>
        </w:tc>
        <w:tc>
          <w:tcPr>
            <w:tcW w:w="1283" w:type="dxa"/>
            <w:noWrap w:val="0"/>
            <w:vAlign w:val="center"/>
          </w:tcPr>
          <w:p>
            <w:pPr>
              <w:jc w:val="center"/>
              <w:rPr>
                <w:rFonts w:hint="eastAsia"/>
              </w:rPr>
            </w:pPr>
            <w:r>
              <w:rPr>
                <w:rFonts w:hint="eastAsia"/>
              </w:rPr>
              <w:t>必须</w:t>
            </w:r>
          </w:p>
        </w:tc>
        <w:tc>
          <w:tcPr>
            <w:tcW w:w="1944" w:type="dxa"/>
            <w:noWrap w:val="0"/>
            <w:vAlign w:val="center"/>
          </w:tcPr>
          <w:p>
            <w:pPr>
              <w:jc w:val="center"/>
              <w:rPr>
                <w:rFonts w:hint="eastAsia"/>
              </w:rPr>
            </w:pPr>
          </w:p>
        </w:tc>
      </w:tr>
      <w:tr>
        <w:tc>
          <w:tcPr>
            <w:tcW w:w="1548" w:type="dxa"/>
            <w:noWrap w:val="0"/>
            <w:vAlign w:val="center"/>
          </w:tcPr>
          <w:p>
            <w:pPr>
              <w:jc w:val="center"/>
              <w:rPr>
                <w:rFonts w:hint="default" w:eastAsia="宋体"/>
                <w:lang w:val="en-US" w:eastAsia="zh-CN"/>
              </w:rPr>
            </w:pPr>
            <w:r>
              <w:rPr>
                <w:rFonts w:hint="eastAsia"/>
                <w:lang w:val="en-US" w:eastAsia="zh-CN"/>
              </w:rPr>
              <w:t>报表管理</w:t>
            </w:r>
          </w:p>
        </w:tc>
        <w:tc>
          <w:tcPr>
            <w:tcW w:w="2388" w:type="dxa"/>
            <w:noWrap w:val="0"/>
            <w:vAlign w:val="center"/>
          </w:tcPr>
          <w:p>
            <w:pPr>
              <w:rPr>
                <w:rFonts w:hint="default" w:eastAsia="宋体"/>
                <w:lang w:val="en-US" w:eastAsia="zh-CN"/>
              </w:rPr>
            </w:pPr>
            <w:r>
              <w:rPr>
                <w:rFonts w:hint="eastAsia"/>
                <w:lang w:val="en-US" w:eastAsia="zh-CN"/>
              </w:rPr>
              <w:t>跳转到报表管理页面</w:t>
            </w:r>
          </w:p>
        </w:tc>
        <w:tc>
          <w:tcPr>
            <w:tcW w:w="1342" w:type="dxa"/>
            <w:noWrap w:val="0"/>
            <w:vAlign w:val="center"/>
          </w:tcPr>
          <w:p>
            <w:pPr>
              <w:jc w:val="center"/>
              <w:rPr>
                <w:rFonts w:hint="eastAsia" w:eastAsia="宋体"/>
                <w:lang w:val="en-US" w:eastAsia="zh-CN"/>
              </w:rPr>
            </w:pPr>
            <w:r>
              <w:rPr>
                <w:rFonts w:hint="eastAsia"/>
                <w:lang w:val="en-US" w:eastAsia="zh-CN"/>
              </w:rPr>
              <w:t>超链接</w:t>
            </w:r>
          </w:p>
        </w:tc>
        <w:tc>
          <w:tcPr>
            <w:tcW w:w="1283" w:type="dxa"/>
            <w:noWrap w:val="0"/>
            <w:vAlign w:val="center"/>
          </w:tcPr>
          <w:p>
            <w:pPr>
              <w:jc w:val="center"/>
              <w:rPr>
                <w:rFonts w:hint="eastAsia"/>
              </w:rPr>
            </w:pPr>
            <w:r>
              <w:rPr>
                <w:rFonts w:hint="eastAsia"/>
              </w:rPr>
              <w:t>必须</w:t>
            </w:r>
          </w:p>
        </w:tc>
        <w:tc>
          <w:tcPr>
            <w:tcW w:w="1944" w:type="dxa"/>
            <w:noWrap w:val="0"/>
            <w:vAlign w:val="center"/>
          </w:tcPr>
          <w:p>
            <w:pPr>
              <w:jc w:val="center"/>
              <w:rPr>
                <w:rFonts w:hint="eastAsia"/>
              </w:rPr>
            </w:pPr>
          </w:p>
        </w:tc>
      </w:tr>
      <w:tr>
        <w:tc>
          <w:tcPr>
            <w:tcW w:w="1548" w:type="dxa"/>
            <w:noWrap w:val="0"/>
            <w:vAlign w:val="center"/>
          </w:tcPr>
          <w:p>
            <w:pPr>
              <w:jc w:val="center"/>
              <w:rPr>
                <w:rFonts w:hint="eastAsia" w:eastAsia="宋体"/>
                <w:lang w:val="en-US" w:eastAsia="zh-CN"/>
              </w:rPr>
            </w:pPr>
            <w:r>
              <w:rPr>
                <w:rFonts w:hint="eastAsia"/>
                <w:lang w:val="en-US" w:eastAsia="zh-CN"/>
              </w:rPr>
              <w:t>历史数据</w:t>
            </w:r>
          </w:p>
        </w:tc>
        <w:tc>
          <w:tcPr>
            <w:tcW w:w="2388" w:type="dxa"/>
            <w:noWrap w:val="0"/>
            <w:vAlign w:val="center"/>
          </w:tcPr>
          <w:p>
            <w:pPr>
              <w:rPr>
                <w:rFonts w:hint="default" w:eastAsia="宋体"/>
                <w:lang w:val="en-US" w:eastAsia="zh-CN"/>
              </w:rPr>
            </w:pPr>
            <w:r>
              <w:rPr>
                <w:rFonts w:hint="eastAsia"/>
                <w:lang w:val="en-US" w:eastAsia="zh-CN"/>
              </w:rPr>
              <w:t>跳转到历史数据页面</w:t>
            </w:r>
          </w:p>
        </w:tc>
        <w:tc>
          <w:tcPr>
            <w:tcW w:w="1342" w:type="dxa"/>
            <w:noWrap w:val="0"/>
            <w:vAlign w:val="center"/>
          </w:tcPr>
          <w:p>
            <w:pPr>
              <w:jc w:val="center"/>
              <w:rPr>
                <w:rFonts w:hint="eastAsia" w:eastAsia="宋体"/>
                <w:lang w:val="en-US" w:eastAsia="zh-CN"/>
              </w:rPr>
            </w:pPr>
            <w:r>
              <w:rPr>
                <w:rFonts w:hint="eastAsia"/>
                <w:lang w:val="en-US" w:eastAsia="zh-CN"/>
              </w:rPr>
              <w:t>超链接</w:t>
            </w:r>
          </w:p>
        </w:tc>
        <w:tc>
          <w:tcPr>
            <w:tcW w:w="1283" w:type="dxa"/>
            <w:noWrap w:val="0"/>
            <w:vAlign w:val="center"/>
          </w:tcPr>
          <w:p>
            <w:pPr>
              <w:jc w:val="center"/>
              <w:rPr>
                <w:rFonts w:hint="eastAsia"/>
              </w:rPr>
            </w:pPr>
            <w:r>
              <w:rPr>
                <w:rFonts w:hint="eastAsia"/>
              </w:rPr>
              <w:t>必须</w:t>
            </w:r>
          </w:p>
        </w:tc>
        <w:tc>
          <w:tcPr>
            <w:tcW w:w="1944" w:type="dxa"/>
            <w:noWrap w:val="0"/>
            <w:vAlign w:val="center"/>
          </w:tcPr>
          <w:p>
            <w:pPr>
              <w:jc w:val="center"/>
              <w:rPr>
                <w:rFonts w:hint="eastAsia"/>
              </w:rPr>
            </w:pPr>
          </w:p>
        </w:tc>
      </w:tr>
    </w:tbl>
    <w:p>
      <w:pPr>
        <w:pStyle w:val="5"/>
        <w:bidi w:val="0"/>
        <w:rPr>
          <w:rFonts w:hint="eastAsia"/>
        </w:rPr>
      </w:pPr>
      <w:bookmarkStart w:id="53" w:name="_Toc238025296"/>
      <w:r>
        <w:rPr>
          <w:rFonts w:hint="eastAsia"/>
        </w:rPr>
        <w:t>功能</w:t>
      </w:r>
      <w:bookmarkEnd w:id="53"/>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4"/>
        <w:gridCol w:w="2924"/>
        <w:gridCol w:w="2520"/>
        <w:gridCol w:w="1557"/>
      </w:tblGrid>
      <w:tr>
        <w:tc>
          <w:tcPr>
            <w:tcW w:w="1504" w:type="dxa"/>
            <w:shd w:val="clear" w:color="auto" w:fill="F3F3F3"/>
            <w:noWrap w:val="0"/>
            <w:vAlign w:val="top"/>
          </w:tcPr>
          <w:p>
            <w:pPr>
              <w:jc w:val="center"/>
              <w:rPr>
                <w:rFonts w:hint="eastAsia"/>
                <w:b/>
              </w:rPr>
            </w:pPr>
            <w:r>
              <w:rPr>
                <w:rFonts w:hint="eastAsia"/>
                <w:b/>
              </w:rPr>
              <w:t>功能名称</w:t>
            </w:r>
          </w:p>
        </w:tc>
        <w:tc>
          <w:tcPr>
            <w:tcW w:w="2924" w:type="dxa"/>
            <w:shd w:val="clear" w:color="auto" w:fill="F3F3F3"/>
            <w:noWrap w:val="0"/>
            <w:vAlign w:val="top"/>
          </w:tcPr>
          <w:p>
            <w:pPr>
              <w:jc w:val="center"/>
              <w:rPr>
                <w:rFonts w:hint="eastAsia"/>
                <w:b/>
              </w:rPr>
            </w:pPr>
            <w:r>
              <w:rPr>
                <w:rFonts w:hint="eastAsia"/>
                <w:b/>
              </w:rPr>
              <w:t>功能描述</w:t>
            </w:r>
          </w:p>
        </w:tc>
        <w:tc>
          <w:tcPr>
            <w:tcW w:w="2520" w:type="dxa"/>
            <w:shd w:val="clear" w:color="auto" w:fill="F3F3F3"/>
            <w:noWrap w:val="0"/>
            <w:vAlign w:val="top"/>
          </w:tcPr>
          <w:p>
            <w:pPr>
              <w:jc w:val="center"/>
              <w:rPr>
                <w:rFonts w:hint="eastAsia"/>
                <w:b/>
              </w:rPr>
            </w:pPr>
            <w:r>
              <w:rPr>
                <w:rFonts w:hint="eastAsia"/>
                <w:b/>
              </w:rPr>
              <w:t>校验</w:t>
            </w:r>
          </w:p>
        </w:tc>
        <w:tc>
          <w:tcPr>
            <w:tcW w:w="1557" w:type="dxa"/>
            <w:shd w:val="clear" w:color="auto" w:fill="F3F3F3"/>
            <w:noWrap w:val="0"/>
            <w:vAlign w:val="top"/>
          </w:tcPr>
          <w:p>
            <w:pPr>
              <w:jc w:val="center"/>
              <w:rPr>
                <w:rFonts w:hint="eastAsia"/>
                <w:b/>
              </w:rPr>
            </w:pPr>
            <w:r>
              <w:rPr>
                <w:rFonts w:hint="eastAsia"/>
                <w:b/>
              </w:rPr>
              <w:t>异常</w:t>
            </w:r>
          </w:p>
        </w:tc>
      </w:tr>
      <w:tr>
        <w:tc>
          <w:tcPr>
            <w:tcW w:w="1504" w:type="dxa"/>
            <w:noWrap w:val="0"/>
            <w:vAlign w:val="top"/>
          </w:tcPr>
          <w:p>
            <w:pPr>
              <w:rPr>
                <w:rFonts w:hint="default" w:eastAsia="宋体"/>
                <w:lang w:val="en-US" w:eastAsia="zh-CN"/>
              </w:rPr>
            </w:pPr>
            <w:r>
              <w:rPr>
                <w:rFonts w:hint="eastAsia"/>
                <w:lang w:val="en-US" w:eastAsia="zh-CN"/>
              </w:rPr>
              <w:t>备案管理</w:t>
            </w:r>
          </w:p>
        </w:tc>
        <w:tc>
          <w:tcPr>
            <w:tcW w:w="2924" w:type="dxa"/>
            <w:noWrap w:val="0"/>
            <w:vAlign w:val="top"/>
          </w:tcPr>
          <w:p>
            <w:pPr>
              <w:pStyle w:val="39"/>
              <w:rPr>
                <w:rFonts w:hint="default" w:eastAsia="宋体"/>
                <w:lang w:val="en-US" w:eastAsia="zh-CN"/>
              </w:rPr>
            </w:pPr>
            <w:r>
              <w:rPr>
                <w:rFonts w:hint="eastAsia"/>
                <w:lang w:val="en-US" w:eastAsia="zh-CN"/>
              </w:rPr>
              <w:t>跳转到备案管理页面</w:t>
            </w:r>
          </w:p>
        </w:tc>
        <w:tc>
          <w:tcPr>
            <w:tcW w:w="2520" w:type="dxa"/>
            <w:noWrap w:val="0"/>
            <w:vAlign w:val="top"/>
          </w:tcPr>
          <w:p>
            <w:pPr>
              <w:pStyle w:val="39"/>
              <w:jc w:val="center"/>
            </w:pPr>
            <w:r>
              <w:t>无</w:t>
            </w:r>
          </w:p>
        </w:tc>
        <w:tc>
          <w:tcPr>
            <w:tcW w:w="1557" w:type="dxa"/>
            <w:noWrap w:val="0"/>
            <w:vAlign w:val="top"/>
          </w:tcPr>
          <w:p>
            <w:pPr>
              <w:pStyle w:val="39"/>
            </w:pPr>
          </w:p>
        </w:tc>
      </w:tr>
      <w:tr>
        <w:tc>
          <w:tcPr>
            <w:tcW w:w="1504" w:type="dxa"/>
            <w:noWrap w:val="0"/>
            <w:vAlign w:val="top"/>
          </w:tcPr>
          <w:p>
            <w:pPr>
              <w:rPr>
                <w:rFonts w:hint="default" w:eastAsia="宋体"/>
                <w:lang w:val="en-US" w:eastAsia="zh-CN"/>
              </w:rPr>
            </w:pPr>
            <w:r>
              <w:rPr>
                <w:rFonts w:hint="eastAsia"/>
                <w:lang w:val="en-US" w:eastAsia="zh-CN"/>
              </w:rPr>
              <w:t>报表管理</w:t>
            </w:r>
          </w:p>
        </w:tc>
        <w:tc>
          <w:tcPr>
            <w:tcW w:w="2924" w:type="dxa"/>
            <w:noWrap w:val="0"/>
            <w:vAlign w:val="center"/>
          </w:tcPr>
          <w:p>
            <w:pPr>
              <w:rPr>
                <w:rFonts w:hint="default"/>
                <w:lang w:val="en-US" w:eastAsia="zh-CN"/>
              </w:rPr>
            </w:pPr>
            <w:r>
              <w:rPr>
                <w:rFonts w:hint="eastAsia"/>
                <w:lang w:val="en-US" w:eastAsia="zh-CN"/>
              </w:rPr>
              <w:t>跳转到报表管理页面</w:t>
            </w:r>
          </w:p>
        </w:tc>
        <w:tc>
          <w:tcPr>
            <w:tcW w:w="2520" w:type="dxa"/>
            <w:noWrap w:val="0"/>
            <w:vAlign w:val="top"/>
          </w:tcPr>
          <w:p>
            <w:pPr>
              <w:pStyle w:val="39"/>
              <w:jc w:val="center"/>
            </w:pPr>
            <w:r>
              <w:t>无</w:t>
            </w:r>
          </w:p>
        </w:tc>
        <w:tc>
          <w:tcPr>
            <w:tcW w:w="1557" w:type="dxa"/>
            <w:noWrap w:val="0"/>
            <w:vAlign w:val="top"/>
          </w:tcPr>
          <w:p>
            <w:pPr>
              <w:pStyle w:val="39"/>
            </w:pPr>
          </w:p>
        </w:tc>
      </w:tr>
      <w:tr>
        <w:tc>
          <w:tcPr>
            <w:tcW w:w="1504" w:type="dxa"/>
            <w:noWrap w:val="0"/>
            <w:vAlign w:val="top"/>
          </w:tcPr>
          <w:p>
            <w:pPr>
              <w:rPr>
                <w:rFonts w:hint="eastAsia" w:eastAsia="宋体"/>
                <w:lang w:val="en-US" w:eastAsia="zh-CN"/>
              </w:rPr>
            </w:pPr>
            <w:r>
              <w:rPr>
                <w:rFonts w:hint="eastAsia"/>
                <w:lang w:val="en-US" w:eastAsia="zh-CN"/>
              </w:rPr>
              <w:t>历史数据</w:t>
            </w:r>
          </w:p>
        </w:tc>
        <w:tc>
          <w:tcPr>
            <w:tcW w:w="2924" w:type="dxa"/>
            <w:noWrap w:val="0"/>
            <w:vAlign w:val="center"/>
          </w:tcPr>
          <w:p>
            <w:pPr>
              <w:rPr>
                <w:rFonts w:hint="default" w:eastAsia="宋体"/>
                <w:lang w:val="en-US" w:eastAsia="zh-CN"/>
              </w:rPr>
            </w:pPr>
            <w:r>
              <w:rPr>
                <w:rFonts w:hint="eastAsia"/>
                <w:lang w:val="en-US" w:eastAsia="zh-CN"/>
              </w:rPr>
              <w:t>跳转到历史数据页面</w:t>
            </w:r>
          </w:p>
        </w:tc>
        <w:tc>
          <w:tcPr>
            <w:tcW w:w="2520" w:type="dxa"/>
            <w:noWrap w:val="0"/>
            <w:vAlign w:val="top"/>
          </w:tcPr>
          <w:p>
            <w:pPr>
              <w:pStyle w:val="39"/>
              <w:jc w:val="center"/>
            </w:pPr>
            <w:r>
              <w:t>无</w:t>
            </w:r>
          </w:p>
        </w:tc>
        <w:tc>
          <w:tcPr>
            <w:tcW w:w="1557" w:type="dxa"/>
            <w:noWrap w:val="0"/>
            <w:vAlign w:val="top"/>
          </w:tcPr>
          <w:p>
            <w:pPr>
              <w:pStyle w:val="39"/>
            </w:pPr>
          </w:p>
        </w:tc>
      </w:tr>
    </w:tbl>
    <w:p>
      <w:pPr>
        <w:rPr>
          <w:rFonts w:hint="eastAsia"/>
          <w:i/>
          <w:color w:val="0000FF"/>
          <w:u w:val="single"/>
        </w:rPr>
      </w:pPr>
    </w:p>
    <w:p>
      <w:pPr>
        <w:pStyle w:val="4"/>
        <w:bidi w:val="0"/>
        <w:rPr>
          <w:rFonts w:hint="eastAsia"/>
          <w:lang w:val="en-US" w:eastAsia="zh-CN"/>
        </w:rPr>
      </w:pPr>
      <w:bookmarkStart w:id="54" w:name="_Toc238025297"/>
      <w:r>
        <w:rPr>
          <w:rFonts w:hint="eastAsia"/>
          <w:lang w:val="en-US" w:eastAsia="zh-CN"/>
        </w:rPr>
        <w:t>备案管理界面</w:t>
      </w:r>
      <w:bookmarkEnd w:id="54"/>
    </w:p>
    <w:p>
      <w:pPr>
        <w:jc w:val="center"/>
        <w:rPr>
          <w:rFonts w:hint="eastAsia"/>
        </w:rPr>
      </w:pPr>
      <w:r>
        <w:drawing>
          <wp:inline distT="0" distB="0" distL="114300" distR="114300">
            <wp:extent cx="5729605" cy="3566795"/>
            <wp:effectExtent l="0" t="0" r="10795" b="1460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19"/>
                    <a:stretch>
                      <a:fillRect/>
                    </a:stretch>
                  </pic:blipFill>
                  <pic:spPr>
                    <a:xfrm>
                      <a:off x="0" y="0"/>
                      <a:ext cx="5729605" cy="3566795"/>
                    </a:xfrm>
                    <a:prstGeom prst="rect">
                      <a:avLst/>
                    </a:prstGeom>
                    <a:noFill/>
                    <a:ln w="9525">
                      <a:noFill/>
                    </a:ln>
                  </pic:spPr>
                </pic:pic>
              </a:graphicData>
            </a:graphic>
          </wp:inline>
        </w:drawing>
      </w:r>
    </w:p>
    <w:p>
      <w:pPr>
        <w:jc w:val="center"/>
        <w:rPr>
          <w:rFonts w:hint="eastAsia"/>
        </w:rPr>
      </w:pPr>
    </w:p>
    <w:p>
      <w:pPr>
        <w:pStyle w:val="5"/>
        <w:bidi w:val="0"/>
        <w:rPr>
          <w:rFonts w:hint="eastAsia"/>
        </w:rPr>
      </w:pPr>
      <w:bookmarkStart w:id="55" w:name="_Toc238025298"/>
      <w:r>
        <w:rPr>
          <w:rFonts w:hint="eastAsia"/>
        </w:rPr>
        <w:t>页面跳转关系</w:t>
      </w:r>
      <w:bookmarkEnd w:id="55"/>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93"/>
        <w:gridCol w:w="3152"/>
      </w:tblGrid>
      <w:tr>
        <w:tc>
          <w:tcPr>
            <w:tcW w:w="2660" w:type="dxa"/>
            <w:noWrap w:val="0"/>
            <w:vAlign w:val="top"/>
          </w:tcPr>
          <w:p>
            <w:pPr>
              <w:jc w:val="center"/>
              <w:rPr>
                <w:rFonts w:hint="eastAsia"/>
                <w:b/>
              </w:rPr>
            </w:pPr>
            <w:r>
              <w:rPr>
                <w:rFonts w:hint="eastAsia"/>
                <w:b/>
              </w:rPr>
              <w:t>元素名称</w:t>
            </w:r>
          </w:p>
        </w:tc>
        <w:tc>
          <w:tcPr>
            <w:tcW w:w="2693" w:type="dxa"/>
            <w:noWrap w:val="0"/>
            <w:vAlign w:val="top"/>
          </w:tcPr>
          <w:p>
            <w:pPr>
              <w:jc w:val="center"/>
              <w:rPr>
                <w:rFonts w:hint="eastAsia"/>
                <w:b/>
              </w:rPr>
            </w:pPr>
            <w:r>
              <w:rPr>
                <w:rFonts w:hint="eastAsia"/>
                <w:b/>
              </w:rPr>
              <w:t>跳转页面</w:t>
            </w:r>
          </w:p>
        </w:tc>
        <w:tc>
          <w:tcPr>
            <w:tcW w:w="3152" w:type="dxa"/>
            <w:noWrap w:val="0"/>
            <w:vAlign w:val="top"/>
          </w:tcPr>
          <w:p>
            <w:pPr>
              <w:jc w:val="center"/>
              <w:rPr>
                <w:rFonts w:hint="eastAsia"/>
                <w:b/>
              </w:rPr>
            </w:pPr>
            <w:r>
              <w:rPr>
                <w:rFonts w:hint="eastAsia"/>
                <w:b/>
              </w:rPr>
              <w:t>备注</w:t>
            </w:r>
          </w:p>
        </w:tc>
      </w:tr>
      <w:tr>
        <w:tc>
          <w:tcPr>
            <w:tcW w:w="2660" w:type="dxa"/>
            <w:noWrap w:val="0"/>
            <w:vAlign w:val="center"/>
          </w:tcPr>
          <w:p>
            <w:pPr>
              <w:jc w:val="center"/>
              <w:rPr>
                <w:rFonts w:hint="eastAsia" w:eastAsia="宋体"/>
                <w:lang w:val="en-US" w:eastAsia="zh-CN"/>
              </w:rPr>
            </w:pPr>
            <w:r>
              <w:rPr>
                <w:rFonts w:hint="eastAsia"/>
                <w:lang w:val="en-US" w:eastAsia="zh-CN"/>
              </w:rPr>
              <w:t>未审核</w:t>
            </w:r>
          </w:p>
        </w:tc>
        <w:tc>
          <w:tcPr>
            <w:tcW w:w="2693" w:type="dxa"/>
            <w:noWrap w:val="0"/>
            <w:vAlign w:val="center"/>
          </w:tcPr>
          <w:p>
            <w:pPr>
              <w:jc w:val="center"/>
              <w:rPr>
                <w:rFonts w:hint="eastAsia"/>
              </w:rPr>
            </w:pPr>
            <w:r>
              <w:rPr>
                <w:rFonts w:hint="eastAsia"/>
                <w:bCs/>
              </w:rPr>
              <w:t>order</w:t>
            </w:r>
            <w:r>
              <w:rPr>
                <w:bCs/>
              </w:rPr>
              <w:t>succeed</w:t>
            </w:r>
            <w:r>
              <w:rPr>
                <w:rFonts w:hint="eastAsia"/>
                <w:bCs/>
              </w:rPr>
              <w:t>.jsp</w:t>
            </w:r>
          </w:p>
        </w:tc>
        <w:tc>
          <w:tcPr>
            <w:tcW w:w="3152" w:type="dxa"/>
            <w:noWrap w:val="0"/>
            <w:vAlign w:val="top"/>
          </w:tcPr>
          <w:p>
            <w:pPr>
              <w:rPr>
                <w:rFonts w:hint="default"/>
                <w:lang w:val="en-US" w:eastAsia="zh-CN"/>
              </w:rPr>
            </w:pPr>
            <w:r>
              <w:rPr>
                <w:rFonts w:hint="eastAsia"/>
                <w:lang w:eastAsia="zh-CN"/>
              </w:rPr>
              <w:t>显示</w:t>
            </w:r>
            <w:r>
              <w:rPr>
                <w:rFonts w:hint="eastAsia"/>
                <w:lang w:val="en-US" w:eastAsia="zh-CN"/>
              </w:rPr>
              <w:t>未审核备案</w:t>
            </w:r>
          </w:p>
        </w:tc>
      </w:tr>
      <w:tr>
        <w:tc>
          <w:tcPr>
            <w:tcW w:w="2660" w:type="dxa"/>
            <w:noWrap w:val="0"/>
            <w:vAlign w:val="center"/>
          </w:tcPr>
          <w:p>
            <w:pPr>
              <w:jc w:val="center"/>
              <w:rPr>
                <w:rFonts w:hint="default"/>
                <w:lang w:val="en-US" w:eastAsia="zh-CN"/>
              </w:rPr>
            </w:pPr>
            <w:r>
              <w:rPr>
                <w:rFonts w:hint="eastAsia"/>
                <w:lang w:val="en-US" w:eastAsia="zh-CN"/>
              </w:rPr>
              <w:t>待审核</w:t>
            </w:r>
          </w:p>
        </w:tc>
        <w:tc>
          <w:tcPr>
            <w:tcW w:w="2693" w:type="dxa"/>
            <w:noWrap w:val="0"/>
            <w:vAlign w:val="center"/>
          </w:tcPr>
          <w:p>
            <w:pPr>
              <w:jc w:val="center"/>
              <w:rPr>
                <w:rFonts w:hint="eastAsia"/>
                <w:bCs/>
              </w:rPr>
            </w:pPr>
          </w:p>
        </w:tc>
        <w:tc>
          <w:tcPr>
            <w:tcW w:w="3152" w:type="dxa"/>
            <w:noWrap w:val="0"/>
            <w:vAlign w:val="top"/>
          </w:tcPr>
          <w:p>
            <w:pPr>
              <w:rPr>
                <w:rFonts w:hint="default"/>
                <w:lang w:val="en-US" w:eastAsia="zh-CN"/>
              </w:rPr>
            </w:pPr>
            <w:r>
              <w:rPr>
                <w:rFonts w:hint="eastAsia"/>
                <w:lang w:val="en-US" w:eastAsia="zh-CN"/>
              </w:rPr>
              <w:t>显示待审核备案</w:t>
            </w:r>
          </w:p>
        </w:tc>
      </w:tr>
      <w:tr>
        <w:tc>
          <w:tcPr>
            <w:tcW w:w="2660" w:type="dxa"/>
            <w:noWrap w:val="0"/>
            <w:vAlign w:val="center"/>
          </w:tcPr>
          <w:p>
            <w:pPr>
              <w:jc w:val="center"/>
              <w:rPr>
                <w:rFonts w:hint="default"/>
                <w:lang w:val="en-US" w:eastAsia="zh-CN"/>
              </w:rPr>
            </w:pPr>
            <w:r>
              <w:rPr>
                <w:rFonts w:hint="eastAsia"/>
                <w:lang w:val="en-US" w:eastAsia="zh-CN"/>
              </w:rPr>
              <w:t>已审核</w:t>
            </w:r>
          </w:p>
        </w:tc>
        <w:tc>
          <w:tcPr>
            <w:tcW w:w="2693" w:type="dxa"/>
            <w:noWrap w:val="0"/>
            <w:vAlign w:val="center"/>
          </w:tcPr>
          <w:p>
            <w:pPr>
              <w:jc w:val="center"/>
              <w:rPr>
                <w:rFonts w:hint="eastAsia"/>
                <w:bCs/>
              </w:rPr>
            </w:pPr>
          </w:p>
        </w:tc>
        <w:tc>
          <w:tcPr>
            <w:tcW w:w="3152" w:type="dxa"/>
            <w:noWrap w:val="0"/>
            <w:vAlign w:val="top"/>
          </w:tcPr>
          <w:p>
            <w:pPr>
              <w:rPr>
                <w:rFonts w:hint="default"/>
                <w:lang w:val="en-US" w:eastAsia="zh-CN"/>
              </w:rPr>
            </w:pPr>
            <w:r>
              <w:rPr>
                <w:rFonts w:hint="eastAsia"/>
                <w:lang w:val="en-US" w:eastAsia="zh-CN"/>
              </w:rPr>
              <w:t>显示已审核备案</w:t>
            </w:r>
          </w:p>
        </w:tc>
      </w:tr>
    </w:tbl>
    <w:p>
      <w:pPr>
        <w:pStyle w:val="5"/>
        <w:bidi w:val="0"/>
        <w:rPr>
          <w:rFonts w:hint="eastAsia"/>
        </w:rPr>
      </w:pPr>
      <w:bookmarkStart w:id="56" w:name="_Toc238025299"/>
      <w:r>
        <w:rPr>
          <w:rFonts w:hint="eastAsia"/>
          <w:lang w:val="en-US" w:eastAsia="zh-CN"/>
        </w:rPr>
        <w:t>备案管理</w:t>
      </w:r>
      <w:r>
        <w:rPr>
          <w:rFonts w:hint="eastAsia"/>
        </w:rPr>
        <w:t>界面元素</w:t>
      </w:r>
      <w:bookmarkEnd w:id="56"/>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2340"/>
        <w:gridCol w:w="1440"/>
        <w:gridCol w:w="1289"/>
        <w:gridCol w:w="1771"/>
      </w:tblGrid>
      <w:tr>
        <w:tc>
          <w:tcPr>
            <w:tcW w:w="1728" w:type="dxa"/>
            <w:shd w:val="clear" w:color="auto" w:fill="F3F3F3"/>
            <w:noWrap w:val="0"/>
            <w:vAlign w:val="top"/>
          </w:tcPr>
          <w:p>
            <w:pPr>
              <w:jc w:val="center"/>
              <w:rPr>
                <w:rFonts w:hint="eastAsia"/>
                <w:b/>
              </w:rPr>
            </w:pPr>
            <w:r>
              <w:rPr>
                <w:rFonts w:hint="eastAsia"/>
                <w:b/>
              </w:rPr>
              <w:t>元素名称</w:t>
            </w:r>
          </w:p>
        </w:tc>
        <w:tc>
          <w:tcPr>
            <w:tcW w:w="2340" w:type="dxa"/>
            <w:shd w:val="clear" w:color="auto" w:fill="F3F3F3"/>
            <w:noWrap w:val="0"/>
            <w:vAlign w:val="top"/>
          </w:tcPr>
          <w:p>
            <w:pPr>
              <w:jc w:val="center"/>
              <w:rPr>
                <w:rFonts w:hint="eastAsia"/>
                <w:b/>
              </w:rPr>
            </w:pPr>
            <w:r>
              <w:rPr>
                <w:rFonts w:hint="eastAsia"/>
                <w:b/>
              </w:rPr>
              <w:t>功能</w:t>
            </w:r>
          </w:p>
        </w:tc>
        <w:tc>
          <w:tcPr>
            <w:tcW w:w="1440" w:type="dxa"/>
            <w:shd w:val="clear" w:color="auto" w:fill="F3F3F3"/>
            <w:noWrap w:val="0"/>
            <w:vAlign w:val="top"/>
          </w:tcPr>
          <w:p>
            <w:pPr>
              <w:jc w:val="center"/>
              <w:rPr>
                <w:rFonts w:hint="eastAsia"/>
                <w:b/>
              </w:rPr>
            </w:pPr>
            <w:r>
              <w:rPr>
                <w:rFonts w:hint="eastAsia"/>
                <w:b/>
              </w:rPr>
              <w:t>元素描述</w:t>
            </w:r>
          </w:p>
        </w:tc>
        <w:tc>
          <w:tcPr>
            <w:tcW w:w="1289" w:type="dxa"/>
            <w:shd w:val="clear" w:color="auto" w:fill="F3F3F3"/>
            <w:noWrap w:val="0"/>
            <w:vAlign w:val="top"/>
          </w:tcPr>
          <w:p>
            <w:pPr>
              <w:jc w:val="center"/>
              <w:rPr>
                <w:rFonts w:hint="eastAsia"/>
                <w:b/>
              </w:rPr>
            </w:pPr>
            <w:r>
              <w:rPr>
                <w:rFonts w:hint="eastAsia"/>
                <w:b/>
              </w:rPr>
              <w:t>必须/可选</w:t>
            </w:r>
          </w:p>
        </w:tc>
        <w:tc>
          <w:tcPr>
            <w:tcW w:w="1771" w:type="dxa"/>
            <w:shd w:val="clear" w:color="auto" w:fill="F3F3F3"/>
            <w:noWrap w:val="0"/>
            <w:vAlign w:val="top"/>
          </w:tcPr>
          <w:p>
            <w:pPr>
              <w:jc w:val="center"/>
              <w:rPr>
                <w:rFonts w:hint="eastAsia"/>
                <w:b/>
              </w:rPr>
            </w:pPr>
            <w:r>
              <w:rPr>
                <w:rFonts w:hint="eastAsia"/>
                <w:b/>
              </w:rPr>
              <w:t>数据校验</w:t>
            </w:r>
          </w:p>
        </w:tc>
      </w:tr>
      <w:tr>
        <w:tc>
          <w:tcPr>
            <w:tcW w:w="1728" w:type="dxa"/>
            <w:noWrap w:val="0"/>
            <w:vAlign w:val="center"/>
          </w:tcPr>
          <w:p>
            <w:pPr>
              <w:jc w:val="center"/>
              <w:rPr>
                <w:rFonts w:hint="default" w:eastAsia="宋体"/>
                <w:lang w:val="en-US" w:eastAsia="zh-CN"/>
              </w:rPr>
            </w:pPr>
            <w:r>
              <w:rPr>
                <w:rFonts w:hint="eastAsia"/>
                <w:lang w:val="en-US" w:eastAsia="zh-CN"/>
              </w:rPr>
              <w:t>监测点名称</w:t>
            </w:r>
          </w:p>
        </w:tc>
        <w:tc>
          <w:tcPr>
            <w:tcW w:w="2340" w:type="dxa"/>
            <w:noWrap w:val="0"/>
            <w:vAlign w:val="center"/>
          </w:tcPr>
          <w:p>
            <w:pPr>
              <w:rPr>
                <w:rFonts w:hint="default" w:eastAsia="宋体"/>
                <w:lang w:val="en-US" w:eastAsia="zh-CN"/>
              </w:rPr>
            </w:pPr>
            <w:r>
              <w:rPr>
                <w:rFonts w:hint="eastAsia"/>
                <w:lang w:val="en-US" w:eastAsia="zh-CN"/>
              </w:rPr>
              <w:t>显示监测点名称</w:t>
            </w:r>
          </w:p>
        </w:tc>
        <w:tc>
          <w:tcPr>
            <w:tcW w:w="1440" w:type="dxa"/>
            <w:noWrap w:val="0"/>
            <w:vAlign w:val="center"/>
          </w:tcPr>
          <w:p>
            <w:pPr>
              <w:pStyle w:val="39"/>
              <w:jc w:val="center"/>
            </w:pPr>
            <w:r>
              <w:t>文本框</w:t>
            </w:r>
          </w:p>
        </w:tc>
        <w:tc>
          <w:tcPr>
            <w:tcW w:w="1289" w:type="dxa"/>
            <w:noWrap w:val="0"/>
            <w:vAlign w:val="center"/>
          </w:tcPr>
          <w:p>
            <w:pPr>
              <w:pStyle w:val="39"/>
              <w:jc w:val="center"/>
            </w:pPr>
            <w:r>
              <w:t>必须</w:t>
            </w:r>
          </w:p>
        </w:tc>
        <w:tc>
          <w:tcPr>
            <w:tcW w:w="1771" w:type="dxa"/>
            <w:noWrap w:val="0"/>
            <w:vAlign w:val="center"/>
          </w:tcPr>
          <w:p>
            <w:pPr>
              <w:jc w:val="center"/>
              <w:rPr>
                <w:rFonts w:hint="eastAsia"/>
                <w:szCs w:val="21"/>
              </w:rPr>
            </w:pPr>
            <w:r>
              <w:rPr>
                <w:rFonts w:hint="eastAsia"/>
                <w:szCs w:val="21"/>
              </w:rPr>
              <w:t>无</w:t>
            </w:r>
          </w:p>
        </w:tc>
      </w:tr>
      <w:tr>
        <w:tc>
          <w:tcPr>
            <w:tcW w:w="1728" w:type="dxa"/>
            <w:noWrap w:val="0"/>
            <w:vAlign w:val="center"/>
          </w:tcPr>
          <w:p>
            <w:pPr>
              <w:jc w:val="center"/>
              <w:rPr>
                <w:rFonts w:hint="default" w:eastAsia="宋体"/>
                <w:lang w:val="en-US" w:eastAsia="zh-CN"/>
              </w:rPr>
            </w:pPr>
            <w:r>
              <w:rPr>
                <w:rFonts w:hint="eastAsia"/>
                <w:lang w:val="en-US" w:eastAsia="zh-CN"/>
              </w:rPr>
              <w:t>备案状态</w:t>
            </w:r>
          </w:p>
        </w:tc>
        <w:tc>
          <w:tcPr>
            <w:tcW w:w="2340" w:type="dxa"/>
            <w:noWrap w:val="0"/>
            <w:vAlign w:val="center"/>
          </w:tcPr>
          <w:p>
            <w:pPr>
              <w:rPr>
                <w:rFonts w:hint="default" w:eastAsia="宋体"/>
                <w:lang w:val="en-US" w:eastAsia="zh-CN"/>
              </w:rPr>
            </w:pPr>
            <w:r>
              <w:rPr>
                <w:rFonts w:hint="eastAsia"/>
                <w:lang w:val="en-US" w:eastAsia="zh-CN"/>
              </w:rPr>
              <w:t>显示备案状态</w:t>
            </w:r>
          </w:p>
        </w:tc>
        <w:tc>
          <w:tcPr>
            <w:tcW w:w="1440" w:type="dxa"/>
            <w:noWrap w:val="0"/>
            <w:vAlign w:val="center"/>
          </w:tcPr>
          <w:p>
            <w:pPr>
              <w:pStyle w:val="39"/>
              <w:jc w:val="center"/>
            </w:pPr>
            <w:r>
              <w:t>文本框</w:t>
            </w:r>
          </w:p>
        </w:tc>
        <w:tc>
          <w:tcPr>
            <w:tcW w:w="1289" w:type="dxa"/>
            <w:noWrap w:val="0"/>
            <w:vAlign w:val="center"/>
          </w:tcPr>
          <w:p>
            <w:pPr>
              <w:pStyle w:val="39"/>
              <w:jc w:val="center"/>
            </w:pPr>
            <w:r>
              <w:t>必须</w:t>
            </w:r>
          </w:p>
        </w:tc>
        <w:tc>
          <w:tcPr>
            <w:tcW w:w="1771" w:type="dxa"/>
            <w:noWrap w:val="0"/>
            <w:vAlign w:val="center"/>
          </w:tcPr>
          <w:p>
            <w:pPr>
              <w:pStyle w:val="39"/>
              <w:jc w:val="center"/>
            </w:pPr>
            <w:r>
              <w:t>无</w:t>
            </w:r>
          </w:p>
        </w:tc>
      </w:tr>
      <w:tr>
        <w:tc>
          <w:tcPr>
            <w:tcW w:w="1728" w:type="dxa"/>
            <w:noWrap w:val="0"/>
            <w:vAlign w:val="center"/>
          </w:tcPr>
          <w:p>
            <w:pPr>
              <w:jc w:val="center"/>
              <w:rPr>
                <w:rFonts w:hint="default" w:eastAsia="宋体"/>
                <w:lang w:val="en-US" w:eastAsia="zh-CN"/>
              </w:rPr>
            </w:pPr>
            <w:r>
              <w:rPr>
                <w:rFonts w:hint="eastAsia"/>
                <w:lang w:val="en-US" w:eastAsia="zh-CN"/>
              </w:rPr>
              <w:t>报审状态</w:t>
            </w:r>
          </w:p>
        </w:tc>
        <w:tc>
          <w:tcPr>
            <w:tcW w:w="2340" w:type="dxa"/>
            <w:noWrap w:val="0"/>
            <w:vAlign w:val="center"/>
          </w:tcPr>
          <w:p>
            <w:pPr>
              <w:rPr>
                <w:rFonts w:hint="default" w:eastAsia="宋体"/>
                <w:lang w:val="en-US" w:eastAsia="zh-CN"/>
              </w:rPr>
            </w:pPr>
            <w:r>
              <w:rPr>
                <w:rFonts w:hint="eastAsia"/>
                <w:lang w:val="en-US" w:eastAsia="zh-CN"/>
              </w:rPr>
              <w:t>显示报审状态</w:t>
            </w:r>
          </w:p>
        </w:tc>
        <w:tc>
          <w:tcPr>
            <w:tcW w:w="1440" w:type="dxa"/>
            <w:noWrap w:val="0"/>
            <w:vAlign w:val="center"/>
          </w:tcPr>
          <w:p>
            <w:pPr>
              <w:pStyle w:val="39"/>
              <w:jc w:val="center"/>
            </w:pPr>
            <w:r>
              <w:t>文本框</w:t>
            </w:r>
          </w:p>
        </w:tc>
        <w:tc>
          <w:tcPr>
            <w:tcW w:w="1289" w:type="dxa"/>
            <w:noWrap w:val="0"/>
            <w:vAlign w:val="center"/>
          </w:tcPr>
          <w:p>
            <w:pPr>
              <w:pStyle w:val="39"/>
              <w:jc w:val="center"/>
            </w:pPr>
            <w:r>
              <w:t>必须</w:t>
            </w:r>
          </w:p>
        </w:tc>
        <w:tc>
          <w:tcPr>
            <w:tcW w:w="1771" w:type="dxa"/>
            <w:noWrap w:val="0"/>
            <w:vAlign w:val="center"/>
          </w:tcPr>
          <w:p>
            <w:pPr>
              <w:pStyle w:val="39"/>
              <w:jc w:val="center"/>
            </w:pPr>
            <w:r>
              <w:t>无</w:t>
            </w:r>
          </w:p>
        </w:tc>
      </w:tr>
      <w:tr>
        <w:tc>
          <w:tcPr>
            <w:tcW w:w="1728" w:type="dxa"/>
            <w:noWrap w:val="0"/>
            <w:vAlign w:val="center"/>
          </w:tcPr>
          <w:p>
            <w:pPr>
              <w:jc w:val="center"/>
              <w:rPr>
                <w:rFonts w:hint="eastAsia" w:eastAsia="宋体"/>
                <w:lang w:val="en-US" w:eastAsia="zh-CN"/>
              </w:rPr>
            </w:pPr>
            <w:r>
              <w:rPr>
                <w:rFonts w:hint="eastAsia"/>
                <w:lang w:val="en-US" w:eastAsia="zh-CN"/>
              </w:rPr>
              <w:t>操作</w:t>
            </w:r>
          </w:p>
        </w:tc>
        <w:tc>
          <w:tcPr>
            <w:tcW w:w="2340" w:type="dxa"/>
            <w:noWrap w:val="0"/>
            <w:vAlign w:val="center"/>
          </w:tcPr>
          <w:p>
            <w:pPr>
              <w:rPr>
                <w:rFonts w:hint="default" w:eastAsia="宋体"/>
                <w:lang w:val="en-US" w:eastAsia="zh-CN"/>
              </w:rPr>
            </w:pPr>
            <w:r>
              <w:rPr>
                <w:rFonts w:hint="eastAsia"/>
                <w:lang w:val="en-US" w:eastAsia="zh-CN"/>
              </w:rPr>
              <w:t>对备案信息进行处理</w:t>
            </w:r>
          </w:p>
        </w:tc>
        <w:tc>
          <w:tcPr>
            <w:tcW w:w="1440" w:type="dxa"/>
            <w:noWrap w:val="0"/>
            <w:vAlign w:val="center"/>
          </w:tcPr>
          <w:p>
            <w:pPr>
              <w:pStyle w:val="39"/>
              <w:jc w:val="center"/>
              <w:rPr>
                <w:rFonts w:hint="eastAsia" w:eastAsia="宋体"/>
                <w:lang w:eastAsia="zh-CN"/>
              </w:rPr>
            </w:pPr>
            <w:r>
              <w:rPr>
                <w:rFonts w:hint="eastAsia"/>
                <w:lang w:val="en-US" w:eastAsia="zh-CN"/>
              </w:rPr>
              <w:t>按钮</w:t>
            </w:r>
          </w:p>
        </w:tc>
        <w:tc>
          <w:tcPr>
            <w:tcW w:w="1289" w:type="dxa"/>
            <w:noWrap w:val="0"/>
            <w:vAlign w:val="center"/>
          </w:tcPr>
          <w:p>
            <w:pPr>
              <w:pStyle w:val="39"/>
              <w:jc w:val="center"/>
            </w:pPr>
            <w:r>
              <w:t>必须</w:t>
            </w:r>
          </w:p>
        </w:tc>
        <w:tc>
          <w:tcPr>
            <w:tcW w:w="1771" w:type="dxa"/>
            <w:noWrap w:val="0"/>
            <w:vAlign w:val="center"/>
          </w:tcPr>
          <w:p>
            <w:pPr>
              <w:pStyle w:val="39"/>
              <w:jc w:val="center"/>
            </w:pPr>
            <w:r>
              <w:t>无</w:t>
            </w:r>
          </w:p>
        </w:tc>
      </w:tr>
    </w:tbl>
    <w:p>
      <w:pPr>
        <w:pStyle w:val="5"/>
        <w:bidi w:val="0"/>
        <w:rPr>
          <w:rFonts w:hint="eastAsia"/>
        </w:rPr>
      </w:pPr>
      <w:bookmarkStart w:id="57" w:name="_Toc238025300"/>
      <w:r>
        <w:rPr>
          <w:rFonts w:hint="eastAsia"/>
        </w:rPr>
        <w:t>功能</w:t>
      </w:r>
      <w:bookmarkEnd w:id="57"/>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2700"/>
        <w:gridCol w:w="2160"/>
        <w:gridCol w:w="1917"/>
      </w:tblGrid>
      <w:tr>
        <w:tc>
          <w:tcPr>
            <w:tcW w:w="1728" w:type="dxa"/>
            <w:shd w:val="clear" w:color="auto" w:fill="F3F3F3"/>
            <w:noWrap w:val="0"/>
            <w:vAlign w:val="top"/>
          </w:tcPr>
          <w:p>
            <w:pPr>
              <w:jc w:val="center"/>
              <w:rPr>
                <w:rFonts w:hint="eastAsia"/>
                <w:b/>
              </w:rPr>
            </w:pPr>
            <w:r>
              <w:rPr>
                <w:rFonts w:hint="eastAsia"/>
                <w:b/>
              </w:rPr>
              <w:t>功能名称</w:t>
            </w:r>
          </w:p>
        </w:tc>
        <w:tc>
          <w:tcPr>
            <w:tcW w:w="2700" w:type="dxa"/>
            <w:shd w:val="clear" w:color="auto" w:fill="F3F3F3"/>
            <w:noWrap w:val="0"/>
            <w:vAlign w:val="top"/>
          </w:tcPr>
          <w:p>
            <w:pPr>
              <w:jc w:val="center"/>
              <w:rPr>
                <w:rFonts w:hint="eastAsia"/>
                <w:b/>
              </w:rPr>
            </w:pPr>
            <w:r>
              <w:rPr>
                <w:rFonts w:hint="eastAsia"/>
                <w:b/>
              </w:rPr>
              <w:t>功能描述</w:t>
            </w:r>
          </w:p>
        </w:tc>
        <w:tc>
          <w:tcPr>
            <w:tcW w:w="2160" w:type="dxa"/>
            <w:shd w:val="clear" w:color="auto" w:fill="F3F3F3"/>
            <w:noWrap w:val="0"/>
            <w:vAlign w:val="top"/>
          </w:tcPr>
          <w:p>
            <w:pPr>
              <w:jc w:val="center"/>
              <w:rPr>
                <w:rFonts w:hint="eastAsia"/>
                <w:b/>
              </w:rPr>
            </w:pPr>
            <w:r>
              <w:rPr>
                <w:rFonts w:hint="eastAsia"/>
                <w:b/>
              </w:rPr>
              <w:t>校验</w:t>
            </w:r>
          </w:p>
        </w:tc>
        <w:tc>
          <w:tcPr>
            <w:tcW w:w="1917" w:type="dxa"/>
            <w:shd w:val="clear" w:color="auto" w:fill="F3F3F3"/>
            <w:noWrap w:val="0"/>
            <w:vAlign w:val="top"/>
          </w:tcPr>
          <w:p>
            <w:pPr>
              <w:jc w:val="center"/>
              <w:rPr>
                <w:rFonts w:hint="eastAsia"/>
                <w:b/>
              </w:rPr>
            </w:pPr>
            <w:r>
              <w:rPr>
                <w:rFonts w:hint="eastAsia"/>
                <w:b/>
              </w:rPr>
              <w:t>异常</w:t>
            </w:r>
          </w:p>
        </w:tc>
      </w:tr>
      <w:tr>
        <w:tc>
          <w:tcPr>
            <w:tcW w:w="1728" w:type="dxa"/>
            <w:noWrap w:val="0"/>
            <w:vAlign w:val="top"/>
          </w:tcPr>
          <w:p>
            <w:pPr>
              <w:spacing w:line="300" w:lineRule="auto"/>
              <w:jc w:val="center"/>
              <w:rPr>
                <w:rFonts w:hint="default" w:eastAsia="宋体"/>
                <w:lang w:val="en-US" w:eastAsia="zh-CN"/>
              </w:rPr>
            </w:pPr>
            <w:r>
              <w:rPr>
                <w:rFonts w:hint="eastAsia"/>
                <w:lang w:val="en-US" w:eastAsia="zh-CN"/>
              </w:rPr>
              <w:t>成功</w:t>
            </w:r>
          </w:p>
        </w:tc>
        <w:tc>
          <w:tcPr>
            <w:tcW w:w="2700" w:type="dxa"/>
            <w:noWrap w:val="0"/>
            <w:vAlign w:val="top"/>
          </w:tcPr>
          <w:p>
            <w:pPr>
              <w:spacing w:line="300" w:lineRule="auto"/>
              <w:rPr>
                <w:rFonts w:hint="default"/>
                <w:lang w:val="en-US" w:eastAsia="zh-CN"/>
              </w:rPr>
            </w:pPr>
            <w:r>
              <w:rPr>
                <w:rFonts w:hint="eastAsia"/>
                <w:lang w:eastAsia="zh-CN"/>
              </w:rPr>
              <w:t>确认</w:t>
            </w:r>
            <w:r>
              <w:rPr>
                <w:rFonts w:hint="eastAsia"/>
                <w:lang w:val="en-US" w:eastAsia="zh-CN"/>
              </w:rPr>
              <w:t>备案信息</w:t>
            </w:r>
          </w:p>
        </w:tc>
        <w:tc>
          <w:tcPr>
            <w:tcW w:w="2160" w:type="dxa"/>
            <w:noWrap w:val="0"/>
            <w:vAlign w:val="top"/>
          </w:tcPr>
          <w:p>
            <w:pPr>
              <w:spacing w:line="300" w:lineRule="auto"/>
              <w:jc w:val="center"/>
              <w:rPr>
                <w:rFonts w:hint="eastAsia"/>
              </w:rPr>
            </w:pPr>
            <w:r>
              <w:rPr>
                <w:rFonts w:hint="eastAsia"/>
              </w:rPr>
              <w:t>无</w:t>
            </w:r>
          </w:p>
        </w:tc>
        <w:tc>
          <w:tcPr>
            <w:tcW w:w="1917" w:type="dxa"/>
            <w:noWrap w:val="0"/>
            <w:vAlign w:val="top"/>
          </w:tcPr>
          <w:p>
            <w:pPr>
              <w:spacing w:line="300" w:lineRule="auto"/>
              <w:rPr>
                <w:rFonts w:hint="eastAsia"/>
              </w:rPr>
            </w:pPr>
          </w:p>
        </w:tc>
      </w:tr>
      <w:tr>
        <w:tc>
          <w:tcPr>
            <w:tcW w:w="1728" w:type="dxa"/>
            <w:noWrap w:val="0"/>
            <w:vAlign w:val="top"/>
          </w:tcPr>
          <w:p>
            <w:pPr>
              <w:spacing w:line="300" w:lineRule="auto"/>
              <w:jc w:val="center"/>
              <w:rPr>
                <w:rFonts w:hint="eastAsia" w:eastAsia="宋体"/>
                <w:lang w:eastAsia="zh-CN"/>
              </w:rPr>
            </w:pPr>
            <w:r>
              <w:rPr>
                <w:rFonts w:hint="eastAsia"/>
                <w:lang w:val="en-US" w:eastAsia="zh-CN"/>
              </w:rPr>
              <w:t>失败</w:t>
            </w:r>
          </w:p>
        </w:tc>
        <w:tc>
          <w:tcPr>
            <w:tcW w:w="2700" w:type="dxa"/>
            <w:noWrap w:val="0"/>
            <w:vAlign w:val="top"/>
          </w:tcPr>
          <w:p>
            <w:pPr>
              <w:spacing w:line="300" w:lineRule="auto"/>
              <w:rPr>
                <w:rFonts w:hint="default" w:eastAsia="宋体"/>
                <w:lang w:val="en-US" w:eastAsia="zh-CN"/>
              </w:rPr>
            </w:pPr>
            <w:r>
              <w:rPr>
                <w:rFonts w:hint="eastAsia"/>
                <w:lang w:val="en-US" w:eastAsia="zh-CN"/>
              </w:rPr>
              <w:t>备案信息不符合要求</w:t>
            </w:r>
          </w:p>
        </w:tc>
        <w:tc>
          <w:tcPr>
            <w:tcW w:w="2160" w:type="dxa"/>
            <w:noWrap w:val="0"/>
            <w:vAlign w:val="top"/>
          </w:tcPr>
          <w:p>
            <w:pPr>
              <w:spacing w:line="300" w:lineRule="auto"/>
              <w:jc w:val="center"/>
              <w:rPr>
                <w:rFonts w:hint="eastAsia"/>
              </w:rPr>
            </w:pPr>
          </w:p>
        </w:tc>
        <w:tc>
          <w:tcPr>
            <w:tcW w:w="1917" w:type="dxa"/>
            <w:noWrap w:val="0"/>
            <w:vAlign w:val="top"/>
          </w:tcPr>
          <w:p>
            <w:pPr>
              <w:spacing w:line="300" w:lineRule="auto"/>
              <w:rPr>
                <w:rFonts w:hint="eastAsia"/>
              </w:rPr>
            </w:pPr>
          </w:p>
        </w:tc>
      </w:tr>
      <w:tr>
        <w:tc>
          <w:tcPr>
            <w:tcW w:w="1728" w:type="dxa"/>
            <w:noWrap w:val="0"/>
            <w:vAlign w:val="top"/>
          </w:tcPr>
          <w:p>
            <w:pPr>
              <w:spacing w:line="300" w:lineRule="auto"/>
              <w:jc w:val="center"/>
              <w:rPr>
                <w:rFonts w:hint="eastAsia" w:eastAsia="宋体"/>
                <w:lang w:eastAsia="zh-CN"/>
              </w:rPr>
            </w:pPr>
            <w:r>
              <w:rPr>
                <w:rFonts w:hint="eastAsia"/>
                <w:lang w:val="en-US" w:eastAsia="zh-CN"/>
              </w:rPr>
              <w:t>报审</w:t>
            </w:r>
          </w:p>
        </w:tc>
        <w:tc>
          <w:tcPr>
            <w:tcW w:w="2700" w:type="dxa"/>
            <w:noWrap w:val="0"/>
            <w:vAlign w:val="top"/>
          </w:tcPr>
          <w:p>
            <w:pPr>
              <w:spacing w:line="300" w:lineRule="auto"/>
              <w:rPr>
                <w:rFonts w:hint="default" w:eastAsia="宋体"/>
                <w:lang w:val="en-US" w:eastAsia="zh-CN"/>
              </w:rPr>
            </w:pPr>
            <w:r>
              <w:rPr>
                <w:rFonts w:hint="eastAsia"/>
                <w:lang w:val="en-US" w:eastAsia="zh-CN"/>
              </w:rPr>
              <w:t>将备案信息提交到省级部门</w:t>
            </w:r>
          </w:p>
        </w:tc>
        <w:tc>
          <w:tcPr>
            <w:tcW w:w="2160" w:type="dxa"/>
            <w:noWrap w:val="0"/>
            <w:vAlign w:val="top"/>
          </w:tcPr>
          <w:p>
            <w:pPr>
              <w:spacing w:line="300" w:lineRule="auto"/>
              <w:jc w:val="center"/>
              <w:rPr>
                <w:rFonts w:hint="eastAsia"/>
              </w:rPr>
            </w:pPr>
          </w:p>
        </w:tc>
        <w:tc>
          <w:tcPr>
            <w:tcW w:w="1917" w:type="dxa"/>
            <w:noWrap w:val="0"/>
            <w:vAlign w:val="top"/>
          </w:tcPr>
          <w:p>
            <w:pPr>
              <w:spacing w:line="300" w:lineRule="auto"/>
              <w:rPr>
                <w:rFonts w:hint="eastAsia"/>
              </w:rPr>
            </w:pPr>
          </w:p>
        </w:tc>
      </w:tr>
    </w:tbl>
    <w:p>
      <w:pPr>
        <w:pStyle w:val="4"/>
        <w:bidi w:val="0"/>
        <w:rPr>
          <w:rFonts w:hint="eastAsia"/>
          <w:lang w:val="en-US" w:eastAsia="zh-CN"/>
        </w:rPr>
      </w:pPr>
      <w:bookmarkStart w:id="58" w:name="_Toc238025301"/>
      <w:r>
        <w:rPr>
          <w:rFonts w:hint="eastAsia"/>
          <w:lang w:val="en-US" w:eastAsia="zh-CN"/>
        </w:rPr>
        <w:t>报表管理界面</w:t>
      </w:r>
      <w:bookmarkEnd w:id="58"/>
    </w:p>
    <w:p>
      <w:pPr>
        <w:jc w:val="center"/>
        <w:rPr>
          <w:rFonts w:hint="eastAsia"/>
        </w:rPr>
      </w:pPr>
      <w:r>
        <w:drawing>
          <wp:inline distT="0" distB="0" distL="114300" distR="114300">
            <wp:extent cx="4849495" cy="2900680"/>
            <wp:effectExtent l="0" t="0" r="1905" b="2032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20"/>
                    <a:stretch>
                      <a:fillRect/>
                    </a:stretch>
                  </pic:blipFill>
                  <pic:spPr>
                    <a:xfrm>
                      <a:off x="0" y="0"/>
                      <a:ext cx="4849495" cy="2900680"/>
                    </a:xfrm>
                    <a:prstGeom prst="rect">
                      <a:avLst/>
                    </a:prstGeom>
                    <a:noFill/>
                    <a:ln w="9525">
                      <a:noFill/>
                    </a:ln>
                  </pic:spPr>
                </pic:pic>
              </a:graphicData>
            </a:graphic>
          </wp:inline>
        </w:drawing>
      </w:r>
    </w:p>
    <w:p>
      <w:pPr>
        <w:jc w:val="center"/>
        <w:rPr>
          <w:rFonts w:hint="eastAsia"/>
        </w:rPr>
      </w:pPr>
      <w:r>
        <w:rPr>
          <w:rFonts w:hint="eastAsia"/>
        </w:rPr>
        <w:t>queryOrder.jsp</w:t>
      </w:r>
    </w:p>
    <w:p>
      <w:pPr>
        <w:pStyle w:val="5"/>
        <w:bidi w:val="0"/>
        <w:rPr>
          <w:rFonts w:hint="eastAsia"/>
        </w:rPr>
      </w:pPr>
      <w:bookmarkStart w:id="59" w:name="_Toc238025302"/>
      <w:r>
        <w:rPr>
          <w:rFonts w:hint="eastAsia"/>
        </w:rPr>
        <w:t>页面跳转关系</w:t>
      </w:r>
      <w:bookmarkEnd w:id="59"/>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93"/>
        <w:gridCol w:w="3152"/>
      </w:tblGrid>
      <w:tr>
        <w:tc>
          <w:tcPr>
            <w:tcW w:w="2660" w:type="dxa"/>
            <w:noWrap w:val="0"/>
            <w:vAlign w:val="top"/>
          </w:tcPr>
          <w:p>
            <w:pPr>
              <w:jc w:val="center"/>
              <w:rPr>
                <w:rFonts w:hint="eastAsia"/>
                <w:b/>
              </w:rPr>
            </w:pPr>
            <w:r>
              <w:rPr>
                <w:rFonts w:hint="eastAsia"/>
                <w:b/>
              </w:rPr>
              <w:t>元素名称</w:t>
            </w:r>
          </w:p>
        </w:tc>
        <w:tc>
          <w:tcPr>
            <w:tcW w:w="2693" w:type="dxa"/>
            <w:noWrap w:val="0"/>
            <w:vAlign w:val="top"/>
          </w:tcPr>
          <w:p>
            <w:pPr>
              <w:jc w:val="center"/>
              <w:rPr>
                <w:rFonts w:hint="eastAsia"/>
                <w:b/>
              </w:rPr>
            </w:pPr>
            <w:r>
              <w:rPr>
                <w:rFonts w:hint="eastAsia"/>
                <w:b/>
              </w:rPr>
              <w:t>跳转页面</w:t>
            </w:r>
          </w:p>
        </w:tc>
        <w:tc>
          <w:tcPr>
            <w:tcW w:w="3152" w:type="dxa"/>
            <w:noWrap w:val="0"/>
            <w:vAlign w:val="top"/>
          </w:tcPr>
          <w:p>
            <w:pPr>
              <w:jc w:val="center"/>
              <w:rPr>
                <w:rFonts w:hint="eastAsia"/>
                <w:b/>
              </w:rPr>
            </w:pPr>
            <w:r>
              <w:rPr>
                <w:rFonts w:hint="eastAsia"/>
                <w:b/>
              </w:rPr>
              <w:t>备注</w:t>
            </w:r>
          </w:p>
        </w:tc>
      </w:tr>
      <w:tr>
        <w:trPr>
          <w:trHeight w:val="281" w:hRule="atLeast"/>
        </w:trPr>
        <w:tc>
          <w:tcPr>
            <w:tcW w:w="2660" w:type="dxa"/>
            <w:noWrap w:val="0"/>
            <w:vAlign w:val="center"/>
          </w:tcPr>
          <w:p>
            <w:pPr>
              <w:jc w:val="center"/>
              <w:rPr>
                <w:rFonts w:hint="eastAsia" w:eastAsia="宋体"/>
                <w:lang w:val="en-US" w:eastAsia="zh-CN"/>
              </w:rPr>
            </w:pPr>
            <w:r>
              <w:rPr>
                <w:rFonts w:hint="eastAsia"/>
                <w:lang w:val="en-US" w:eastAsia="zh-CN"/>
              </w:rPr>
              <w:t>查看</w:t>
            </w:r>
          </w:p>
        </w:tc>
        <w:tc>
          <w:tcPr>
            <w:tcW w:w="2693" w:type="dxa"/>
            <w:noWrap w:val="0"/>
            <w:vAlign w:val="center"/>
          </w:tcPr>
          <w:p>
            <w:pPr>
              <w:jc w:val="center"/>
              <w:rPr>
                <w:rFonts w:hint="eastAsia"/>
              </w:rPr>
            </w:pPr>
            <w:r>
              <w:rPr>
                <w:rFonts w:hint="eastAsia"/>
                <w:bCs/>
              </w:rPr>
              <w:t>orderInfo.jsp</w:t>
            </w:r>
          </w:p>
        </w:tc>
        <w:tc>
          <w:tcPr>
            <w:tcW w:w="3152" w:type="dxa"/>
            <w:noWrap w:val="0"/>
            <w:vAlign w:val="center"/>
          </w:tcPr>
          <w:p>
            <w:pPr>
              <w:jc w:val="center"/>
              <w:rPr>
                <w:rFonts w:hint="eastAsia"/>
                <w:lang w:eastAsia="zh-CN"/>
              </w:rPr>
            </w:pPr>
            <w:r>
              <w:rPr>
                <w:rFonts w:hint="eastAsia"/>
                <w:bCs/>
                <w:lang w:eastAsia="zh-CN"/>
              </w:rPr>
              <w:t>打开</w:t>
            </w:r>
            <w:r>
              <w:rPr>
                <w:rFonts w:hint="eastAsia"/>
                <w:bCs/>
                <w:lang w:val="en-US" w:eastAsia="zh-CN"/>
              </w:rPr>
              <w:t>数据汇总表</w:t>
            </w:r>
            <w:r>
              <w:rPr>
                <w:rFonts w:hint="eastAsia"/>
                <w:bCs/>
                <w:lang w:eastAsia="zh-CN"/>
              </w:rPr>
              <w:t>页面</w:t>
            </w:r>
          </w:p>
        </w:tc>
      </w:tr>
    </w:tbl>
    <w:p>
      <w:pPr>
        <w:pStyle w:val="5"/>
        <w:bidi w:val="0"/>
        <w:rPr>
          <w:rFonts w:hint="eastAsia"/>
        </w:rPr>
      </w:pPr>
      <w:bookmarkStart w:id="60" w:name="_Toc238025303"/>
      <w:r>
        <w:rPr>
          <w:rFonts w:hint="eastAsia"/>
          <w:lang w:val="en-US" w:eastAsia="zh-CN"/>
        </w:rPr>
        <w:t>报表管理</w:t>
      </w:r>
      <w:r>
        <w:rPr>
          <w:rFonts w:hint="eastAsia"/>
        </w:rPr>
        <w:t>元素</w:t>
      </w:r>
      <w:bookmarkEnd w:id="60"/>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2388"/>
        <w:gridCol w:w="1342"/>
        <w:gridCol w:w="1283"/>
        <w:gridCol w:w="1944"/>
      </w:tblGrid>
      <w:tr>
        <w:tc>
          <w:tcPr>
            <w:tcW w:w="1548" w:type="dxa"/>
            <w:shd w:val="clear" w:color="auto" w:fill="F3F3F3"/>
            <w:noWrap w:val="0"/>
            <w:vAlign w:val="top"/>
          </w:tcPr>
          <w:p>
            <w:pPr>
              <w:jc w:val="center"/>
              <w:rPr>
                <w:rFonts w:hint="eastAsia"/>
                <w:b/>
              </w:rPr>
            </w:pPr>
            <w:r>
              <w:rPr>
                <w:rFonts w:hint="eastAsia"/>
                <w:b/>
              </w:rPr>
              <w:t>元素名称</w:t>
            </w:r>
          </w:p>
        </w:tc>
        <w:tc>
          <w:tcPr>
            <w:tcW w:w="2388" w:type="dxa"/>
            <w:shd w:val="clear" w:color="auto" w:fill="F3F3F3"/>
            <w:noWrap w:val="0"/>
            <w:vAlign w:val="top"/>
          </w:tcPr>
          <w:p>
            <w:pPr>
              <w:jc w:val="center"/>
              <w:rPr>
                <w:rFonts w:hint="eastAsia"/>
                <w:b/>
              </w:rPr>
            </w:pPr>
            <w:r>
              <w:rPr>
                <w:rFonts w:hint="eastAsia"/>
                <w:b/>
              </w:rPr>
              <w:t>功能</w:t>
            </w:r>
          </w:p>
        </w:tc>
        <w:tc>
          <w:tcPr>
            <w:tcW w:w="1342" w:type="dxa"/>
            <w:shd w:val="clear" w:color="auto" w:fill="F3F3F3"/>
            <w:noWrap w:val="0"/>
            <w:vAlign w:val="top"/>
          </w:tcPr>
          <w:p>
            <w:pPr>
              <w:jc w:val="center"/>
              <w:rPr>
                <w:rFonts w:hint="eastAsia"/>
                <w:b/>
              </w:rPr>
            </w:pPr>
            <w:r>
              <w:rPr>
                <w:rFonts w:hint="eastAsia"/>
                <w:b/>
              </w:rPr>
              <w:t>元素描述</w:t>
            </w:r>
          </w:p>
        </w:tc>
        <w:tc>
          <w:tcPr>
            <w:tcW w:w="1283" w:type="dxa"/>
            <w:shd w:val="clear" w:color="auto" w:fill="F3F3F3"/>
            <w:noWrap w:val="0"/>
            <w:vAlign w:val="top"/>
          </w:tcPr>
          <w:p>
            <w:pPr>
              <w:jc w:val="center"/>
              <w:rPr>
                <w:rFonts w:hint="eastAsia"/>
                <w:b/>
              </w:rPr>
            </w:pPr>
            <w:r>
              <w:rPr>
                <w:rFonts w:hint="eastAsia"/>
                <w:b/>
              </w:rPr>
              <w:t>必须/可选</w:t>
            </w:r>
          </w:p>
        </w:tc>
        <w:tc>
          <w:tcPr>
            <w:tcW w:w="1944" w:type="dxa"/>
            <w:shd w:val="clear" w:color="auto" w:fill="F3F3F3"/>
            <w:noWrap w:val="0"/>
            <w:vAlign w:val="top"/>
          </w:tcPr>
          <w:p>
            <w:pPr>
              <w:jc w:val="center"/>
              <w:rPr>
                <w:rFonts w:hint="eastAsia"/>
                <w:b/>
              </w:rPr>
            </w:pPr>
            <w:r>
              <w:rPr>
                <w:rFonts w:hint="eastAsia"/>
                <w:b/>
              </w:rPr>
              <w:t>数据校验</w:t>
            </w:r>
          </w:p>
        </w:tc>
      </w:tr>
      <w:tr>
        <w:tc>
          <w:tcPr>
            <w:tcW w:w="1548" w:type="dxa"/>
            <w:noWrap w:val="0"/>
            <w:vAlign w:val="center"/>
          </w:tcPr>
          <w:p>
            <w:pPr>
              <w:jc w:val="center"/>
              <w:rPr>
                <w:rFonts w:hint="eastAsia" w:eastAsia="宋体"/>
                <w:lang w:val="en-US" w:eastAsia="zh-CN"/>
              </w:rPr>
            </w:pPr>
            <w:r>
              <w:rPr>
                <w:rFonts w:hint="eastAsia"/>
                <w:lang w:val="en-US" w:eastAsia="zh-CN"/>
              </w:rPr>
              <w:t>日期</w:t>
            </w:r>
          </w:p>
        </w:tc>
        <w:tc>
          <w:tcPr>
            <w:tcW w:w="2388" w:type="dxa"/>
            <w:noWrap w:val="0"/>
            <w:vAlign w:val="center"/>
          </w:tcPr>
          <w:p>
            <w:pPr>
              <w:rPr>
                <w:rFonts w:hint="eastAsia" w:eastAsia="宋体"/>
                <w:lang w:val="en-US" w:eastAsia="zh-CN"/>
              </w:rPr>
            </w:pPr>
            <w:r>
              <w:rPr>
                <w:rFonts w:hint="eastAsia"/>
              </w:rPr>
              <w:t>显示</w:t>
            </w:r>
            <w:r>
              <w:rPr>
                <w:rFonts w:hint="eastAsia"/>
                <w:lang w:val="en-US" w:eastAsia="zh-CN"/>
              </w:rPr>
              <w:t>日期</w:t>
            </w:r>
          </w:p>
        </w:tc>
        <w:tc>
          <w:tcPr>
            <w:tcW w:w="1342" w:type="dxa"/>
            <w:noWrap w:val="0"/>
            <w:vAlign w:val="center"/>
          </w:tcPr>
          <w:p>
            <w:pPr>
              <w:pStyle w:val="39"/>
              <w:jc w:val="center"/>
              <w:rPr>
                <w:rFonts w:hint="eastAsia" w:eastAsia="宋体"/>
                <w:lang w:val="en-US" w:eastAsia="zh-CN"/>
              </w:rPr>
            </w:pPr>
            <w:r>
              <w:rPr>
                <w:rFonts w:hint="eastAsia"/>
                <w:lang w:val="en-US" w:eastAsia="zh-CN"/>
              </w:rPr>
              <w:t>标签</w:t>
            </w:r>
          </w:p>
        </w:tc>
        <w:tc>
          <w:tcPr>
            <w:tcW w:w="1283" w:type="dxa"/>
            <w:noWrap w:val="0"/>
            <w:vAlign w:val="center"/>
          </w:tcPr>
          <w:p>
            <w:pPr>
              <w:pStyle w:val="39"/>
              <w:jc w:val="center"/>
            </w:pPr>
            <w:r>
              <w:t>必须</w:t>
            </w:r>
          </w:p>
        </w:tc>
        <w:tc>
          <w:tcPr>
            <w:tcW w:w="1944" w:type="dxa"/>
            <w:noWrap w:val="0"/>
            <w:vAlign w:val="center"/>
          </w:tcPr>
          <w:p>
            <w:pPr>
              <w:jc w:val="center"/>
              <w:rPr>
                <w:rFonts w:hint="eastAsia"/>
                <w:szCs w:val="21"/>
              </w:rPr>
            </w:pPr>
            <w:r>
              <w:rPr>
                <w:rFonts w:hint="eastAsia"/>
                <w:szCs w:val="21"/>
              </w:rPr>
              <w:t>从表中读取</w:t>
            </w:r>
          </w:p>
        </w:tc>
      </w:tr>
      <w:tr>
        <w:tc>
          <w:tcPr>
            <w:tcW w:w="1548" w:type="dxa"/>
            <w:noWrap w:val="0"/>
            <w:vAlign w:val="center"/>
          </w:tcPr>
          <w:p>
            <w:pPr>
              <w:jc w:val="center"/>
              <w:rPr>
                <w:rFonts w:hint="default" w:eastAsia="宋体"/>
                <w:lang w:val="en-US" w:eastAsia="zh-CN"/>
              </w:rPr>
            </w:pPr>
            <w:r>
              <w:rPr>
                <w:rFonts w:hint="eastAsia"/>
                <w:lang w:val="en-US" w:eastAsia="zh-CN"/>
              </w:rPr>
              <w:t>检测点名称</w:t>
            </w:r>
          </w:p>
        </w:tc>
        <w:tc>
          <w:tcPr>
            <w:tcW w:w="2388" w:type="dxa"/>
            <w:noWrap w:val="0"/>
            <w:vAlign w:val="center"/>
          </w:tcPr>
          <w:p>
            <w:pPr>
              <w:rPr>
                <w:rFonts w:hint="default" w:eastAsia="宋体"/>
                <w:lang w:val="en-US" w:eastAsia="zh-CN"/>
              </w:rPr>
            </w:pPr>
            <w:r>
              <w:rPr>
                <w:rFonts w:hint="eastAsia"/>
              </w:rPr>
              <w:t>显示</w:t>
            </w:r>
            <w:r>
              <w:rPr>
                <w:rFonts w:hint="eastAsia"/>
                <w:lang w:val="en-US" w:eastAsia="zh-CN"/>
              </w:rPr>
              <w:t>监测点名称</w:t>
            </w:r>
          </w:p>
        </w:tc>
        <w:tc>
          <w:tcPr>
            <w:tcW w:w="1342" w:type="dxa"/>
            <w:noWrap w:val="0"/>
            <w:vAlign w:val="center"/>
          </w:tcPr>
          <w:p>
            <w:pPr>
              <w:pStyle w:val="39"/>
              <w:jc w:val="center"/>
            </w:pPr>
            <w:r>
              <w:t>标签</w:t>
            </w:r>
          </w:p>
        </w:tc>
        <w:tc>
          <w:tcPr>
            <w:tcW w:w="1283" w:type="dxa"/>
            <w:noWrap w:val="0"/>
            <w:vAlign w:val="center"/>
          </w:tcPr>
          <w:p>
            <w:pPr>
              <w:pStyle w:val="39"/>
              <w:jc w:val="center"/>
            </w:pPr>
            <w:r>
              <w:t>必须</w:t>
            </w:r>
          </w:p>
        </w:tc>
        <w:tc>
          <w:tcPr>
            <w:tcW w:w="1944" w:type="dxa"/>
            <w:noWrap w:val="0"/>
            <w:vAlign w:val="center"/>
          </w:tcPr>
          <w:p>
            <w:pPr>
              <w:jc w:val="center"/>
              <w:rPr>
                <w:rFonts w:hint="eastAsia"/>
                <w:szCs w:val="21"/>
              </w:rPr>
            </w:pPr>
            <w:r>
              <w:rPr>
                <w:rFonts w:hint="eastAsia"/>
                <w:szCs w:val="21"/>
              </w:rPr>
              <w:t>从表中读取</w:t>
            </w:r>
          </w:p>
        </w:tc>
      </w:tr>
      <w:tr>
        <w:tc>
          <w:tcPr>
            <w:tcW w:w="1548" w:type="dxa"/>
            <w:noWrap w:val="0"/>
            <w:vAlign w:val="center"/>
          </w:tcPr>
          <w:p>
            <w:pPr>
              <w:jc w:val="center"/>
              <w:rPr>
                <w:rFonts w:hint="default" w:eastAsia="宋体"/>
                <w:lang w:val="en-US" w:eastAsia="zh-CN"/>
              </w:rPr>
            </w:pPr>
            <w:r>
              <w:rPr>
                <w:rFonts w:hint="eastAsia"/>
                <w:lang w:val="en-US" w:eastAsia="zh-CN"/>
              </w:rPr>
              <w:t>负责人</w:t>
            </w:r>
          </w:p>
        </w:tc>
        <w:tc>
          <w:tcPr>
            <w:tcW w:w="2388" w:type="dxa"/>
            <w:noWrap w:val="0"/>
            <w:vAlign w:val="center"/>
          </w:tcPr>
          <w:p>
            <w:pPr>
              <w:rPr>
                <w:rFonts w:hint="eastAsia" w:eastAsia="宋体"/>
                <w:lang w:eastAsia="zh-CN"/>
              </w:rPr>
            </w:pPr>
            <w:r>
              <w:rPr>
                <w:rFonts w:hint="eastAsia"/>
              </w:rPr>
              <w:t>显示</w:t>
            </w:r>
            <w:r>
              <w:rPr>
                <w:rFonts w:hint="eastAsia"/>
                <w:lang w:val="en-US" w:eastAsia="zh-CN"/>
              </w:rPr>
              <w:t>负责人</w:t>
            </w:r>
          </w:p>
        </w:tc>
        <w:tc>
          <w:tcPr>
            <w:tcW w:w="1342" w:type="dxa"/>
            <w:noWrap w:val="0"/>
            <w:vAlign w:val="center"/>
          </w:tcPr>
          <w:p>
            <w:pPr>
              <w:pStyle w:val="39"/>
              <w:jc w:val="center"/>
            </w:pPr>
            <w:r>
              <w:t>标签</w:t>
            </w:r>
          </w:p>
        </w:tc>
        <w:tc>
          <w:tcPr>
            <w:tcW w:w="1283" w:type="dxa"/>
            <w:noWrap w:val="0"/>
            <w:vAlign w:val="center"/>
          </w:tcPr>
          <w:p>
            <w:pPr>
              <w:pStyle w:val="39"/>
              <w:jc w:val="center"/>
            </w:pPr>
            <w:r>
              <w:t>必须</w:t>
            </w:r>
          </w:p>
        </w:tc>
        <w:tc>
          <w:tcPr>
            <w:tcW w:w="1944" w:type="dxa"/>
            <w:noWrap w:val="0"/>
            <w:vAlign w:val="center"/>
          </w:tcPr>
          <w:p>
            <w:pPr>
              <w:jc w:val="center"/>
              <w:rPr>
                <w:rFonts w:hint="eastAsia"/>
                <w:szCs w:val="21"/>
              </w:rPr>
            </w:pPr>
            <w:r>
              <w:rPr>
                <w:rFonts w:hint="eastAsia"/>
                <w:szCs w:val="21"/>
              </w:rPr>
              <w:t>从表中读取</w:t>
            </w:r>
          </w:p>
        </w:tc>
      </w:tr>
      <w:tr>
        <w:tc>
          <w:tcPr>
            <w:tcW w:w="1548" w:type="dxa"/>
            <w:noWrap w:val="0"/>
            <w:vAlign w:val="center"/>
          </w:tcPr>
          <w:p>
            <w:pPr>
              <w:jc w:val="center"/>
              <w:rPr>
                <w:rFonts w:hint="eastAsia"/>
              </w:rPr>
            </w:pPr>
            <w:r>
              <w:rPr>
                <w:rFonts w:hint="eastAsia"/>
                <w:lang w:val="en-US" w:eastAsia="zh-CN"/>
              </w:rPr>
              <w:t>报审</w:t>
            </w:r>
            <w:r>
              <w:rPr>
                <w:rFonts w:hint="eastAsia"/>
              </w:rPr>
              <w:t>状态</w:t>
            </w:r>
          </w:p>
        </w:tc>
        <w:tc>
          <w:tcPr>
            <w:tcW w:w="2388" w:type="dxa"/>
            <w:noWrap w:val="0"/>
            <w:vAlign w:val="center"/>
          </w:tcPr>
          <w:p>
            <w:pPr>
              <w:rPr>
                <w:rFonts w:hint="default" w:eastAsia="宋体"/>
                <w:lang w:val="en-US" w:eastAsia="zh-CN"/>
              </w:rPr>
            </w:pPr>
            <w:r>
              <w:rPr>
                <w:rFonts w:hint="eastAsia"/>
              </w:rPr>
              <w:t>显示</w:t>
            </w:r>
            <w:r>
              <w:rPr>
                <w:rFonts w:hint="eastAsia"/>
                <w:lang w:val="en-US" w:eastAsia="zh-CN"/>
              </w:rPr>
              <w:t>报审状态</w:t>
            </w:r>
          </w:p>
        </w:tc>
        <w:tc>
          <w:tcPr>
            <w:tcW w:w="1342" w:type="dxa"/>
            <w:noWrap w:val="0"/>
            <w:vAlign w:val="center"/>
          </w:tcPr>
          <w:p>
            <w:pPr>
              <w:pStyle w:val="39"/>
              <w:jc w:val="center"/>
            </w:pPr>
            <w:r>
              <w:t>标签</w:t>
            </w:r>
          </w:p>
        </w:tc>
        <w:tc>
          <w:tcPr>
            <w:tcW w:w="1283" w:type="dxa"/>
            <w:noWrap w:val="0"/>
            <w:vAlign w:val="center"/>
          </w:tcPr>
          <w:p>
            <w:pPr>
              <w:pStyle w:val="39"/>
              <w:jc w:val="center"/>
            </w:pPr>
            <w:r>
              <w:t>必须</w:t>
            </w:r>
          </w:p>
        </w:tc>
        <w:tc>
          <w:tcPr>
            <w:tcW w:w="1944" w:type="dxa"/>
            <w:noWrap w:val="0"/>
            <w:vAlign w:val="center"/>
          </w:tcPr>
          <w:p>
            <w:pPr>
              <w:jc w:val="center"/>
              <w:rPr>
                <w:rFonts w:hint="eastAsia"/>
                <w:szCs w:val="21"/>
              </w:rPr>
            </w:pPr>
            <w:r>
              <w:rPr>
                <w:rFonts w:hint="eastAsia"/>
                <w:szCs w:val="21"/>
              </w:rPr>
              <w:t>从表中读取</w:t>
            </w:r>
          </w:p>
        </w:tc>
      </w:tr>
      <w:tr>
        <w:tc>
          <w:tcPr>
            <w:tcW w:w="1548" w:type="dxa"/>
            <w:noWrap w:val="0"/>
            <w:vAlign w:val="center"/>
          </w:tcPr>
          <w:p>
            <w:pPr>
              <w:jc w:val="center"/>
              <w:rPr>
                <w:rFonts w:hint="default" w:eastAsia="宋体"/>
                <w:lang w:val="en-US" w:eastAsia="zh-CN"/>
              </w:rPr>
            </w:pPr>
            <w:r>
              <w:rPr>
                <w:rFonts w:hint="eastAsia"/>
                <w:lang w:val="en-US" w:eastAsia="zh-CN"/>
              </w:rPr>
              <w:t>审核状态</w:t>
            </w:r>
          </w:p>
        </w:tc>
        <w:tc>
          <w:tcPr>
            <w:tcW w:w="2388" w:type="dxa"/>
            <w:noWrap w:val="0"/>
            <w:vAlign w:val="center"/>
          </w:tcPr>
          <w:p>
            <w:pPr>
              <w:rPr>
                <w:rFonts w:hint="default" w:eastAsia="宋体"/>
                <w:lang w:val="en-US" w:eastAsia="zh-CN"/>
              </w:rPr>
            </w:pPr>
            <w:r>
              <w:rPr>
                <w:rFonts w:hint="eastAsia"/>
              </w:rPr>
              <w:t>显示</w:t>
            </w:r>
            <w:r>
              <w:rPr>
                <w:rFonts w:hint="eastAsia"/>
                <w:lang w:val="en-US" w:eastAsia="zh-CN"/>
              </w:rPr>
              <w:t>审核状态</w:t>
            </w:r>
          </w:p>
        </w:tc>
        <w:tc>
          <w:tcPr>
            <w:tcW w:w="1342" w:type="dxa"/>
            <w:noWrap w:val="0"/>
            <w:vAlign w:val="center"/>
          </w:tcPr>
          <w:p>
            <w:pPr>
              <w:pStyle w:val="39"/>
              <w:jc w:val="center"/>
            </w:pPr>
            <w:r>
              <w:t>标签</w:t>
            </w:r>
          </w:p>
        </w:tc>
        <w:tc>
          <w:tcPr>
            <w:tcW w:w="1283" w:type="dxa"/>
            <w:noWrap w:val="0"/>
            <w:vAlign w:val="center"/>
          </w:tcPr>
          <w:p>
            <w:pPr>
              <w:pStyle w:val="39"/>
              <w:jc w:val="center"/>
            </w:pPr>
            <w:r>
              <w:t>必须</w:t>
            </w:r>
          </w:p>
        </w:tc>
        <w:tc>
          <w:tcPr>
            <w:tcW w:w="1944" w:type="dxa"/>
            <w:noWrap w:val="0"/>
            <w:vAlign w:val="center"/>
          </w:tcPr>
          <w:p>
            <w:pPr>
              <w:jc w:val="center"/>
              <w:rPr>
                <w:rFonts w:hint="eastAsia"/>
                <w:szCs w:val="21"/>
              </w:rPr>
            </w:pPr>
            <w:r>
              <w:rPr>
                <w:rFonts w:hint="eastAsia"/>
                <w:szCs w:val="21"/>
              </w:rPr>
              <w:t>从表中读取</w:t>
            </w:r>
          </w:p>
        </w:tc>
      </w:tr>
      <w:tr>
        <w:tc>
          <w:tcPr>
            <w:tcW w:w="1548" w:type="dxa"/>
            <w:noWrap w:val="0"/>
            <w:vAlign w:val="center"/>
          </w:tcPr>
          <w:p>
            <w:pPr>
              <w:pStyle w:val="5"/>
              <w:bidi w:val="0"/>
              <w:rPr>
                <w:rFonts w:hint="default"/>
                <w:lang w:val="en-US" w:eastAsia="zh-CN"/>
              </w:rPr>
            </w:pPr>
            <w:r>
              <w:rPr>
                <w:rFonts w:hint="eastAsia"/>
                <w:lang w:val="en-US" w:eastAsia="zh-CN"/>
              </w:rPr>
              <w:t>操作</w:t>
            </w:r>
          </w:p>
        </w:tc>
        <w:tc>
          <w:tcPr>
            <w:tcW w:w="2388" w:type="dxa"/>
            <w:noWrap w:val="0"/>
            <w:vAlign w:val="center"/>
          </w:tcPr>
          <w:p>
            <w:pPr>
              <w:pStyle w:val="5"/>
              <w:bidi w:val="0"/>
              <w:rPr>
                <w:rFonts w:hint="default"/>
                <w:lang w:val="en-US" w:eastAsia="zh-CN"/>
              </w:rPr>
            </w:pPr>
            <w:r>
              <w:rPr>
                <w:rFonts w:hint="eastAsia"/>
                <w:lang w:val="en-US" w:eastAsia="zh-CN"/>
              </w:rPr>
              <w:t>用户进行操作</w:t>
            </w:r>
          </w:p>
        </w:tc>
        <w:tc>
          <w:tcPr>
            <w:tcW w:w="1342" w:type="dxa"/>
            <w:noWrap w:val="0"/>
            <w:vAlign w:val="center"/>
          </w:tcPr>
          <w:p>
            <w:pPr>
              <w:pStyle w:val="5"/>
              <w:bidi w:val="0"/>
              <w:rPr>
                <w:rFonts w:hint="eastAsia"/>
                <w:lang w:val="en-US" w:eastAsia="zh-CN"/>
              </w:rPr>
            </w:pPr>
            <w:r>
              <w:rPr>
                <w:rFonts w:hint="eastAsia"/>
                <w:lang w:val="en-US" w:eastAsia="zh-CN"/>
              </w:rPr>
              <w:t>按钮</w:t>
            </w:r>
          </w:p>
        </w:tc>
        <w:tc>
          <w:tcPr>
            <w:tcW w:w="1283" w:type="dxa"/>
            <w:noWrap w:val="0"/>
            <w:vAlign w:val="center"/>
          </w:tcPr>
          <w:p>
            <w:pPr>
              <w:pStyle w:val="5"/>
              <w:bidi w:val="0"/>
              <w:rPr>
                <w:rFonts w:hint="eastAsia"/>
                <w:lang w:val="en-US" w:eastAsia="zh-CN"/>
              </w:rPr>
            </w:pPr>
            <w:r>
              <w:rPr>
                <w:rFonts w:hint="eastAsia"/>
                <w:lang w:val="en-US" w:eastAsia="zh-CN"/>
              </w:rPr>
              <w:t>必须</w:t>
            </w:r>
          </w:p>
        </w:tc>
        <w:tc>
          <w:tcPr>
            <w:tcW w:w="1944" w:type="dxa"/>
            <w:noWrap w:val="0"/>
            <w:vAlign w:val="center"/>
          </w:tcPr>
          <w:p>
            <w:pPr>
              <w:pStyle w:val="5"/>
              <w:bidi w:val="0"/>
              <w:rPr>
                <w:rFonts w:hint="eastAsia"/>
              </w:rPr>
            </w:pPr>
          </w:p>
        </w:tc>
      </w:tr>
    </w:tbl>
    <w:p>
      <w:pPr>
        <w:pStyle w:val="5"/>
        <w:bidi w:val="0"/>
        <w:rPr>
          <w:rFonts w:hint="eastAsia"/>
        </w:rPr>
      </w:pPr>
      <w:bookmarkStart w:id="61" w:name="_Toc238025304"/>
      <w:r>
        <w:rPr>
          <w:rFonts w:hint="eastAsia"/>
        </w:rPr>
        <w:t>功能</w:t>
      </w:r>
      <w:bookmarkEnd w:id="61"/>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4"/>
        <w:gridCol w:w="2744"/>
        <w:gridCol w:w="2700"/>
        <w:gridCol w:w="15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4" w:type="dxa"/>
            <w:shd w:val="clear" w:color="auto" w:fill="F3F3F3"/>
            <w:noWrap w:val="0"/>
            <w:vAlign w:val="top"/>
          </w:tcPr>
          <w:p>
            <w:pPr>
              <w:jc w:val="center"/>
              <w:rPr>
                <w:rFonts w:hint="eastAsia"/>
                <w:b/>
              </w:rPr>
            </w:pPr>
            <w:r>
              <w:rPr>
                <w:rFonts w:hint="eastAsia"/>
                <w:b/>
              </w:rPr>
              <w:t>功能名称</w:t>
            </w:r>
          </w:p>
        </w:tc>
        <w:tc>
          <w:tcPr>
            <w:tcW w:w="2744" w:type="dxa"/>
            <w:shd w:val="clear" w:color="auto" w:fill="F3F3F3"/>
            <w:noWrap w:val="0"/>
            <w:vAlign w:val="top"/>
          </w:tcPr>
          <w:p>
            <w:pPr>
              <w:jc w:val="center"/>
              <w:rPr>
                <w:rFonts w:hint="eastAsia"/>
                <w:b/>
              </w:rPr>
            </w:pPr>
            <w:r>
              <w:rPr>
                <w:rFonts w:hint="eastAsia"/>
                <w:b/>
              </w:rPr>
              <w:t>功能描述</w:t>
            </w:r>
          </w:p>
        </w:tc>
        <w:tc>
          <w:tcPr>
            <w:tcW w:w="2700" w:type="dxa"/>
            <w:shd w:val="clear" w:color="auto" w:fill="F3F3F3"/>
            <w:noWrap w:val="0"/>
            <w:vAlign w:val="top"/>
          </w:tcPr>
          <w:p>
            <w:pPr>
              <w:jc w:val="center"/>
              <w:rPr>
                <w:rFonts w:hint="eastAsia"/>
                <w:b/>
              </w:rPr>
            </w:pPr>
            <w:r>
              <w:rPr>
                <w:rFonts w:hint="eastAsia"/>
                <w:b/>
              </w:rPr>
              <w:t>校验</w:t>
            </w:r>
          </w:p>
        </w:tc>
        <w:tc>
          <w:tcPr>
            <w:tcW w:w="1557" w:type="dxa"/>
            <w:shd w:val="clear" w:color="auto" w:fill="F3F3F3"/>
            <w:noWrap w:val="0"/>
            <w:vAlign w:val="top"/>
          </w:tcPr>
          <w:p>
            <w:pPr>
              <w:jc w:val="center"/>
              <w:rPr>
                <w:rFonts w:hint="eastAsia"/>
                <w:b/>
              </w:rPr>
            </w:pPr>
            <w:r>
              <w:rPr>
                <w:rFonts w:hint="eastAsia"/>
                <w:b/>
              </w:rPr>
              <w:t>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3" w:hRule="atLeast"/>
        </w:trPr>
        <w:tc>
          <w:tcPr>
            <w:tcW w:w="1504" w:type="dxa"/>
            <w:noWrap w:val="0"/>
            <w:vAlign w:val="center"/>
          </w:tcPr>
          <w:p>
            <w:pPr>
              <w:jc w:val="center"/>
              <w:rPr>
                <w:rFonts w:hint="eastAsia" w:eastAsia="宋体"/>
                <w:lang w:val="en-US" w:eastAsia="zh-CN"/>
              </w:rPr>
            </w:pPr>
            <w:r>
              <w:rPr>
                <w:rFonts w:hint="eastAsia"/>
                <w:lang w:val="en-US" w:eastAsia="zh-CN"/>
              </w:rPr>
              <w:t>查询</w:t>
            </w:r>
          </w:p>
        </w:tc>
        <w:tc>
          <w:tcPr>
            <w:tcW w:w="2744" w:type="dxa"/>
            <w:noWrap w:val="0"/>
            <w:vAlign w:val="center"/>
          </w:tcPr>
          <w:p>
            <w:pPr>
              <w:pStyle w:val="39"/>
              <w:jc w:val="center"/>
              <w:rPr>
                <w:rFonts w:hint="default" w:eastAsia="宋体"/>
                <w:lang w:val="en-US" w:eastAsia="zh-CN"/>
              </w:rPr>
            </w:pPr>
            <w:r>
              <w:rPr>
                <w:rFonts w:hint="eastAsia"/>
                <w:lang w:val="en-US" w:eastAsia="zh-CN"/>
              </w:rPr>
              <w:t>查询特定条件报表</w:t>
            </w:r>
          </w:p>
        </w:tc>
        <w:tc>
          <w:tcPr>
            <w:tcW w:w="2700" w:type="dxa"/>
            <w:noWrap w:val="0"/>
            <w:vAlign w:val="center"/>
          </w:tcPr>
          <w:p>
            <w:pPr>
              <w:pStyle w:val="39"/>
              <w:jc w:val="center"/>
            </w:pPr>
            <w:r>
              <w:t>无</w:t>
            </w:r>
          </w:p>
        </w:tc>
        <w:tc>
          <w:tcPr>
            <w:tcW w:w="1557" w:type="dxa"/>
            <w:noWrap w:val="0"/>
            <w:vAlign w:val="center"/>
          </w:tcPr>
          <w:p>
            <w:pPr>
              <w:pStyle w:val="39"/>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3" w:hRule="atLeast"/>
        </w:trPr>
        <w:tc>
          <w:tcPr>
            <w:tcW w:w="1504" w:type="dxa"/>
            <w:noWrap w:val="0"/>
            <w:vAlign w:val="center"/>
          </w:tcPr>
          <w:p>
            <w:pPr>
              <w:jc w:val="center"/>
              <w:rPr>
                <w:rFonts w:hint="default"/>
                <w:lang w:val="en-US" w:eastAsia="zh-CN"/>
              </w:rPr>
            </w:pPr>
            <w:r>
              <w:rPr>
                <w:rFonts w:hint="eastAsia"/>
                <w:lang w:val="en-US" w:eastAsia="zh-CN"/>
              </w:rPr>
              <w:t>报审</w:t>
            </w:r>
          </w:p>
        </w:tc>
        <w:tc>
          <w:tcPr>
            <w:tcW w:w="2744" w:type="dxa"/>
            <w:noWrap w:val="0"/>
            <w:vAlign w:val="center"/>
          </w:tcPr>
          <w:p>
            <w:pPr>
              <w:pStyle w:val="39"/>
              <w:jc w:val="center"/>
              <w:rPr>
                <w:rFonts w:hint="default"/>
                <w:lang w:val="en-US" w:eastAsia="zh-CN"/>
              </w:rPr>
            </w:pPr>
            <w:r>
              <w:rPr>
                <w:rFonts w:hint="eastAsia"/>
                <w:lang w:val="en-US" w:eastAsia="zh-CN"/>
              </w:rPr>
              <w:t>将汇总表提交到省级用户</w:t>
            </w:r>
          </w:p>
        </w:tc>
        <w:tc>
          <w:tcPr>
            <w:tcW w:w="2700" w:type="dxa"/>
            <w:noWrap w:val="0"/>
            <w:vAlign w:val="center"/>
          </w:tcPr>
          <w:p>
            <w:pPr>
              <w:pStyle w:val="39"/>
              <w:jc w:val="center"/>
            </w:pPr>
          </w:p>
        </w:tc>
        <w:tc>
          <w:tcPr>
            <w:tcW w:w="1557" w:type="dxa"/>
            <w:noWrap w:val="0"/>
            <w:vAlign w:val="center"/>
          </w:tcPr>
          <w:p>
            <w:pPr>
              <w:pStyle w:val="39"/>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3" w:hRule="atLeast"/>
        </w:trPr>
        <w:tc>
          <w:tcPr>
            <w:tcW w:w="1504" w:type="dxa"/>
            <w:noWrap w:val="0"/>
            <w:vAlign w:val="center"/>
          </w:tcPr>
          <w:p>
            <w:pPr>
              <w:jc w:val="center"/>
              <w:rPr>
                <w:rFonts w:hint="default"/>
                <w:lang w:val="en-US" w:eastAsia="zh-CN"/>
              </w:rPr>
            </w:pPr>
            <w:r>
              <w:rPr>
                <w:rFonts w:hint="eastAsia"/>
                <w:lang w:val="en-US" w:eastAsia="zh-CN"/>
              </w:rPr>
              <w:t>退回</w:t>
            </w:r>
          </w:p>
        </w:tc>
        <w:tc>
          <w:tcPr>
            <w:tcW w:w="2744" w:type="dxa"/>
            <w:noWrap w:val="0"/>
            <w:vAlign w:val="center"/>
          </w:tcPr>
          <w:p>
            <w:pPr>
              <w:pStyle w:val="39"/>
              <w:jc w:val="center"/>
              <w:rPr>
                <w:rFonts w:hint="default"/>
                <w:lang w:val="en-US" w:eastAsia="zh-CN"/>
              </w:rPr>
            </w:pPr>
            <w:r>
              <w:rPr>
                <w:rFonts w:hint="eastAsia"/>
                <w:lang w:val="en-US" w:eastAsia="zh-CN"/>
              </w:rPr>
              <w:t>将汇总表返回监测点要求重填</w:t>
            </w:r>
          </w:p>
        </w:tc>
        <w:tc>
          <w:tcPr>
            <w:tcW w:w="2700" w:type="dxa"/>
            <w:noWrap w:val="0"/>
            <w:vAlign w:val="center"/>
          </w:tcPr>
          <w:p>
            <w:pPr>
              <w:pStyle w:val="39"/>
              <w:jc w:val="center"/>
            </w:pPr>
          </w:p>
        </w:tc>
        <w:tc>
          <w:tcPr>
            <w:tcW w:w="1557" w:type="dxa"/>
            <w:noWrap w:val="0"/>
            <w:vAlign w:val="center"/>
          </w:tcPr>
          <w:p>
            <w:pPr>
              <w:pStyle w:val="39"/>
              <w:jc w:val="center"/>
            </w:pPr>
          </w:p>
        </w:tc>
      </w:tr>
    </w:tbl>
    <w:p>
      <w:pPr>
        <w:pStyle w:val="4"/>
        <w:bidi w:val="0"/>
        <w:rPr>
          <w:rFonts w:hint="eastAsia"/>
        </w:rPr>
      </w:pPr>
      <w:bookmarkStart w:id="62" w:name="_Toc238025305"/>
      <w:r>
        <w:rPr>
          <w:rFonts w:hint="eastAsia"/>
          <w:lang w:val="en-US" w:eastAsia="zh-CN"/>
        </w:rPr>
        <w:t>市级历史数据</w:t>
      </w:r>
      <w:r>
        <w:rPr>
          <w:rFonts w:hint="eastAsia"/>
        </w:rPr>
        <w:t>界面</w:t>
      </w:r>
      <w:bookmarkEnd w:id="62"/>
    </w:p>
    <w:p>
      <w:pPr>
        <w:jc w:val="center"/>
        <w:rPr>
          <w:rFonts w:hint="eastAsia"/>
        </w:rPr>
      </w:pPr>
      <w:r>
        <w:drawing>
          <wp:inline distT="0" distB="0" distL="114300" distR="114300">
            <wp:extent cx="5726430" cy="2978150"/>
            <wp:effectExtent l="0" t="0" r="13970" b="1905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1"/>
                    <a:stretch>
                      <a:fillRect/>
                    </a:stretch>
                  </pic:blipFill>
                  <pic:spPr>
                    <a:xfrm>
                      <a:off x="0" y="0"/>
                      <a:ext cx="5726430" cy="2978150"/>
                    </a:xfrm>
                    <a:prstGeom prst="rect">
                      <a:avLst/>
                    </a:prstGeom>
                    <a:noFill/>
                    <a:ln w="9525">
                      <a:noFill/>
                    </a:ln>
                  </pic:spPr>
                </pic:pic>
              </a:graphicData>
            </a:graphic>
          </wp:inline>
        </w:drawing>
      </w:r>
    </w:p>
    <w:p>
      <w:pPr>
        <w:jc w:val="center"/>
        <w:rPr>
          <w:rFonts w:hint="eastAsia"/>
        </w:rPr>
      </w:pPr>
      <w:r>
        <w:rPr>
          <w:rFonts w:hint="eastAsia"/>
        </w:rPr>
        <w:t>orderInfo.jsp</w:t>
      </w:r>
    </w:p>
    <w:p>
      <w:pPr>
        <w:pStyle w:val="5"/>
        <w:bidi w:val="0"/>
        <w:rPr>
          <w:rFonts w:hint="eastAsia"/>
        </w:rPr>
      </w:pPr>
      <w:bookmarkStart w:id="63" w:name="_Toc238025306"/>
      <w:r>
        <w:rPr>
          <w:rFonts w:hint="eastAsia"/>
        </w:rPr>
        <w:t>页面跳转关系</w:t>
      </w:r>
      <w:bookmarkEnd w:id="63"/>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93"/>
        <w:gridCol w:w="3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60" w:type="dxa"/>
            <w:noWrap w:val="0"/>
            <w:vAlign w:val="top"/>
          </w:tcPr>
          <w:p>
            <w:pPr>
              <w:jc w:val="center"/>
              <w:rPr>
                <w:rFonts w:hint="eastAsia"/>
                <w:b/>
              </w:rPr>
            </w:pPr>
            <w:r>
              <w:rPr>
                <w:rFonts w:hint="eastAsia"/>
                <w:b/>
              </w:rPr>
              <w:t>元素名称</w:t>
            </w:r>
          </w:p>
        </w:tc>
        <w:tc>
          <w:tcPr>
            <w:tcW w:w="2693" w:type="dxa"/>
            <w:noWrap w:val="0"/>
            <w:vAlign w:val="top"/>
          </w:tcPr>
          <w:p>
            <w:pPr>
              <w:jc w:val="center"/>
              <w:rPr>
                <w:rFonts w:hint="eastAsia"/>
                <w:b/>
              </w:rPr>
            </w:pPr>
            <w:r>
              <w:rPr>
                <w:rFonts w:hint="eastAsia"/>
                <w:b/>
              </w:rPr>
              <w:t>跳转页面</w:t>
            </w:r>
          </w:p>
        </w:tc>
        <w:tc>
          <w:tcPr>
            <w:tcW w:w="3152" w:type="dxa"/>
            <w:noWrap w:val="0"/>
            <w:vAlign w:val="top"/>
          </w:tcPr>
          <w:p>
            <w:pPr>
              <w:jc w:val="center"/>
              <w:rPr>
                <w:rFonts w:hint="eastAsia"/>
                <w:b/>
              </w:rPr>
            </w:pPr>
            <w:r>
              <w:rPr>
                <w:rFonts w:hint="eastAsia"/>
                <w:b/>
              </w:rPr>
              <w:t>备注</w:t>
            </w:r>
          </w:p>
        </w:tc>
      </w:tr>
      <w:tr>
        <w:tc>
          <w:tcPr>
            <w:tcW w:w="2660" w:type="dxa"/>
            <w:noWrap w:val="0"/>
            <w:vAlign w:val="top"/>
          </w:tcPr>
          <w:p>
            <w:pPr>
              <w:jc w:val="center"/>
              <w:rPr>
                <w:rFonts w:hint="eastAsia" w:eastAsia="宋体"/>
                <w:lang w:val="en-US" w:eastAsia="zh-CN"/>
              </w:rPr>
            </w:pPr>
            <w:r>
              <w:rPr>
                <w:rFonts w:hint="eastAsia"/>
                <w:lang w:val="en-US" w:eastAsia="zh-CN"/>
              </w:rPr>
              <w:t>查询</w:t>
            </w:r>
          </w:p>
        </w:tc>
        <w:tc>
          <w:tcPr>
            <w:tcW w:w="2693" w:type="dxa"/>
            <w:noWrap w:val="0"/>
            <w:vAlign w:val="top"/>
          </w:tcPr>
          <w:p>
            <w:pPr>
              <w:jc w:val="center"/>
              <w:rPr>
                <w:rFonts w:hint="eastAsia"/>
              </w:rPr>
            </w:pPr>
          </w:p>
        </w:tc>
        <w:tc>
          <w:tcPr>
            <w:tcW w:w="3152" w:type="dxa"/>
            <w:noWrap w:val="0"/>
            <w:vAlign w:val="top"/>
          </w:tcPr>
          <w:p>
            <w:pPr>
              <w:rPr>
                <w:rFonts w:hint="default" w:eastAsia="宋体"/>
                <w:lang w:val="en-US" w:eastAsia="zh-CN"/>
              </w:rPr>
            </w:pPr>
            <w:r>
              <w:rPr>
                <w:rFonts w:hint="eastAsia"/>
                <w:lang w:val="en-US" w:eastAsia="zh-CN"/>
              </w:rPr>
              <w:t>跳转到查询的页面</w:t>
            </w:r>
          </w:p>
        </w:tc>
      </w:tr>
    </w:tbl>
    <w:p>
      <w:pPr>
        <w:pStyle w:val="5"/>
        <w:bidi w:val="0"/>
        <w:rPr>
          <w:rFonts w:hint="eastAsia"/>
          <w:lang w:eastAsia="zh-CN"/>
        </w:rPr>
      </w:pPr>
      <w:bookmarkStart w:id="64" w:name="_Toc238025307"/>
      <w:r>
        <w:rPr>
          <w:rFonts w:hint="eastAsia"/>
          <w:lang w:val="en-US" w:eastAsia="zh-CN"/>
        </w:rPr>
        <w:t>历史数据</w:t>
      </w:r>
      <w:r>
        <w:rPr>
          <w:rFonts w:hint="eastAsia"/>
          <w:lang w:eastAsia="zh-CN"/>
        </w:rPr>
        <w:t>界面元素</w:t>
      </w:r>
      <w:bookmarkEnd w:id="64"/>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2340"/>
        <w:gridCol w:w="1440"/>
        <w:gridCol w:w="1289"/>
        <w:gridCol w:w="17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28" w:type="dxa"/>
            <w:shd w:val="clear" w:color="auto" w:fill="F3F3F3"/>
            <w:noWrap w:val="0"/>
            <w:vAlign w:val="top"/>
          </w:tcPr>
          <w:p>
            <w:pPr>
              <w:jc w:val="center"/>
              <w:rPr>
                <w:rFonts w:hint="eastAsia"/>
                <w:b/>
              </w:rPr>
            </w:pPr>
            <w:r>
              <w:rPr>
                <w:rFonts w:hint="eastAsia"/>
                <w:b/>
              </w:rPr>
              <w:t>元素名称</w:t>
            </w:r>
          </w:p>
        </w:tc>
        <w:tc>
          <w:tcPr>
            <w:tcW w:w="2340" w:type="dxa"/>
            <w:shd w:val="clear" w:color="auto" w:fill="F3F3F3"/>
            <w:noWrap w:val="0"/>
            <w:vAlign w:val="top"/>
          </w:tcPr>
          <w:p>
            <w:pPr>
              <w:jc w:val="center"/>
              <w:rPr>
                <w:rFonts w:hint="eastAsia"/>
                <w:b/>
              </w:rPr>
            </w:pPr>
            <w:r>
              <w:rPr>
                <w:rFonts w:hint="eastAsia"/>
                <w:b/>
              </w:rPr>
              <w:t>功能</w:t>
            </w:r>
          </w:p>
        </w:tc>
        <w:tc>
          <w:tcPr>
            <w:tcW w:w="1440" w:type="dxa"/>
            <w:shd w:val="clear" w:color="auto" w:fill="F3F3F3"/>
            <w:noWrap w:val="0"/>
            <w:vAlign w:val="top"/>
          </w:tcPr>
          <w:p>
            <w:pPr>
              <w:jc w:val="center"/>
              <w:rPr>
                <w:rFonts w:hint="eastAsia"/>
                <w:b/>
              </w:rPr>
            </w:pPr>
            <w:r>
              <w:rPr>
                <w:rFonts w:hint="eastAsia"/>
                <w:b/>
              </w:rPr>
              <w:t>元素描述</w:t>
            </w:r>
          </w:p>
        </w:tc>
        <w:tc>
          <w:tcPr>
            <w:tcW w:w="1289" w:type="dxa"/>
            <w:shd w:val="clear" w:color="auto" w:fill="F3F3F3"/>
            <w:noWrap w:val="0"/>
            <w:vAlign w:val="top"/>
          </w:tcPr>
          <w:p>
            <w:pPr>
              <w:jc w:val="center"/>
              <w:rPr>
                <w:rFonts w:hint="eastAsia"/>
                <w:b/>
              </w:rPr>
            </w:pPr>
            <w:r>
              <w:rPr>
                <w:rFonts w:hint="eastAsia"/>
                <w:b/>
              </w:rPr>
              <w:t>必须/可选</w:t>
            </w:r>
          </w:p>
        </w:tc>
        <w:tc>
          <w:tcPr>
            <w:tcW w:w="1771" w:type="dxa"/>
            <w:shd w:val="clear" w:color="auto" w:fill="F3F3F3"/>
            <w:noWrap w:val="0"/>
            <w:vAlign w:val="top"/>
          </w:tcPr>
          <w:p>
            <w:pPr>
              <w:jc w:val="center"/>
              <w:rPr>
                <w:rFonts w:hint="eastAsia"/>
                <w:b/>
              </w:rPr>
            </w:pPr>
            <w:r>
              <w:rPr>
                <w:rFonts w:hint="eastAsia"/>
                <w:b/>
              </w:rPr>
              <w:t>数据校验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28" w:type="dxa"/>
            <w:noWrap w:val="0"/>
            <w:vAlign w:val="center"/>
          </w:tcPr>
          <w:p>
            <w:pPr>
              <w:jc w:val="center"/>
              <w:rPr>
                <w:rFonts w:hint="default" w:eastAsia="宋体"/>
                <w:lang w:val="en-US" w:eastAsia="zh-CN"/>
              </w:rPr>
            </w:pPr>
            <w:r>
              <w:rPr>
                <w:rFonts w:hint="eastAsia"/>
                <w:lang w:val="en-US" w:eastAsia="zh-CN"/>
              </w:rPr>
              <w:t>日期</w:t>
            </w:r>
          </w:p>
        </w:tc>
        <w:tc>
          <w:tcPr>
            <w:tcW w:w="2340" w:type="dxa"/>
            <w:noWrap w:val="0"/>
            <w:vAlign w:val="center"/>
          </w:tcPr>
          <w:p>
            <w:pPr>
              <w:rPr>
                <w:rFonts w:hint="eastAsia" w:eastAsia="宋体"/>
                <w:lang w:val="en-US" w:eastAsia="zh-CN"/>
              </w:rPr>
            </w:pPr>
            <w:r>
              <w:rPr>
                <w:rFonts w:hint="eastAsia"/>
              </w:rPr>
              <w:t>显示</w:t>
            </w:r>
            <w:r>
              <w:rPr>
                <w:rFonts w:hint="eastAsia"/>
                <w:lang w:val="en-US" w:eastAsia="zh-CN"/>
              </w:rPr>
              <w:t>日期</w:t>
            </w:r>
          </w:p>
        </w:tc>
        <w:tc>
          <w:tcPr>
            <w:tcW w:w="1440" w:type="dxa"/>
            <w:noWrap w:val="0"/>
            <w:vAlign w:val="center"/>
          </w:tcPr>
          <w:p>
            <w:pPr>
              <w:pStyle w:val="39"/>
              <w:jc w:val="center"/>
            </w:pPr>
            <w:r>
              <w:t>标签</w:t>
            </w:r>
          </w:p>
        </w:tc>
        <w:tc>
          <w:tcPr>
            <w:tcW w:w="1289" w:type="dxa"/>
            <w:noWrap w:val="0"/>
            <w:vAlign w:val="center"/>
          </w:tcPr>
          <w:p>
            <w:pPr>
              <w:pStyle w:val="39"/>
              <w:jc w:val="center"/>
            </w:pPr>
            <w:r>
              <w:t>必须</w:t>
            </w:r>
          </w:p>
        </w:tc>
        <w:tc>
          <w:tcPr>
            <w:tcW w:w="1771" w:type="dxa"/>
            <w:noWrap w:val="0"/>
            <w:vAlign w:val="center"/>
          </w:tcPr>
          <w:p>
            <w:pPr>
              <w:jc w:val="center"/>
              <w:rPr>
                <w:rFonts w:hint="eastAsia"/>
                <w:szCs w:val="21"/>
              </w:rPr>
            </w:pPr>
            <w:r>
              <w:rPr>
                <w:rFonts w:hint="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28" w:type="dxa"/>
            <w:noWrap w:val="0"/>
            <w:vAlign w:val="center"/>
          </w:tcPr>
          <w:p>
            <w:pPr>
              <w:jc w:val="center"/>
              <w:rPr>
                <w:rFonts w:hint="default" w:eastAsia="宋体"/>
                <w:lang w:val="en-US" w:eastAsia="zh-CN"/>
              </w:rPr>
            </w:pPr>
            <w:r>
              <w:rPr>
                <w:rFonts w:hint="eastAsia"/>
                <w:lang w:val="en-US" w:eastAsia="zh-CN"/>
              </w:rPr>
              <w:t>审核单位</w:t>
            </w:r>
          </w:p>
        </w:tc>
        <w:tc>
          <w:tcPr>
            <w:tcW w:w="2340" w:type="dxa"/>
            <w:noWrap w:val="0"/>
            <w:vAlign w:val="center"/>
          </w:tcPr>
          <w:p>
            <w:pPr>
              <w:rPr>
                <w:rFonts w:hint="default" w:eastAsia="宋体"/>
                <w:lang w:val="en-US" w:eastAsia="zh-CN"/>
              </w:rPr>
            </w:pPr>
            <w:r>
              <w:rPr>
                <w:rFonts w:hint="eastAsia"/>
              </w:rPr>
              <w:t>显示</w:t>
            </w:r>
            <w:r>
              <w:rPr>
                <w:rFonts w:hint="eastAsia"/>
                <w:lang w:val="en-US" w:eastAsia="zh-CN"/>
              </w:rPr>
              <w:t>审核单位</w:t>
            </w:r>
          </w:p>
        </w:tc>
        <w:tc>
          <w:tcPr>
            <w:tcW w:w="1440" w:type="dxa"/>
            <w:noWrap w:val="0"/>
            <w:vAlign w:val="center"/>
          </w:tcPr>
          <w:p>
            <w:pPr>
              <w:pStyle w:val="39"/>
              <w:jc w:val="center"/>
            </w:pPr>
            <w:r>
              <w:t>标签</w:t>
            </w:r>
          </w:p>
        </w:tc>
        <w:tc>
          <w:tcPr>
            <w:tcW w:w="1289" w:type="dxa"/>
            <w:noWrap w:val="0"/>
            <w:vAlign w:val="center"/>
          </w:tcPr>
          <w:p>
            <w:pPr>
              <w:pStyle w:val="39"/>
              <w:jc w:val="center"/>
            </w:pPr>
            <w:r>
              <w:t>必须</w:t>
            </w:r>
          </w:p>
        </w:tc>
        <w:tc>
          <w:tcPr>
            <w:tcW w:w="1771" w:type="dxa"/>
            <w:noWrap w:val="0"/>
            <w:vAlign w:val="center"/>
          </w:tcPr>
          <w:p>
            <w:pPr>
              <w:pStyle w:val="39"/>
              <w:jc w:val="center"/>
            </w:pPr>
            <w: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28" w:type="dxa"/>
            <w:noWrap w:val="0"/>
            <w:vAlign w:val="center"/>
          </w:tcPr>
          <w:p>
            <w:pPr>
              <w:jc w:val="center"/>
              <w:rPr>
                <w:rFonts w:hint="default" w:eastAsia="宋体"/>
                <w:lang w:val="en-US" w:eastAsia="zh-CN"/>
              </w:rPr>
            </w:pPr>
            <w:r>
              <w:rPr>
                <w:rFonts w:hint="eastAsia"/>
                <w:lang w:val="en-US" w:eastAsia="zh-CN"/>
              </w:rPr>
              <w:t>单位名称</w:t>
            </w:r>
          </w:p>
        </w:tc>
        <w:tc>
          <w:tcPr>
            <w:tcW w:w="2340" w:type="dxa"/>
            <w:noWrap w:val="0"/>
            <w:vAlign w:val="center"/>
          </w:tcPr>
          <w:p>
            <w:pPr>
              <w:rPr>
                <w:rFonts w:hint="default" w:eastAsia="宋体"/>
                <w:lang w:val="en-US" w:eastAsia="zh-CN"/>
              </w:rPr>
            </w:pPr>
            <w:r>
              <w:rPr>
                <w:rFonts w:hint="eastAsia"/>
              </w:rPr>
              <w:t>显示</w:t>
            </w:r>
            <w:r>
              <w:rPr>
                <w:rFonts w:hint="eastAsia"/>
                <w:lang w:val="en-US" w:eastAsia="zh-CN"/>
              </w:rPr>
              <w:t>单位名称</w:t>
            </w:r>
          </w:p>
        </w:tc>
        <w:tc>
          <w:tcPr>
            <w:tcW w:w="1440" w:type="dxa"/>
            <w:noWrap w:val="0"/>
            <w:vAlign w:val="center"/>
          </w:tcPr>
          <w:p>
            <w:pPr>
              <w:pStyle w:val="39"/>
              <w:jc w:val="center"/>
            </w:pPr>
            <w:r>
              <w:t>标签</w:t>
            </w:r>
          </w:p>
        </w:tc>
        <w:tc>
          <w:tcPr>
            <w:tcW w:w="1289" w:type="dxa"/>
            <w:noWrap w:val="0"/>
            <w:vAlign w:val="center"/>
          </w:tcPr>
          <w:p>
            <w:pPr>
              <w:pStyle w:val="39"/>
              <w:jc w:val="center"/>
            </w:pPr>
            <w:r>
              <w:t>必须</w:t>
            </w:r>
          </w:p>
        </w:tc>
        <w:tc>
          <w:tcPr>
            <w:tcW w:w="1771" w:type="dxa"/>
            <w:noWrap w:val="0"/>
            <w:vAlign w:val="center"/>
          </w:tcPr>
          <w:p>
            <w:pPr>
              <w:pStyle w:val="39"/>
              <w:jc w:val="center"/>
            </w:pPr>
            <w: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28" w:type="dxa"/>
            <w:noWrap w:val="0"/>
            <w:vAlign w:val="center"/>
          </w:tcPr>
          <w:p>
            <w:pPr>
              <w:jc w:val="center"/>
              <w:rPr>
                <w:rFonts w:hint="default" w:eastAsia="宋体"/>
                <w:lang w:val="en-US" w:eastAsia="zh-CN"/>
              </w:rPr>
            </w:pPr>
            <w:r>
              <w:rPr>
                <w:rFonts w:hint="eastAsia"/>
                <w:lang w:val="en-US" w:eastAsia="zh-CN"/>
              </w:rPr>
              <w:t>负责人</w:t>
            </w:r>
          </w:p>
        </w:tc>
        <w:tc>
          <w:tcPr>
            <w:tcW w:w="2340" w:type="dxa"/>
            <w:noWrap w:val="0"/>
            <w:vAlign w:val="center"/>
          </w:tcPr>
          <w:p>
            <w:pPr>
              <w:rPr>
                <w:rFonts w:hint="eastAsia" w:eastAsia="宋体"/>
                <w:lang w:val="en-US" w:eastAsia="zh-CN"/>
              </w:rPr>
            </w:pPr>
            <w:r>
              <w:rPr>
                <w:rFonts w:hint="eastAsia"/>
              </w:rPr>
              <w:t>显示</w:t>
            </w:r>
            <w:r>
              <w:rPr>
                <w:rFonts w:hint="eastAsia"/>
                <w:lang w:val="en-US" w:eastAsia="zh-CN"/>
              </w:rPr>
              <w:t>负责人</w:t>
            </w:r>
          </w:p>
        </w:tc>
        <w:tc>
          <w:tcPr>
            <w:tcW w:w="1440" w:type="dxa"/>
            <w:noWrap w:val="0"/>
            <w:vAlign w:val="center"/>
          </w:tcPr>
          <w:p>
            <w:pPr>
              <w:pStyle w:val="39"/>
              <w:jc w:val="center"/>
            </w:pPr>
            <w:r>
              <w:t>标签</w:t>
            </w:r>
          </w:p>
        </w:tc>
        <w:tc>
          <w:tcPr>
            <w:tcW w:w="1289" w:type="dxa"/>
            <w:noWrap w:val="0"/>
            <w:vAlign w:val="center"/>
          </w:tcPr>
          <w:p>
            <w:pPr>
              <w:pStyle w:val="39"/>
              <w:jc w:val="center"/>
            </w:pPr>
            <w:r>
              <w:t>必须</w:t>
            </w:r>
          </w:p>
        </w:tc>
        <w:tc>
          <w:tcPr>
            <w:tcW w:w="1771" w:type="dxa"/>
            <w:noWrap w:val="0"/>
            <w:vAlign w:val="center"/>
          </w:tcPr>
          <w:p>
            <w:pPr>
              <w:pStyle w:val="39"/>
              <w:jc w:val="center"/>
            </w:pPr>
            <w: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28" w:type="dxa"/>
            <w:noWrap w:val="0"/>
            <w:vAlign w:val="top"/>
          </w:tcPr>
          <w:p>
            <w:pPr>
              <w:spacing w:line="300" w:lineRule="auto"/>
              <w:jc w:val="center"/>
              <w:rPr>
                <w:rFonts w:hint="eastAsia" w:eastAsia="宋体"/>
                <w:szCs w:val="21"/>
                <w:lang w:val="en-US" w:eastAsia="zh-CN"/>
              </w:rPr>
            </w:pPr>
            <w:r>
              <w:rPr>
                <w:rFonts w:hint="eastAsia"/>
                <w:szCs w:val="21"/>
                <w:lang w:val="en-US" w:eastAsia="zh-CN"/>
              </w:rPr>
              <w:t>电话</w:t>
            </w:r>
          </w:p>
        </w:tc>
        <w:tc>
          <w:tcPr>
            <w:tcW w:w="2340" w:type="dxa"/>
            <w:noWrap w:val="0"/>
            <w:vAlign w:val="top"/>
          </w:tcPr>
          <w:p>
            <w:pPr>
              <w:spacing w:line="300" w:lineRule="auto"/>
              <w:rPr>
                <w:rFonts w:hint="eastAsia" w:eastAsia="宋体"/>
                <w:szCs w:val="21"/>
                <w:lang w:eastAsia="zh-CN"/>
              </w:rPr>
            </w:pPr>
            <w:r>
              <w:rPr>
                <w:rFonts w:hint="eastAsia"/>
                <w:szCs w:val="21"/>
              </w:rPr>
              <w:t>显示</w:t>
            </w:r>
            <w:r>
              <w:rPr>
                <w:rFonts w:hint="eastAsia"/>
                <w:szCs w:val="21"/>
                <w:lang w:val="en-US" w:eastAsia="zh-CN"/>
              </w:rPr>
              <w:t>电话</w:t>
            </w:r>
          </w:p>
        </w:tc>
        <w:tc>
          <w:tcPr>
            <w:tcW w:w="1440" w:type="dxa"/>
            <w:noWrap w:val="0"/>
            <w:vAlign w:val="top"/>
          </w:tcPr>
          <w:p>
            <w:pPr>
              <w:spacing w:line="300" w:lineRule="auto"/>
              <w:jc w:val="center"/>
              <w:rPr>
                <w:rFonts w:hint="eastAsia"/>
                <w:szCs w:val="21"/>
              </w:rPr>
            </w:pPr>
            <w:r>
              <w:rPr>
                <w:rFonts w:hint="eastAsia"/>
              </w:rPr>
              <w:t>标签</w:t>
            </w:r>
          </w:p>
        </w:tc>
        <w:tc>
          <w:tcPr>
            <w:tcW w:w="1289" w:type="dxa"/>
            <w:noWrap w:val="0"/>
            <w:vAlign w:val="top"/>
          </w:tcPr>
          <w:p>
            <w:pPr>
              <w:spacing w:line="300" w:lineRule="auto"/>
              <w:jc w:val="center"/>
              <w:rPr>
                <w:rFonts w:hint="eastAsia"/>
                <w:szCs w:val="21"/>
              </w:rPr>
            </w:pPr>
            <w:r>
              <w:rPr>
                <w:rFonts w:hint="eastAsia"/>
                <w:szCs w:val="21"/>
              </w:rPr>
              <w:t>必须</w:t>
            </w:r>
          </w:p>
        </w:tc>
        <w:tc>
          <w:tcPr>
            <w:tcW w:w="1771" w:type="dxa"/>
            <w:noWrap w:val="0"/>
            <w:vAlign w:val="top"/>
          </w:tcPr>
          <w:p>
            <w:pPr>
              <w:spacing w:line="300" w:lineRule="auto"/>
              <w:jc w:val="center"/>
              <w:rPr>
                <w:rFonts w:hint="eastAsia"/>
                <w:szCs w:val="21"/>
              </w:rPr>
            </w:pPr>
            <w:r>
              <w:rPr>
                <w:rFonts w:hint="eastAsia"/>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28" w:type="dxa"/>
            <w:noWrap w:val="0"/>
            <w:vAlign w:val="top"/>
          </w:tcPr>
          <w:p>
            <w:pPr>
              <w:spacing w:line="300" w:lineRule="auto"/>
              <w:jc w:val="center"/>
              <w:rPr>
                <w:rFonts w:hint="eastAsia" w:eastAsia="宋体"/>
                <w:szCs w:val="21"/>
                <w:lang w:eastAsia="zh-CN"/>
              </w:rPr>
            </w:pPr>
            <w:r>
              <w:rPr>
                <w:rFonts w:hint="eastAsia"/>
                <w:szCs w:val="21"/>
                <w:lang w:val="en-US" w:eastAsia="zh-CN"/>
              </w:rPr>
              <w:t>邮箱</w:t>
            </w:r>
          </w:p>
        </w:tc>
        <w:tc>
          <w:tcPr>
            <w:tcW w:w="2340" w:type="dxa"/>
            <w:noWrap w:val="0"/>
            <w:vAlign w:val="top"/>
          </w:tcPr>
          <w:p>
            <w:pPr>
              <w:spacing w:line="300" w:lineRule="auto"/>
              <w:rPr>
                <w:rFonts w:hint="eastAsia" w:eastAsia="宋体"/>
                <w:szCs w:val="21"/>
                <w:lang w:eastAsia="zh-CN"/>
              </w:rPr>
            </w:pPr>
            <w:r>
              <w:rPr>
                <w:rFonts w:hint="eastAsia"/>
                <w:szCs w:val="21"/>
              </w:rPr>
              <w:t>显示</w:t>
            </w:r>
            <w:r>
              <w:rPr>
                <w:rFonts w:hint="eastAsia"/>
                <w:szCs w:val="21"/>
                <w:lang w:val="en-US" w:eastAsia="zh-CN"/>
              </w:rPr>
              <w:t>邮箱</w:t>
            </w:r>
          </w:p>
        </w:tc>
        <w:tc>
          <w:tcPr>
            <w:tcW w:w="1440" w:type="dxa"/>
            <w:noWrap w:val="0"/>
            <w:vAlign w:val="top"/>
          </w:tcPr>
          <w:p>
            <w:pPr>
              <w:spacing w:line="300" w:lineRule="auto"/>
              <w:jc w:val="center"/>
              <w:rPr>
                <w:rFonts w:hint="eastAsia"/>
                <w:szCs w:val="21"/>
              </w:rPr>
            </w:pPr>
            <w:r>
              <w:rPr>
                <w:rFonts w:hint="eastAsia"/>
              </w:rPr>
              <w:t>标签</w:t>
            </w:r>
          </w:p>
        </w:tc>
        <w:tc>
          <w:tcPr>
            <w:tcW w:w="1289" w:type="dxa"/>
            <w:noWrap w:val="0"/>
            <w:vAlign w:val="top"/>
          </w:tcPr>
          <w:p>
            <w:pPr>
              <w:spacing w:line="300" w:lineRule="auto"/>
              <w:jc w:val="center"/>
              <w:rPr>
                <w:rFonts w:hint="eastAsia"/>
                <w:szCs w:val="21"/>
              </w:rPr>
            </w:pPr>
            <w:r>
              <w:rPr>
                <w:rFonts w:hint="eastAsia"/>
                <w:szCs w:val="21"/>
              </w:rPr>
              <w:t>必须</w:t>
            </w:r>
          </w:p>
        </w:tc>
        <w:tc>
          <w:tcPr>
            <w:tcW w:w="1771" w:type="dxa"/>
            <w:noWrap w:val="0"/>
            <w:vAlign w:val="top"/>
          </w:tcPr>
          <w:p>
            <w:pPr>
              <w:spacing w:line="300" w:lineRule="auto"/>
              <w:jc w:val="center"/>
              <w:rPr>
                <w:rFonts w:hint="eastAsia"/>
                <w:szCs w:val="21"/>
              </w:rPr>
            </w:pPr>
            <w:r>
              <w:rPr>
                <w:rFonts w:hint="eastAsia"/>
                <w:szCs w:val="21"/>
              </w:rPr>
              <w:t>无</w:t>
            </w:r>
          </w:p>
        </w:tc>
      </w:tr>
    </w:tbl>
    <w:p>
      <w:pPr>
        <w:pStyle w:val="5"/>
        <w:bidi w:val="0"/>
        <w:rPr>
          <w:rFonts w:hint="eastAsia"/>
        </w:rPr>
      </w:pPr>
      <w:bookmarkStart w:id="65" w:name="_Toc238025308"/>
      <w:r>
        <w:rPr>
          <w:rFonts w:hint="eastAsia"/>
        </w:rPr>
        <w:t>功能</w:t>
      </w:r>
      <w:bookmarkEnd w:id="65"/>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8"/>
        <w:gridCol w:w="2340"/>
        <w:gridCol w:w="2700"/>
        <w:gridCol w:w="1557"/>
      </w:tblGrid>
      <w:tr>
        <w:tc>
          <w:tcPr>
            <w:tcW w:w="1908" w:type="dxa"/>
            <w:shd w:val="clear" w:color="auto" w:fill="F3F3F3"/>
            <w:noWrap w:val="0"/>
            <w:vAlign w:val="top"/>
          </w:tcPr>
          <w:p>
            <w:pPr>
              <w:jc w:val="center"/>
              <w:rPr>
                <w:rFonts w:hint="eastAsia"/>
                <w:b/>
              </w:rPr>
            </w:pPr>
            <w:r>
              <w:rPr>
                <w:rFonts w:hint="eastAsia"/>
                <w:b/>
              </w:rPr>
              <w:t>功能名称</w:t>
            </w:r>
          </w:p>
        </w:tc>
        <w:tc>
          <w:tcPr>
            <w:tcW w:w="2340" w:type="dxa"/>
            <w:shd w:val="clear" w:color="auto" w:fill="F3F3F3"/>
            <w:noWrap w:val="0"/>
            <w:vAlign w:val="top"/>
          </w:tcPr>
          <w:p>
            <w:pPr>
              <w:jc w:val="center"/>
              <w:rPr>
                <w:rFonts w:hint="eastAsia"/>
                <w:b/>
              </w:rPr>
            </w:pPr>
            <w:r>
              <w:rPr>
                <w:rFonts w:hint="eastAsia"/>
                <w:b/>
              </w:rPr>
              <w:t>功能描述</w:t>
            </w:r>
          </w:p>
        </w:tc>
        <w:tc>
          <w:tcPr>
            <w:tcW w:w="2700" w:type="dxa"/>
            <w:shd w:val="clear" w:color="auto" w:fill="F3F3F3"/>
            <w:noWrap w:val="0"/>
            <w:vAlign w:val="top"/>
          </w:tcPr>
          <w:p>
            <w:pPr>
              <w:jc w:val="center"/>
              <w:rPr>
                <w:rFonts w:hint="eastAsia"/>
                <w:b/>
              </w:rPr>
            </w:pPr>
            <w:r>
              <w:rPr>
                <w:rFonts w:hint="eastAsia"/>
                <w:b/>
              </w:rPr>
              <w:t>校验</w:t>
            </w:r>
          </w:p>
        </w:tc>
        <w:tc>
          <w:tcPr>
            <w:tcW w:w="1557" w:type="dxa"/>
            <w:shd w:val="clear" w:color="auto" w:fill="F3F3F3"/>
            <w:noWrap w:val="0"/>
            <w:vAlign w:val="top"/>
          </w:tcPr>
          <w:p>
            <w:pPr>
              <w:jc w:val="center"/>
              <w:rPr>
                <w:rFonts w:hint="eastAsia"/>
                <w:b/>
              </w:rPr>
            </w:pPr>
            <w:r>
              <w:rPr>
                <w:rFonts w:hint="eastAsia"/>
                <w:b/>
              </w:rPr>
              <w:t>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2" w:hRule="atLeast"/>
        </w:trPr>
        <w:tc>
          <w:tcPr>
            <w:tcW w:w="1908" w:type="dxa"/>
            <w:noWrap w:val="0"/>
            <w:vAlign w:val="center"/>
          </w:tcPr>
          <w:p>
            <w:pPr>
              <w:jc w:val="center"/>
              <w:rPr>
                <w:rFonts w:hint="eastAsia" w:eastAsia="宋体"/>
                <w:lang w:eastAsia="zh-CN"/>
              </w:rPr>
            </w:pPr>
            <w:r>
              <w:rPr>
                <w:rFonts w:hint="eastAsia"/>
                <w:lang w:val="en-US" w:eastAsia="zh-CN"/>
              </w:rPr>
              <w:t>查询</w:t>
            </w:r>
          </w:p>
        </w:tc>
        <w:tc>
          <w:tcPr>
            <w:tcW w:w="2340" w:type="dxa"/>
            <w:noWrap w:val="0"/>
            <w:vAlign w:val="center"/>
          </w:tcPr>
          <w:p>
            <w:pPr>
              <w:pStyle w:val="39"/>
              <w:jc w:val="center"/>
              <w:rPr>
                <w:rFonts w:hint="default" w:eastAsia="宋体"/>
                <w:lang w:val="en-US" w:eastAsia="zh-CN"/>
              </w:rPr>
            </w:pPr>
            <w:r>
              <w:t>查看</w:t>
            </w:r>
            <w:r>
              <w:rPr>
                <w:rFonts w:hint="eastAsia"/>
                <w:lang w:val="en-US" w:eastAsia="zh-CN"/>
              </w:rPr>
              <w:t>符合条件的数据</w:t>
            </w:r>
          </w:p>
        </w:tc>
        <w:tc>
          <w:tcPr>
            <w:tcW w:w="2700" w:type="dxa"/>
            <w:noWrap w:val="0"/>
            <w:vAlign w:val="center"/>
          </w:tcPr>
          <w:p>
            <w:pPr>
              <w:pStyle w:val="39"/>
              <w:jc w:val="center"/>
            </w:pPr>
            <w:r>
              <w:t>无</w:t>
            </w:r>
          </w:p>
        </w:tc>
        <w:tc>
          <w:tcPr>
            <w:tcW w:w="1557" w:type="dxa"/>
            <w:noWrap w:val="0"/>
            <w:vAlign w:val="center"/>
          </w:tcPr>
          <w:p>
            <w:pPr>
              <w:pStyle w:val="39"/>
              <w:jc w:val="center"/>
            </w:pPr>
          </w:p>
        </w:tc>
      </w:tr>
    </w:tbl>
    <w:p>
      <w:pPr>
        <w:rPr>
          <w:rFonts w:hint="eastAsia"/>
          <w:i/>
          <w:color w:val="0000FF"/>
          <w:u w:val="single"/>
        </w:rPr>
      </w:pPr>
    </w:p>
    <w:p>
      <w:pPr>
        <w:pStyle w:val="4"/>
        <w:bidi w:val="0"/>
        <w:rPr>
          <w:rFonts w:hint="eastAsia"/>
        </w:rPr>
      </w:pPr>
      <w:bookmarkStart w:id="66" w:name="_Toc238025309"/>
      <w:r>
        <w:rPr>
          <w:rFonts w:hint="eastAsia"/>
          <w:lang w:val="en-US" w:eastAsia="zh-CN"/>
        </w:rPr>
        <w:t>省级主页</w:t>
      </w:r>
      <w:r>
        <w:rPr>
          <w:rFonts w:hint="eastAsia"/>
        </w:rPr>
        <w:t>界面</w:t>
      </w:r>
      <w:bookmarkEnd w:id="66"/>
    </w:p>
    <w:p>
      <w:pPr>
        <w:jc w:val="center"/>
        <w:rPr>
          <w:rFonts w:hint="eastAsia"/>
        </w:rPr>
      </w:pPr>
      <w:r>
        <w:drawing>
          <wp:inline distT="0" distB="0" distL="114300" distR="114300">
            <wp:extent cx="5728335" cy="1843405"/>
            <wp:effectExtent l="0" t="0" r="12065" b="1079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22"/>
                    <a:srcRect b="48253"/>
                    <a:stretch>
                      <a:fillRect/>
                    </a:stretch>
                  </pic:blipFill>
                  <pic:spPr>
                    <a:xfrm>
                      <a:off x="0" y="0"/>
                      <a:ext cx="5728335" cy="1843405"/>
                    </a:xfrm>
                    <a:prstGeom prst="rect">
                      <a:avLst/>
                    </a:prstGeom>
                    <a:noFill/>
                    <a:ln w="9525">
                      <a:noFill/>
                    </a:ln>
                  </pic:spPr>
                </pic:pic>
              </a:graphicData>
            </a:graphic>
          </wp:inline>
        </w:drawing>
      </w:r>
    </w:p>
    <w:p>
      <w:pPr>
        <w:pStyle w:val="5"/>
        <w:bidi w:val="0"/>
        <w:rPr>
          <w:rFonts w:hint="eastAsia"/>
        </w:rPr>
      </w:pPr>
      <w:bookmarkStart w:id="67" w:name="_Toc238025310"/>
      <w:r>
        <w:rPr>
          <w:rFonts w:hint="eastAsia"/>
        </w:rPr>
        <w:t>页面跳转关系</w:t>
      </w:r>
      <w:bookmarkEnd w:id="67"/>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93"/>
        <w:gridCol w:w="3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60" w:type="dxa"/>
            <w:noWrap w:val="0"/>
            <w:vAlign w:val="top"/>
          </w:tcPr>
          <w:p>
            <w:pPr>
              <w:jc w:val="center"/>
              <w:rPr>
                <w:rFonts w:hint="eastAsia"/>
                <w:b/>
              </w:rPr>
            </w:pPr>
            <w:r>
              <w:rPr>
                <w:rFonts w:hint="eastAsia"/>
                <w:b/>
              </w:rPr>
              <w:t>元素名称</w:t>
            </w:r>
          </w:p>
        </w:tc>
        <w:tc>
          <w:tcPr>
            <w:tcW w:w="2693" w:type="dxa"/>
            <w:noWrap w:val="0"/>
            <w:vAlign w:val="top"/>
          </w:tcPr>
          <w:p>
            <w:pPr>
              <w:jc w:val="center"/>
              <w:rPr>
                <w:rFonts w:hint="eastAsia"/>
                <w:b/>
              </w:rPr>
            </w:pPr>
            <w:r>
              <w:rPr>
                <w:rFonts w:hint="eastAsia"/>
                <w:b/>
              </w:rPr>
              <w:t>跳转页面</w:t>
            </w:r>
          </w:p>
        </w:tc>
        <w:tc>
          <w:tcPr>
            <w:tcW w:w="3152" w:type="dxa"/>
            <w:noWrap w:val="0"/>
            <w:vAlign w:val="top"/>
          </w:tcPr>
          <w:p>
            <w:pPr>
              <w:jc w:val="center"/>
              <w:rPr>
                <w:rFonts w:hint="eastAsia"/>
                <w:b/>
              </w:rPr>
            </w:pPr>
            <w:r>
              <w:rPr>
                <w:rFonts w:hint="eastAsia"/>
                <w:b/>
              </w:rPr>
              <w:t>备注</w:t>
            </w:r>
          </w:p>
        </w:tc>
      </w:tr>
      <w:tr>
        <w:trPr>
          <w:trHeight w:val="479" w:hRule="atLeast"/>
        </w:trPr>
        <w:tc>
          <w:tcPr>
            <w:tcW w:w="2660" w:type="dxa"/>
            <w:noWrap w:val="0"/>
            <w:vAlign w:val="center"/>
          </w:tcPr>
          <w:p>
            <w:pPr>
              <w:jc w:val="center"/>
              <w:rPr>
                <w:rFonts w:hint="eastAsia" w:eastAsia="宋体"/>
                <w:lang w:val="en-US" w:eastAsia="zh-CN"/>
              </w:rPr>
            </w:pPr>
            <w:r>
              <w:rPr>
                <w:rFonts w:hint="eastAsia"/>
                <w:lang w:val="en-US" w:eastAsia="zh-CN"/>
              </w:rPr>
              <w:t>备案</w:t>
            </w:r>
          </w:p>
        </w:tc>
        <w:tc>
          <w:tcPr>
            <w:tcW w:w="2693" w:type="dxa"/>
            <w:noWrap w:val="0"/>
            <w:vAlign w:val="center"/>
          </w:tcPr>
          <w:p>
            <w:pPr>
              <w:jc w:val="center"/>
              <w:rPr>
                <w:rFonts w:hint="eastAsia"/>
              </w:rPr>
            </w:pPr>
          </w:p>
        </w:tc>
        <w:tc>
          <w:tcPr>
            <w:tcW w:w="3152" w:type="dxa"/>
            <w:noWrap w:val="0"/>
            <w:vAlign w:val="center"/>
          </w:tcPr>
          <w:p>
            <w:pPr>
              <w:jc w:val="center"/>
              <w:rPr>
                <w:rFonts w:hint="eastAsia"/>
                <w:lang w:eastAsia="zh-CN"/>
              </w:rPr>
            </w:pPr>
            <w:r>
              <w:rPr>
                <w:rFonts w:hint="eastAsia"/>
                <w:bCs/>
                <w:lang w:eastAsia="zh-CN"/>
              </w:rPr>
              <w:t>打开该订单详细信息页面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9" w:hRule="atLeast"/>
        </w:trPr>
        <w:tc>
          <w:tcPr>
            <w:tcW w:w="2660" w:type="dxa"/>
            <w:noWrap w:val="0"/>
            <w:vAlign w:val="center"/>
          </w:tcPr>
          <w:p>
            <w:pPr>
              <w:jc w:val="center"/>
              <w:rPr>
                <w:rFonts w:hint="default"/>
                <w:lang w:val="en-US" w:eastAsia="zh-CN"/>
              </w:rPr>
            </w:pPr>
            <w:r>
              <w:rPr>
                <w:rFonts w:hint="eastAsia"/>
                <w:lang w:val="en-US" w:eastAsia="zh-CN"/>
              </w:rPr>
              <w:t>管理市级用户</w:t>
            </w:r>
          </w:p>
        </w:tc>
        <w:tc>
          <w:tcPr>
            <w:tcW w:w="2693" w:type="dxa"/>
            <w:noWrap w:val="0"/>
            <w:vAlign w:val="center"/>
          </w:tcPr>
          <w:p>
            <w:pPr>
              <w:jc w:val="center"/>
              <w:rPr>
                <w:rFonts w:hint="eastAsia"/>
              </w:rPr>
            </w:pPr>
          </w:p>
        </w:tc>
        <w:tc>
          <w:tcPr>
            <w:tcW w:w="3152" w:type="dxa"/>
            <w:noWrap w:val="0"/>
            <w:vAlign w:val="center"/>
          </w:tcPr>
          <w:p>
            <w:pPr>
              <w:jc w:val="center"/>
              <w:rPr>
                <w:rFonts w:hint="default"/>
                <w:bCs/>
                <w:lang w:val="en-US" w:eastAsia="zh-CN"/>
              </w:rPr>
            </w:pPr>
            <w:r>
              <w:rPr>
                <w:rFonts w:hint="eastAsia"/>
                <w:bCs/>
                <w:lang w:val="en-US" w:eastAsia="zh-CN"/>
              </w:rPr>
              <w:t>跳转到市级用户管理页面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9" w:hRule="atLeast"/>
        </w:trPr>
        <w:tc>
          <w:tcPr>
            <w:tcW w:w="2660" w:type="dxa"/>
            <w:noWrap w:val="0"/>
            <w:vAlign w:val="center"/>
          </w:tcPr>
          <w:p>
            <w:pPr>
              <w:jc w:val="center"/>
              <w:rPr>
                <w:rFonts w:hint="default"/>
                <w:lang w:val="en-US" w:eastAsia="zh-CN"/>
              </w:rPr>
            </w:pPr>
            <w:r>
              <w:rPr>
                <w:rFonts w:hint="eastAsia"/>
                <w:lang w:val="en-US" w:eastAsia="zh-CN"/>
              </w:rPr>
              <w:t>审核监测点</w:t>
            </w:r>
          </w:p>
        </w:tc>
        <w:tc>
          <w:tcPr>
            <w:tcW w:w="2693" w:type="dxa"/>
            <w:noWrap w:val="0"/>
            <w:vAlign w:val="center"/>
          </w:tcPr>
          <w:p>
            <w:pPr>
              <w:jc w:val="center"/>
              <w:rPr>
                <w:rFonts w:hint="eastAsia"/>
              </w:rPr>
            </w:pPr>
          </w:p>
        </w:tc>
        <w:tc>
          <w:tcPr>
            <w:tcW w:w="3152" w:type="dxa"/>
            <w:noWrap w:val="0"/>
            <w:vAlign w:val="center"/>
          </w:tcPr>
          <w:p>
            <w:pPr>
              <w:jc w:val="center"/>
              <w:rPr>
                <w:rFonts w:hint="default"/>
                <w:bCs/>
                <w:lang w:val="en-US" w:eastAsia="zh-CN"/>
              </w:rPr>
            </w:pPr>
            <w:r>
              <w:rPr>
                <w:rFonts w:hint="eastAsia"/>
                <w:bCs/>
                <w:lang w:val="en-US" w:eastAsia="zh-CN"/>
              </w:rPr>
              <w:t>跳转到监测点管理页面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9" w:hRule="atLeast"/>
        </w:trPr>
        <w:tc>
          <w:tcPr>
            <w:tcW w:w="2660" w:type="dxa"/>
            <w:noWrap w:val="0"/>
            <w:vAlign w:val="center"/>
          </w:tcPr>
          <w:p>
            <w:pPr>
              <w:jc w:val="center"/>
              <w:rPr>
                <w:rFonts w:hint="default"/>
                <w:lang w:val="en-US" w:eastAsia="zh-CN"/>
              </w:rPr>
            </w:pPr>
            <w:r>
              <w:rPr>
                <w:rFonts w:hint="eastAsia"/>
                <w:lang w:val="en-US" w:eastAsia="zh-CN"/>
              </w:rPr>
              <w:t>审核汇总表</w:t>
            </w:r>
          </w:p>
        </w:tc>
        <w:tc>
          <w:tcPr>
            <w:tcW w:w="2693" w:type="dxa"/>
            <w:noWrap w:val="0"/>
            <w:vAlign w:val="center"/>
          </w:tcPr>
          <w:p>
            <w:pPr>
              <w:jc w:val="center"/>
              <w:rPr>
                <w:rFonts w:hint="eastAsia"/>
              </w:rPr>
            </w:pPr>
          </w:p>
        </w:tc>
        <w:tc>
          <w:tcPr>
            <w:tcW w:w="3152" w:type="dxa"/>
            <w:noWrap w:val="0"/>
            <w:vAlign w:val="center"/>
          </w:tcPr>
          <w:p>
            <w:pPr>
              <w:jc w:val="center"/>
              <w:rPr>
                <w:rFonts w:hint="default"/>
                <w:bCs/>
                <w:lang w:val="en-US" w:eastAsia="zh-CN"/>
              </w:rPr>
            </w:pPr>
            <w:r>
              <w:rPr>
                <w:rFonts w:hint="eastAsia"/>
                <w:bCs/>
                <w:lang w:val="en-US" w:eastAsia="zh-CN"/>
              </w:rPr>
              <w:t>跳转到审核汇总表页面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9" w:hRule="atLeast"/>
        </w:trPr>
        <w:tc>
          <w:tcPr>
            <w:tcW w:w="2660" w:type="dxa"/>
            <w:noWrap w:val="0"/>
            <w:vAlign w:val="center"/>
          </w:tcPr>
          <w:p>
            <w:pPr>
              <w:jc w:val="center"/>
              <w:rPr>
                <w:rFonts w:hint="default"/>
                <w:lang w:val="en-US" w:eastAsia="zh-CN"/>
              </w:rPr>
            </w:pPr>
            <w:r>
              <w:rPr>
                <w:rFonts w:hint="eastAsia"/>
                <w:lang w:val="en-US" w:eastAsia="zh-CN"/>
              </w:rPr>
              <w:t>历史数据</w:t>
            </w:r>
          </w:p>
        </w:tc>
        <w:tc>
          <w:tcPr>
            <w:tcW w:w="2693" w:type="dxa"/>
            <w:noWrap w:val="0"/>
            <w:vAlign w:val="center"/>
          </w:tcPr>
          <w:p>
            <w:pPr>
              <w:jc w:val="center"/>
              <w:rPr>
                <w:rFonts w:hint="eastAsia"/>
              </w:rPr>
            </w:pPr>
          </w:p>
        </w:tc>
        <w:tc>
          <w:tcPr>
            <w:tcW w:w="3152" w:type="dxa"/>
            <w:noWrap w:val="0"/>
            <w:vAlign w:val="center"/>
          </w:tcPr>
          <w:p>
            <w:pPr>
              <w:jc w:val="center"/>
              <w:rPr>
                <w:rFonts w:hint="default"/>
                <w:bCs/>
                <w:lang w:val="en-US" w:eastAsia="zh-CN"/>
              </w:rPr>
            </w:pPr>
            <w:r>
              <w:rPr>
                <w:rFonts w:hint="eastAsia"/>
                <w:bCs/>
                <w:lang w:val="en-US" w:eastAsia="zh-CN"/>
              </w:rPr>
              <w:t>跳转到历史数据页面</w:t>
            </w:r>
          </w:p>
        </w:tc>
      </w:tr>
    </w:tbl>
    <w:p>
      <w:pPr>
        <w:pStyle w:val="5"/>
        <w:bidi w:val="0"/>
        <w:rPr>
          <w:rFonts w:hint="eastAsia"/>
        </w:rPr>
      </w:pPr>
      <w:bookmarkStart w:id="68" w:name="_Toc238025311"/>
      <w:r>
        <w:rPr>
          <w:rFonts w:hint="eastAsia"/>
          <w:lang w:val="en-US" w:eastAsia="zh-CN"/>
        </w:rPr>
        <w:t>省级主页</w:t>
      </w:r>
      <w:r>
        <w:rPr>
          <w:rFonts w:hint="eastAsia"/>
        </w:rPr>
        <w:t>界面元素</w:t>
      </w:r>
      <w:bookmarkEnd w:id="68"/>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2388"/>
        <w:gridCol w:w="1342"/>
        <w:gridCol w:w="1283"/>
        <w:gridCol w:w="19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8" w:type="dxa"/>
            <w:shd w:val="clear" w:color="auto" w:fill="F3F3F3"/>
            <w:noWrap w:val="0"/>
            <w:vAlign w:val="top"/>
          </w:tcPr>
          <w:p>
            <w:pPr>
              <w:jc w:val="center"/>
              <w:rPr>
                <w:rFonts w:hint="eastAsia"/>
                <w:b/>
              </w:rPr>
            </w:pPr>
            <w:r>
              <w:rPr>
                <w:rFonts w:hint="eastAsia"/>
                <w:b/>
              </w:rPr>
              <w:t>元素名称</w:t>
            </w:r>
          </w:p>
        </w:tc>
        <w:tc>
          <w:tcPr>
            <w:tcW w:w="2388" w:type="dxa"/>
            <w:shd w:val="clear" w:color="auto" w:fill="F3F3F3"/>
            <w:noWrap w:val="0"/>
            <w:vAlign w:val="top"/>
          </w:tcPr>
          <w:p>
            <w:pPr>
              <w:jc w:val="center"/>
              <w:rPr>
                <w:rFonts w:hint="eastAsia"/>
                <w:b/>
              </w:rPr>
            </w:pPr>
            <w:r>
              <w:rPr>
                <w:rFonts w:hint="eastAsia"/>
                <w:b/>
              </w:rPr>
              <w:t>功能</w:t>
            </w:r>
          </w:p>
        </w:tc>
        <w:tc>
          <w:tcPr>
            <w:tcW w:w="1342" w:type="dxa"/>
            <w:shd w:val="clear" w:color="auto" w:fill="F3F3F3"/>
            <w:noWrap w:val="0"/>
            <w:vAlign w:val="top"/>
          </w:tcPr>
          <w:p>
            <w:pPr>
              <w:jc w:val="center"/>
              <w:rPr>
                <w:rFonts w:hint="eastAsia"/>
                <w:b/>
              </w:rPr>
            </w:pPr>
            <w:r>
              <w:rPr>
                <w:rFonts w:hint="eastAsia"/>
                <w:b/>
              </w:rPr>
              <w:t>元素描述</w:t>
            </w:r>
          </w:p>
        </w:tc>
        <w:tc>
          <w:tcPr>
            <w:tcW w:w="1283" w:type="dxa"/>
            <w:shd w:val="clear" w:color="auto" w:fill="F3F3F3"/>
            <w:noWrap w:val="0"/>
            <w:vAlign w:val="top"/>
          </w:tcPr>
          <w:p>
            <w:pPr>
              <w:jc w:val="center"/>
              <w:rPr>
                <w:rFonts w:hint="eastAsia"/>
                <w:b/>
              </w:rPr>
            </w:pPr>
            <w:r>
              <w:rPr>
                <w:rFonts w:hint="eastAsia"/>
                <w:b/>
              </w:rPr>
              <w:t>必须/可选</w:t>
            </w:r>
          </w:p>
        </w:tc>
        <w:tc>
          <w:tcPr>
            <w:tcW w:w="1944" w:type="dxa"/>
            <w:shd w:val="clear" w:color="auto" w:fill="F3F3F3"/>
            <w:noWrap w:val="0"/>
            <w:vAlign w:val="top"/>
          </w:tcPr>
          <w:p>
            <w:pPr>
              <w:jc w:val="center"/>
              <w:rPr>
                <w:rFonts w:hint="eastAsia"/>
                <w:b/>
              </w:rPr>
            </w:pPr>
            <w:r>
              <w:rPr>
                <w:rFonts w:hint="eastAsia"/>
                <w:b/>
              </w:rPr>
              <w:t>数据校验</w:t>
            </w:r>
          </w:p>
        </w:tc>
      </w:tr>
      <w:tr>
        <w:tc>
          <w:tcPr>
            <w:tcW w:w="1548" w:type="dxa"/>
            <w:noWrap w:val="0"/>
            <w:vAlign w:val="center"/>
          </w:tcPr>
          <w:p>
            <w:pPr>
              <w:jc w:val="center"/>
              <w:rPr>
                <w:rFonts w:hint="eastAsia" w:eastAsia="宋体"/>
                <w:lang w:val="en-US" w:eastAsia="zh-CN"/>
              </w:rPr>
            </w:pPr>
            <w:r>
              <w:rPr>
                <w:rFonts w:hint="eastAsia"/>
                <w:lang w:val="en-US" w:eastAsia="zh-CN"/>
              </w:rPr>
              <w:t>用户名</w:t>
            </w:r>
          </w:p>
        </w:tc>
        <w:tc>
          <w:tcPr>
            <w:tcW w:w="2388" w:type="dxa"/>
            <w:noWrap w:val="0"/>
            <w:vAlign w:val="center"/>
          </w:tcPr>
          <w:p>
            <w:pPr>
              <w:rPr>
                <w:rFonts w:hint="eastAsia" w:eastAsia="宋体"/>
                <w:lang w:val="en-US" w:eastAsia="zh-CN"/>
              </w:rPr>
            </w:pPr>
            <w:r>
              <w:rPr>
                <w:rFonts w:hint="eastAsia"/>
              </w:rPr>
              <w:t>显示</w:t>
            </w:r>
            <w:r>
              <w:rPr>
                <w:rFonts w:hint="eastAsia"/>
                <w:lang w:val="en-US" w:eastAsia="zh-CN"/>
              </w:rPr>
              <w:t>用户名</w:t>
            </w:r>
          </w:p>
        </w:tc>
        <w:tc>
          <w:tcPr>
            <w:tcW w:w="1342" w:type="dxa"/>
            <w:noWrap w:val="0"/>
            <w:vAlign w:val="center"/>
          </w:tcPr>
          <w:p>
            <w:pPr>
              <w:pStyle w:val="39"/>
              <w:rPr>
                <w:rFonts w:hint="eastAsia" w:eastAsia="宋体"/>
                <w:lang w:eastAsia="zh-CN"/>
              </w:rPr>
            </w:pPr>
            <w:r>
              <w:rPr>
                <w:rFonts w:hint="eastAsia"/>
                <w:lang w:val="en-US" w:eastAsia="zh-CN"/>
              </w:rPr>
              <w:t>标签</w:t>
            </w:r>
          </w:p>
        </w:tc>
        <w:tc>
          <w:tcPr>
            <w:tcW w:w="1283" w:type="dxa"/>
            <w:noWrap w:val="0"/>
            <w:vAlign w:val="center"/>
          </w:tcPr>
          <w:p>
            <w:pPr>
              <w:pStyle w:val="39"/>
            </w:pPr>
            <w:r>
              <w:t>必须</w:t>
            </w:r>
          </w:p>
        </w:tc>
        <w:tc>
          <w:tcPr>
            <w:tcW w:w="1944" w:type="dxa"/>
            <w:noWrap w:val="0"/>
            <w:vAlign w:val="center"/>
          </w:tcPr>
          <w:p>
            <w:pPr>
              <w:jc w:val="center"/>
              <w:rPr>
                <w:szCs w:val="21"/>
              </w:rPr>
            </w:pPr>
            <w:r>
              <w:rPr>
                <w:szCs w:val="21"/>
              </w:rPr>
              <w:t>从表中读取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8" w:type="dxa"/>
            <w:noWrap w:val="0"/>
            <w:vAlign w:val="center"/>
          </w:tcPr>
          <w:p>
            <w:pPr>
              <w:jc w:val="center"/>
              <w:rPr>
                <w:rFonts w:hint="eastAsia" w:eastAsia="宋体"/>
                <w:lang w:val="en-US" w:eastAsia="zh-CN"/>
              </w:rPr>
            </w:pPr>
            <w:r>
              <w:rPr>
                <w:rFonts w:hint="eastAsia"/>
                <w:lang w:val="en-US" w:eastAsia="zh-CN"/>
              </w:rPr>
              <w:t>负责人</w:t>
            </w:r>
          </w:p>
        </w:tc>
        <w:tc>
          <w:tcPr>
            <w:tcW w:w="2388" w:type="dxa"/>
            <w:noWrap w:val="0"/>
            <w:vAlign w:val="center"/>
          </w:tcPr>
          <w:p>
            <w:pPr>
              <w:rPr>
                <w:rFonts w:hint="default" w:eastAsia="宋体"/>
                <w:lang w:val="en-US" w:eastAsia="zh-CN"/>
              </w:rPr>
            </w:pPr>
            <w:r>
              <w:rPr>
                <w:rFonts w:hint="eastAsia"/>
              </w:rPr>
              <w:t>显示</w:t>
            </w:r>
            <w:r>
              <w:rPr>
                <w:rFonts w:hint="eastAsia"/>
                <w:lang w:val="en-US" w:eastAsia="zh-CN"/>
              </w:rPr>
              <w:t>负责人姓名</w:t>
            </w:r>
          </w:p>
        </w:tc>
        <w:tc>
          <w:tcPr>
            <w:tcW w:w="1342" w:type="dxa"/>
            <w:noWrap w:val="0"/>
            <w:vAlign w:val="center"/>
          </w:tcPr>
          <w:p>
            <w:pPr>
              <w:pStyle w:val="39"/>
            </w:pPr>
            <w:r>
              <w:t>标签</w:t>
            </w:r>
          </w:p>
        </w:tc>
        <w:tc>
          <w:tcPr>
            <w:tcW w:w="1283" w:type="dxa"/>
            <w:noWrap w:val="0"/>
            <w:vAlign w:val="center"/>
          </w:tcPr>
          <w:p>
            <w:pPr>
              <w:pStyle w:val="39"/>
            </w:pPr>
            <w:r>
              <w:t>必须</w:t>
            </w:r>
          </w:p>
        </w:tc>
        <w:tc>
          <w:tcPr>
            <w:tcW w:w="1944" w:type="dxa"/>
            <w:noWrap w:val="0"/>
            <w:vAlign w:val="center"/>
          </w:tcPr>
          <w:p>
            <w:pPr>
              <w:jc w:val="center"/>
              <w:rPr>
                <w:szCs w:val="21"/>
              </w:rPr>
            </w:pPr>
            <w:r>
              <w:rPr>
                <w:szCs w:val="21"/>
              </w:rPr>
              <w:t>从表中读取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8" w:type="dxa"/>
            <w:noWrap w:val="0"/>
            <w:vAlign w:val="center"/>
          </w:tcPr>
          <w:p>
            <w:pPr>
              <w:jc w:val="center"/>
              <w:rPr>
                <w:rFonts w:hint="default" w:eastAsia="宋体"/>
                <w:lang w:val="en-US" w:eastAsia="zh-CN"/>
              </w:rPr>
            </w:pPr>
            <w:r>
              <w:rPr>
                <w:rFonts w:hint="eastAsia"/>
                <w:lang w:val="en-US" w:eastAsia="zh-CN"/>
              </w:rPr>
              <w:t>邮箱地址</w:t>
            </w:r>
          </w:p>
        </w:tc>
        <w:tc>
          <w:tcPr>
            <w:tcW w:w="2388" w:type="dxa"/>
            <w:noWrap w:val="0"/>
            <w:vAlign w:val="center"/>
          </w:tcPr>
          <w:p>
            <w:pPr>
              <w:rPr>
                <w:rFonts w:hint="default" w:eastAsia="宋体"/>
                <w:lang w:val="en-US" w:eastAsia="zh-CN"/>
              </w:rPr>
            </w:pPr>
            <w:r>
              <w:rPr>
                <w:rFonts w:hint="eastAsia"/>
              </w:rPr>
              <w:t>显示</w:t>
            </w:r>
            <w:r>
              <w:rPr>
                <w:rFonts w:hint="eastAsia"/>
                <w:lang w:val="en-US" w:eastAsia="zh-CN"/>
              </w:rPr>
              <w:t>邮箱地址</w:t>
            </w:r>
          </w:p>
        </w:tc>
        <w:tc>
          <w:tcPr>
            <w:tcW w:w="1342" w:type="dxa"/>
            <w:noWrap w:val="0"/>
            <w:vAlign w:val="center"/>
          </w:tcPr>
          <w:p>
            <w:pPr>
              <w:pStyle w:val="39"/>
            </w:pPr>
            <w:r>
              <w:t>标签</w:t>
            </w:r>
          </w:p>
        </w:tc>
        <w:tc>
          <w:tcPr>
            <w:tcW w:w="1283" w:type="dxa"/>
            <w:noWrap w:val="0"/>
            <w:vAlign w:val="center"/>
          </w:tcPr>
          <w:p>
            <w:pPr>
              <w:pStyle w:val="39"/>
            </w:pPr>
            <w:r>
              <w:t>必须</w:t>
            </w:r>
          </w:p>
        </w:tc>
        <w:tc>
          <w:tcPr>
            <w:tcW w:w="1944" w:type="dxa"/>
            <w:noWrap w:val="0"/>
            <w:vAlign w:val="center"/>
          </w:tcPr>
          <w:p>
            <w:pPr>
              <w:pStyle w:val="39"/>
            </w:pPr>
            <w:r>
              <w:t>从表中读取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8" w:type="dxa"/>
            <w:noWrap w:val="0"/>
            <w:vAlign w:val="center"/>
          </w:tcPr>
          <w:p>
            <w:pPr>
              <w:jc w:val="center"/>
              <w:rPr>
                <w:rFonts w:hint="default" w:eastAsia="宋体"/>
                <w:lang w:val="en-US" w:eastAsia="zh-CN"/>
              </w:rPr>
            </w:pPr>
            <w:r>
              <w:rPr>
                <w:rFonts w:hint="eastAsia"/>
                <w:lang w:val="en-US" w:eastAsia="zh-CN"/>
              </w:rPr>
              <w:t>联系方式</w:t>
            </w:r>
          </w:p>
        </w:tc>
        <w:tc>
          <w:tcPr>
            <w:tcW w:w="2388" w:type="dxa"/>
            <w:noWrap w:val="0"/>
            <w:vAlign w:val="center"/>
          </w:tcPr>
          <w:p>
            <w:pPr>
              <w:rPr>
                <w:rFonts w:hint="default" w:eastAsia="宋体"/>
                <w:lang w:val="en-US" w:eastAsia="zh-CN"/>
              </w:rPr>
            </w:pPr>
            <w:r>
              <w:rPr>
                <w:rFonts w:hint="eastAsia"/>
              </w:rPr>
              <w:t>显示</w:t>
            </w:r>
            <w:r>
              <w:rPr>
                <w:rFonts w:hint="eastAsia"/>
                <w:lang w:val="en-US" w:eastAsia="zh-CN"/>
              </w:rPr>
              <w:t>联系方式</w:t>
            </w:r>
          </w:p>
        </w:tc>
        <w:tc>
          <w:tcPr>
            <w:tcW w:w="1342" w:type="dxa"/>
            <w:noWrap w:val="0"/>
            <w:vAlign w:val="center"/>
          </w:tcPr>
          <w:p>
            <w:pPr>
              <w:pStyle w:val="39"/>
            </w:pPr>
            <w:r>
              <w:t>标签</w:t>
            </w:r>
          </w:p>
        </w:tc>
        <w:tc>
          <w:tcPr>
            <w:tcW w:w="1283" w:type="dxa"/>
            <w:noWrap w:val="0"/>
            <w:vAlign w:val="center"/>
          </w:tcPr>
          <w:p>
            <w:pPr>
              <w:pStyle w:val="39"/>
            </w:pPr>
            <w:r>
              <w:t>必须</w:t>
            </w:r>
          </w:p>
        </w:tc>
        <w:tc>
          <w:tcPr>
            <w:tcW w:w="1944" w:type="dxa"/>
            <w:noWrap w:val="0"/>
            <w:vAlign w:val="center"/>
          </w:tcPr>
          <w:p>
            <w:pPr>
              <w:pStyle w:val="39"/>
            </w:pPr>
            <w:r>
              <w:t>从表中读取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8" w:type="dxa"/>
            <w:noWrap w:val="0"/>
            <w:vAlign w:val="center"/>
          </w:tcPr>
          <w:p>
            <w:pPr>
              <w:jc w:val="center"/>
              <w:rPr>
                <w:rFonts w:hint="eastAsia" w:eastAsia="宋体"/>
                <w:lang w:val="en-US" w:eastAsia="zh-CN"/>
              </w:rPr>
            </w:pPr>
            <w:r>
              <w:rPr>
                <w:rFonts w:hint="eastAsia"/>
                <w:lang w:val="en-US" w:eastAsia="zh-CN"/>
              </w:rPr>
              <w:t>信息栏</w:t>
            </w:r>
          </w:p>
        </w:tc>
        <w:tc>
          <w:tcPr>
            <w:tcW w:w="2388" w:type="dxa"/>
            <w:noWrap w:val="0"/>
            <w:vAlign w:val="center"/>
          </w:tcPr>
          <w:p>
            <w:pPr>
              <w:rPr>
                <w:rFonts w:hint="default" w:eastAsia="宋体"/>
                <w:lang w:val="en-US" w:eastAsia="zh-CN"/>
              </w:rPr>
            </w:pPr>
            <w:r>
              <w:rPr>
                <w:rFonts w:hint="eastAsia"/>
              </w:rPr>
              <w:t>显示</w:t>
            </w:r>
            <w:r>
              <w:rPr>
                <w:rFonts w:hint="eastAsia"/>
                <w:lang w:val="en-US" w:eastAsia="zh-CN"/>
              </w:rPr>
              <w:t>信息栏信息</w:t>
            </w:r>
          </w:p>
        </w:tc>
        <w:tc>
          <w:tcPr>
            <w:tcW w:w="1342" w:type="dxa"/>
            <w:noWrap w:val="0"/>
            <w:vAlign w:val="center"/>
          </w:tcPr>
          <w:p>
            <w:pPr>
              <w:pStyle w:val="39"/>
            </w:pPr>
            <w:r>
              <w:t>标签</w:t>
            </w:r>
          </w:p>
        </w:tc>
        <w:tc>
          <w:tcPr>
            <w:tcW w:w="1283" w:type="dxa"/>
            <w:noWrap w:val="0"/>
            <w:vAlign w:val="center"/>
          </w:tcPr>
          <w:p>
            <w:pPr>
              <w:pStyle w:val="39"/>
            </w:pPr>
            <w:r>
              <w:t>必须</w:t>
            </w:r>
          </w:p>
        </w:tc>
        <w:tc>
          <w:tcPr>
            <w:tcW w:w="1944" w:type="dxa"/>
            <w:noWrap w:val="0"/>
            <w:vAlign w:val="center"/>
          </w:tcPr>
          <w:p>
            <w:pPr>
              <w:jc w:val="center"/>
              <w:rPr>
                <w:szCs w:val="21"/>
              </w:rPr>
            </w:pPr>
            <w:r>
              <w:rPr>
                <w:szCs w:val="21"/>
              </w:rPr>
              <w:t>从表中读取</w:t>
            </w:r>
          </w:p>
        </w:tc>
      </w:tr>
    </w:tbl>
    <w:p>
      <w:pPr>
        <w:pStyle w:val="5"/>
        <w:bidi w:val="0"/>
        <w:rPr>
          <w:rFonts w:hint="eastAsia"/>
        </w:rPr>
      </w:pPr>
      <w:bookmarkStart w:id="69" w:name="_Toc238025312"/>
      <w:r>
        <w:rPr>
          <w:rFonts w:hint="eastAsia"/>
        </w:rPr>
        <w:t>功能</w:t>
      </w:r>
      <w:bookmarkEnd w:id="69"/>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8"/>
        <w:gridCol w:w="2340"/>
        <w:gridCol w:w="2700"/>
        <w:gridCol w:w="15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08" w:type="dxa"/>
            <w:shd w:val="clear" w:color="auto" w:fill="F3F3F3"/>
            <w:noWrap w:val="0"/>
            <w:vAlign w:val="top"/>
          </w:tcPr>
          <w:p>
            <w:pPr>
              <w:jc w:val="center"/>
              <w:rPr>
                <w:rFonts w:hint="eastAsia"/>
                <w:b/>
              </w:rPr>
            </w:pPr>
            <w:r>
              <w:rPr>
                <w:rFonts w:hint="eastAsia"/>
                <w:b/>
              </w:rPr>
              <w:t>功能名称</w:t>
            </w:r>
          </w:p>
        </w:tc>
        <w:tc>
          <w:tcPr>
            <w:tcW w:w="2340" w:type="dxa"/>
            <w:shd w:val="clear" w:color="auto" w:fill="F3F3F3"/>
            <w:noWrap w:val="0"/>
            <w:vAlign w:val="top"/>
          </w:tcPr>
          <w:p>
            <w:pPr>
              <w:jc w:val="center"/>
              <w:rPr>
                <w:rFonts w:hint="eastAsia"/>
                <w:b/>
              </w:rPr>
            </w:pPr>
            <w:r>
              <w:rPr>
                <w:rFonts w:hint="eastAsia"/>
                <w:b/>
              </w:rPr>
              <w:t>功能描述</w:t>
            </w:r>
          </w:p>
        </w:tc>
        <w:tc>
          <w:tcPr>
            <w:tcW w:w="2700" w:type="dxa"/>
            <w:shd w:val="clear" w:color="auto" w:fill="F3F3F3"/>
            <w:noWrap w:val="0"/>
            <w:vAlign w:val="top"/>
          </w:tcPr>
          <w:p>
            <w:pPr>
              <w:jc w:val="center"/>
              <w:rPr>
                <w:rFonts w:hint="eastAsia"/>
                <w:b/>
              </w:rPr>
            </w:pPr>
            <w:r>
              <w:rPr>
                <w:rFonts w:hint="eastAsia"/>
                <w:b/>
              </w:rPr>
              <w:t>校验</w:t>
            </w:r>
          </w:p>
        </w:tc>
        <w:tc>
          <w:tcPr>
            <w:tcW w:w="1557" w:type="dxa"/>
            <w:shd w:val="clear" w:color="auto" w:fill="F3F3F3"/>
            <w:noWrap w:val="0"/>
            <w:vAlign w:val="top"/>
          </w:tcPr>
          <w:p>
            <w:pPr>
              <w:jc w:val="center"/>
              <w:rPr>
                <w:rFonts w:hint="eastAsia"/>
                <w:b/>
              </w:rPr>
            </w:pPr>
            <w:r>
              <w:rPr>
                <w:rFonts w:hint="eastAsia"/>
                <w:b/>
              </w:rPr>
              <w:t>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2" w:hRule="atLeast"/>
        </w:trPr>
        <w:tc>
          <w:tcPr>
            <w:tcW w:w="1908" w:type="dxa"/>
            <w:noWrap w:val="0"/>
            <w:vAlign w:val="center"/>
          </w:tcPr>
          <w:p>
            <w:pPr>
              <w:jc w:val="center"/>
              <w:rPr>
                <w:rFonts w:hint="default" w:eastAsia="宋体"/>
                <w:lang w:val="en-US" w:eastAsia="zh-CN"/>
              </w:rPr>
            </w:pPr>
            <w:r>
              <w:rPr>
                <w:rFonts w:hint="eastAsia"/>
                <w:lang w:val="en-US" w:eastAsia="zh-CN"/>
              </w:rPr>
              <w:t>功能栏</w:t>
            </w:r>
          </w:p>
        </w:tc>
        <w:tc>
          <w:tcPr>
            <w:tcW w:w="2340" w:type="dxa"/>
            <w:noWrap w:val="0"/>
            <w:vAlign w:val="center"/>
          </w:tcPr>
          <w:p>
            <w:pPr>
              <w:pStyle w:val="39"/>
              <w:jc w:val="center"/>
              <w:rPr>
                <w:rFonts w:hint="default" w:eastAsia="宋体"/>
                <w:lang w:val="en-US" w:eastAsia="zh-CN"/>
              </w:rPr>
            </w:pPr>
            <w:r>
              <w:rPr>
                <w:rFonts w:hint="eastAsia"/>
                <w:lang w:val="en-US" w:eastAsia="zh-CN"/>
              </w:rPr>
              <w:t>跳转到功能页面</w:t>
            </w:r>
          </w:p>
        </w:tc>
        <w:tc>
          <w:tcPr>
            <w:tcW w:w="2700" w:type="dxa"/>
            <w:noWrap w:val="0"/>
            <w:vAlign w:val="center"/>
          </w:tcPr>
          <w:p>
            <w:pPr>
              <w:pStyle w:val="39"/>
              <w:jc w:val="center"/>
            </w:pPr>
            <w:r>
              <w:t>无</w:t>
            </w:r>
          </w:p>
        </w:tc>
        <w:tc>
          <w:tcPr>
            <w:tcW w:w="1557" w:type="dxa"/>
            <w:noWrap w:val="0"/>
            <w:vAlign w:val="center"/>
          </w:tcPr>
          <w:p>
            <w:pPr>
              <w:pStyle w:val="39"/>
              <w:jc w:val="center"/>
            </w:pPr>
          </w:p>
        </w:tc>
      </w:tr>
    </w:tbl>
    <w:p>
      <w:pPr>
        <w:rPr>
          <w:rFonts w:hint="eastAsia"/>
          <w:i/>
          <w:color w:val="0000FF"/>
          <w:u w:val="single"/>
        </w:rPr>
      </w:pPr>
    </w:p>
    <w:p>
      <w:pPr>
        <w:pStyle w:val="4"/>
        <w:bidi w:val="0"/>
        <w:rPr>
          <w:rFonts w:hint="eastAsia"/>
        </w:rPr>
      </w:pPr>
      <w:bookmarkStart w:id="70" w:name="_Toc238025313"/>
      <w:r>
        <w:rPr>
          <w:rFonts w:hint="eastAsia"/>
          <w:lang w:val="en-US" w:eastAsia="zh-CN"/>
        </w:rPr>
        <w:t>省级备案</w:t>
      </w:r>
      <w:r>
        <w:rPr>
          <w:rFonts w:hint="eastAsia"/>
        </w:rPr>
        <w:t>界面</w:t>
      </w:r>
      <w:bookmarkEnd w:id="70"/>
    </w:p>
    <w:p>
      <w:pPr>
        <w:jc w:val="center"/>
      </w:pPr>
      <w:r>
        <w:drawing>
          <wp:inline distT="0" distB="0" distL="114300" distR="114300">
            <wp:extent cx="5727700" cy="2003425"/>
            <wp:effectExtent l="0" t="0" r="1270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rcRect b="45235"/>
                    <a:stretch>
                      <a:fillRect/>
                    </a:stretch>
                  </pic:blipFill>
                  <pic:spPr>
                    <a:xfrm>
                      <a:off x="0" y="0"/>
                      <a:ext cx="5727700" cy="2003425"/>
                    </a:xfrm>
                    <a:prstGeom prst="rect">
                      <a:avLst/>
                    </a:prstGeom>
                    <a:noFill/>
                    <a:ln w="9525">
                      <a:noFill/>
                    </a:ln>
                  </pic:spPr>
                </pic:pic>
              </a:graphicData>
            </a:graphic>
          </wp:inline>
        </w:drawing>
      </w:r>
    </w:p>
    <w:p>
      <w:pPr>
        <w:jc w:val="center"/>
        <w:rPr>
          <w:rFonts w:hint="eastAsia"/>
        </w:rPr>
      </w:pPr>
      <w:r>
        <w:t>userInfo.jsp</w:t>
      </w:r>
    </w:p>
    <w:p>
      <w:pPr>
        <w:pStyle w:val="5"/>
        <w:bidi w:val="0"/>
        <w:rPr>
          <w:rFonts w:hint="eastAsia"/>
        </w:rPr>
      </w:pPr>
      <w:bookmarkStart w:id="71" w:name="_Toc238025314"/>
      <w:r>
        <w:rPr>
          <w:rFonts w:hint="eastAsia"/>
        </w:rPr>
        <w:t>页面跳转关系</w:t>
      </w:r>
      <w:bookmarkEnd w:id="71"/>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2"/>
        <w:gridCol w:w="2839"/>
        <w:gridCol w:w="2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2" w:type="dxa"/>
            <w:noWrap w:val="0"/>
            <w:vAlign w:val="top"/>
          </w:tcPr>
          <w:p>
            <w:pPr>
              <w:jc w:val="center"/>
              <w:rPr>
                <w:rFonts w:hint="eastAsia"/>
                <w:b/>
              </w:rPr>
            </w:pPr>
            <w:r>
              <w:rPr>
                <w:rFonts w:hint="eastAsia"/>
                <w:b/>
              </w:rPr>
              <w:t>元素名称</w:t>
            </w:r>
          </w:p>
        </w:tc>
        <w:tc>
          <w:tcPr>
            <w:tcW w:w="2839" w:type="dxa"/>
            <w:noWrap w:val="0"/>
            <w:vAlign w:val="top"/>
          </w:tcPr>
          <w:p>
            <w:pPr>
              <w:jc w:val="center"/>
              <w:rPr>
                <w:rFonts w:hint="eastAsia"/>
                <w:b/>
              </w:rPr>
            </w:pPr>
            <w:r>
              <w:rPr>
                <w:rFonts w:hint="eastAsia"/>
                <w:b/>
              </w:rPr>
              <w:t>跳转页面</w:t>
            </w:r>
          </w:p>
        </w:tc>
        <w:tc>
          <w:tcPr>
            <w:tcW w:w="2834" w:type="dxa"/>
            <w:noWrap w:val="0"/>
            <w:vAlign w:val="top"/>
          </w:tcPr>
          <w:p>
            <w:pPr>
              <w:jc w:val="center"/>
              <w:rPr>
                <w:rFonts w:hint="eastAsia"/>
                <w:b/>
              </w:rPr>
            </w:pPr>
            <w:r>
              <w:rPr>
                <w:rFonts w:hint="eastAsia"/>
                <w:b/>
              </w:rPr>
              <w:t>备注</w:t>
            </w:r>
          </w:p>
        </w:tc>
      </w:tr>
      <w:tr>
        <w:tc>
          <w:tcPr>
            <w:tcW w:w="2832" w:type="dxa"/>
            <w:noWrap w:val="0"/>
            <w:vAlign w:val="top"/>
          </w:tcPr>
          <w:p>
            <w:pPr>
              <w:jc w:val="center"/>
              <w:rPr>
                <w:rFonts w:hint="eastAsia" w:eastAsia="宋体"/>
                <w:lang w:val="en-US" w:eastAsia="zh-CN"/>
              </w:rPr>
            </w:pPr>
            <w:r>
              <w:rPr>
                <w:rFonts w:hint="eastAsia"/>
                <w:lang w:val="en-US" w:eastAsia="zh-CN"/>
              </w:rPr>
              <w:t>查询</w:t>
            </w:r>
          </w:p>
        </w:tc>
        <w:tc>
          <w:tcPr>
            <w:tcW w:w="2839" w:type="dxa"/>
            <w:noWrap w:val="0"/>
            <w:vAlign w:val="top"/>
          </w:tcPr>
          <w:p>
            <w:pPr>
              <w:jc w:val="center"/>
              <w:rPr>
                <w:rFonts w:hint="eastAsia"/>
              </w:rPr>
            </w:pPr>
          </w:p>
        </w:tc>
        <w:tc>
          <w:tcPr>
            <w:tcW w:w="2834" w:type="dxa"/>
            <w:noWrap w:val="0"/>
            <w:vAlign w:val="top"/>
          </w:tcPr>
          <w:p>
            <w:pPr>
              <w:rPr>
                <w:rFonts w:hint="default" w:eastAsia="宋体"/>
                <w:lang w:val="en-US" w:eastAsia="zh-CN"/>
              </w:rPr>
            </w:pPr>
            <w:r>
              <w:rPr>
                <w:rFonts w:hint="eastAsia"/>
                <w:lang w:val="en-US" w:eastAsia="zh-CN"/>
              </w:rPr>
              <w:t>跳转到查询的页面</w:t>
            </w:r>
          </w:p>
        </w:tc>
      </w:tr>
    </w:tbl>
    <w:p>
      <w:pPr>
        <w:pStyle w:val="5"/>
        <w:bidi w:val="0"/>
        <w:rPr>
          <w:rFonts w:hint="eastAsia"/>
          <w:lang w:eastAsia="zh-CN"/>
        </w:rPr>
      </w:pPr>
      <w:bookmarkStart w:id="72" w:name="_Toc238025315"/>
      <w:r>
        <w:rPr>
          <w:rFonts w:hint="eastAsia"/>
          <w:lang w:val="en-US" w:eastAsia="zh-CN"/>
        </w:rPr>
        <w:t>省级备案</w:t>
      </w:r>
      <w:r>
        <w:rPr>
          <w:rFonts w:hint="eastAsia"/>
          <w:lang w:eastAsia="zh-CN"/>
        </w:rPr>
        <w:t>界面元素</w:t>
      </w:r>
      <w:bookmarkEnd w:id="72"/>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2520"/>
        <w:gridCol w:w="1210"/>
        <w:gridCol w:w="1283"/>
        <w:gridCol w:w="1944"/>
      </w:tblGrid>
      <w:tr>
        <w:tc>
          <w:tcPr>
            <w:tcW w:w="1548" w:type="dxa"/>
            <w:shd w:val="clear" w:color="auto" w:fill="F3F3F3"/>
            <w:noWrap w:val="0"/>
            <w:vAlign w:val="top"/>
          </w:tcPr>
          <w:p>
            <w:pPr>
              <w:jc w:val="center"/>
              <w:rPr>
                <w:rFonts w:hint="eastAsia"/>
                <w:b/>
              </w:rPr>
            </w:pPr>
            <w:r>
              <w:rPr>
                <w:rFonts w:hint="eastAsia"/>
                <w:b/>
              </w:rPr>
              <w:t>元素名称</w:t>
            </w:r>
          </w:p>
        </w:tc>
        <w:tc>
          <w:tcPr>
            <w:tcW w:w="2520" w:type="dxa"/>
            <w:shd w:val="clear" w:color="auto" w:fill="F3F3F3"/>
            <w:noWrap w:val="0"/>
            <w:vAlign w:val="top"/>
          </w:tcPr>
          <w:p>
            <w:pPr>
              <w:jc w:val="center"/>
              <w:rPr>
                <w:rFonts w:hint="eastAsia"/>
                <w:b/>
              </w:rPr>
            </w:pPr>
            <w:r>
              <w:rPr>
                <w:rFonts w:hint="eastAsia"/>
                <w:b/>
              </w:rPr>
              <w:t>功能</w:t>
            </w:r>
          </w:p>
        </w:tc>
        <w:tc>
          <w:tcPr>
            <w:tcW w:w="1210" w:type="dxa"/>
            <w:shd w:val="clear" w:color="auto" w:fill="F3F3F3"/>
            <w:noWrap w:val="0"/>
            <w:vAlign w:val="top"/>
          </w:tcPr>
          <w:p>
            <w:pPr>
              <w:jc w:val="center"/>
              <w:rPr>
                <w:rFonts w:hint="eastAsia"/>
                <w:b/>
              </w:rPr>
            </w:pPr>
            <w:r>
              <w:rPr>
                <w:rFonts w:hint="eastAsia"/>
                <w:b/>
              </w:rPr>
              <w:t>元素描述</w:t>
            </w:r>
          </w:p>
        </w:tc>
        <w:tc>
          <w:tcPr>
            <w:tcW w:w="1283" w:type="dxa"/>
            <w:shd w:val="clear" w:color="auto" w:fill="F3F3F3"/>
            <w:noWrap w:val="0"/>
            <w:vAlign w:val="top"/>
          </w:tcPr>
          <w:p>
            <w:pPr>
              <w:jc w:val="center"/>
              <w:rPr>
                <w:rFonts w:hint="eastAsia"/>
                <w:b/>
              </w:rPr>
            </w:pPr>
            <w:r>
              <w:rPr>
                <w:rFonts w:hint="eastAsia"/>
                <w:b/>
              </w:rPr>
              <w:t>必须/可选</w:t>
            </w:r>
          </w:p>
        </w:tc>
        <w:tc>
          <w:tcPr>
            <w:tcW w:w="1944" w:type="dxa"/>
            <w:shd w:val="clear" w:color="auto" w:fill="F3F3F3"/>
            <w:noWrap w:val="0"/>
            <w:vAlign w:val="top"/>
          </w:tcPr>
          <w:p>
            <w:pPr>
              <w:jc w:val="center"/>
              <w:rPr>
                <w:rFonts w:hint="eastAsia"/>
                <w:b/>
              </w:rPr>
            </w:pPr>
            <w:r>
              <w:rPr>
                <w:rFonts w:hint="eastAsia"/>
                <w:b/>
              </w:rPr>
              <w:t>数据校验</w:t>
            </w:r>
          </w:p>
        </w:tc>
      </w:tr>
      <w:tr>
        <w:tc>
          <w:tcPr>
            <w:tcW w:w="1548" w:type="dxa"/>
            <w:noWrap w:val="0"/>
            <w:vAlign w:val="center"/>
          </w:tcPr>
          <w:p>
            <w:pPr>
              <w:jc w:val="center"/>
              <w:rPr>
                <w:rFonts w:hint="default" w:eastAsia="宋体"/>
                <w:lang w:val="en-US" w:eastAsia="zh-CN"/>
              </w:rPr>
            </w:pPr>
            <w:r>
              <w:rPr>
                <w:rFonts w:hint="eastAsia"/>
                <w:lang w:val="en-US" w:eastAsia="zh-CN"/>
              </w:rPr>
              <w:t>监测点名称</w:t>
            </w:r>
          </w:p>
        </w:tc>
        <w:tc>
          <w:tcPr>
            <w:tcW w:w="2520" w:type="dxa"/>
            <w:noWrap w:val="0"/>
            <w:vAlign w:val="center"/>
          </w:tcPr>
          <w:p>
            <w:pPr>
              <w:rPr>
                <w:rFonts w:hint="default" w:eastAsia="宋体"/>
                <w:lang w:val="en-US" w:eastAsia="zh-CN"/>
              </w:rPr>
            </w:pPr>
            <w:r>
              <w:rPr>
                <w:rFonts w:hint="eastAsia"/>
              </w:rPr>
              <w:t>显示</w:t>
            </w:r>
            <w:r>
              <w:rPr>
                <w:rFonts w:hint="eastAsia"/>
                <w:lang w:val="en-US" w:eastAsia="zh-CN"/>
              </w:rPr>
              <w:t>监测点名称</w:t>
            </w:r>
          </w:p>
        </w:tc>
        <w:tc>
          <w:tcPr>
            <w:tcW w:w="1210" w:type="dxa"/>
            <w:noWrap w:val="0"/>
            <w:vAlign w:val="center"/>
          </w:tcPr>
          <w:p>
            <w:pPr>
              <w:pStyle w:val="39"/>
              <w:rPr>
                <w:rFonts w:hint="eastAsia" w:eastAsia="宋体"/>
                <w:lang w:val="en-US" w:eastAsia="zh-CN"/>
              </w:rPr>
            </w:pPr>
            <w:r>
              <w:rPr>
                <w:rFonts w:hint="eastAsia"/>
                <w:lang w:val="en-US" w:eastAsia="zh-CN"/>
              </w:rPr>
              <w:t>标签</w:t>
            </w:r>
          </w:p>
        </w:tc>
        <w:tc>
          <w:tcPr>
            <w:tcW w:w="1283" w:type="dxa"/>
            <w:noWrap w:val="0"/>
            <w:vAlign w:val="center"/>
          </w:tcPr>
          <w:p>
            <w:pPr>
              <w:pStyle w:val="39"/>
              <w:jc w:val="center"/>
            </w:pPr>
            <w:r>
              <w:t>必须</w:t>
            </w:r>
          </w:p>
        </w:tc>
        <w:tc>
          <w:tcPr>
            <w:tcW w:w="1944" w:type="dxa"/>
            <w:noWrap w:val="0"/>
            <w:vAlign w:val="center"/>
          </w:tcPr>
          <w:p>
            <w:pPr>
              <w:jc w:val="center"/>
              <w:rPr>
                <w:rFonts w:hint="eastAsia"/>
                <w:szCs w:val="21"/>
              </w:rPr>
            </w:pPr>
            <w:r>
              <w:rPr>
                <w:rFonts w:hint="eastAsia"/>
                <w:szCs w:val="21"/>
              </w:rPr>
              <w:t>从表中读取</w:t>
            </w:r>
          </w:p>
        </w:tc>
      </w:tr>
      <w:tr>
        <w:tc>
          <w:tcPr>
            <w:tcW w:w="1548" w:type="dxa"/>
            <w:noWrap w:val="0"/>
            <w:vAlign w:val="center"/>
          </w:tcPr>
          <w:p>
            <w:pPr>
              <w:jc w:val="center"/>
              <w:rPr>
                <w:rFonts w:hint="default" w:eastAsia="宋体"/>
                <w:lang w:val="en-US" w:eastAsia="zh-CN"/>
              </w:rPr>
            </w:pPr>
            <w:r>
              <w:rPr>
                <w:rFonts w:hint="eastAsia"/>
                <w:lang w:val="en-US" w:eastAsia="zh-CN"/>
              </w:rPr>
              <w:t>备案状态</w:t>
            </w:r>
          </w:p>
        </w:tc>
        <w:tc>
          <w:tcPr>
            <w:tcW w:w="2520" w:type="dxa"/>
            <w:noWrap w:val="0"/>
            <w:vAlign w:val="center"/>
          </w:tcPr>
          <w:p>
            <w:pPr>
              <w:rPr>
                <w:rFonts w:hint="default" w:eastAsia="宋体"/>
                <w:lang w:val="en-US" w:eastAsia="zh-CN"/>
              </w:rPr>
            </w:pPr>
            <w:r>
              <w:rPr>
                <w:rFonts w:hint="eastAsia"/>
              </w:rPr>
              <w:t>显示</w:t>
            </w:r>
            <w:r>
              <w:rPr>
                <w:rFonts w:hint="eastAsia"/>
                <w:lang w:val="en-US" w:eastAsia="zh-CN"/>
              </w:rPr>
              <w:t>备案状态</w:t>
            </w:r>
          </w:p>
        </w:tc>
        <w:tc>
          <w:tcPr>
            <w:tcW w:w="1210" w:type="dxa"/>
            <w:noWrap w:val="0"/>
            <w:vAlign w:val="center"/>
          </w:tcPr>
          <w:p>
            <w:pPr>
              <w:pStyle w:val="39"/>
              <w:rPr>
                <w:rFonts w:hint="eastAsia" w:eastAsia="宋体"/>
                <w:lang w:val="en-US" w:eastAsia="zh-CN"/>
              </w:rPr>
            </w:pPr>
            <w:r>
              <w:rPr>
                <w:rFonts w:hint="eastAsia"/>
                <w:lang w:val="en-US" w:eastAsia="zh-CN"/>
              </w:rPr>
              <w:t>标签</w:t>
            </w:r>
          </w:p>
        </w:tc>
        <w:tc>
          <w:tcPr>
            <w:tcW w:w="1283" w:type="dxa"/>
            <w:noWrap w:val="0"/>
            <w:vAlign w:val="center"/>
          </w:tcPr>
          <w:p>
            <w:pPr>
              <w:pStyle w:val="39"/>
              <w:jc w:val="center"/>
            </w:pPr>
            <w:r>
              <w:t>必须</w:t>
            </w:r>
          </w:p>
        </w:tc>
        <w:tc>
          <w:tcPr>
            <w:tcW w:w="1944" w:type="dxa"/>
            <w:noWrap w:val="0"/>
            <w:vAlign w:val="center"/>
          </w:tcPr>
          <w:p>
            <w:pPr>
              <w:pStyle w:val="39"/>
              <w:jc w:val="center"/>
            </w:pPr>
            <w:r>
              <w:t>从表中读取</w:t>
            </w:r>
          </w:p>
        </w:tc>
      </w:tr>
      <w:tr>
        <w:tc>
          <w:tcPr>
            <w:tcW w:w="1548" w:type="dxa"/>
            <w:noWrap w:val="0"/>
            <w:vAlign w:val="center"/>
          </w:tcPr>
          <w:p>
            <w:pPr>
              <w:jc w:val="center"/>
              <w:rPr>
                <w:rFonts w:hint="default" w:eastAsia="宋体"/>
                <w:lang w:val="en-US" w:eastAsia="zh-CN"/>
              </w:rPr>
            </w:pPr>
            <w:r>
              <w:rPr>
                <w:rFonts w:hint="eastAsia"/>
                <w:lang w:val="en-US" w:eastAsia="zh-CN"/>
              </w:rPr>
              <w:t>负责人</w:t>
            </w:r>
          </w:p>
        </w:tc>
        <w:tc>
          <w:tcPr>
            <w:tcW w:w="2520" w:type="dxa"/>
            <w:noWrap w:val="0"/>
            <w:vAlign w:val="center"/>
          </w:tcPr>
          <w:p>
            <w:pPr>
              <w:rPr>
                <w:rFonts w:hint="default" w:eastAsia="宋体"/>
                <w:lang w:val="en-US" w:eastAsia="zh-CN"/>
              </w:rPr>
            </w:pPr>
            <w:r>
              <w:rPr>
                <w:rFonts w:hint="eastAsia"/>
              </w:rPr>
              <w:t>显示</w:t>
            </w:r>
            <w:r>
              <w:rPr>
                <w:rFonts w:hint="eastAsia"/>
                <w:lang w:val="en-US" w:eastAsia="zh-CN"/>
              </w:rPr>
              <w:t>负责人</w:t>
            </w:r>
          </w:p>
        </w:tc>
        <w:tc>
          <w:tcPr>
            <w:tcW w:w="1210" w:type="dxa"/>
            <w:noWrap w:val="0"/>
            <w:vAlign w:val="center"/>
          </w:tcPr>
          <w:p>
            <w:pPr>
              <w:pStyle w:val="39"/>
              <w:rPr>
                <w:rFonts w:hint="eastAsia" w:eastAsia="宋体"/>
                <w:lang w:val="en-US" w:eastAsia="zh-CN"/>
              </w:rPr>
            </w:pPr>
            <w:r>
              <w:rPr>
                <w:rFonts w:hint="eastAsia"/>
                <w:lang w:val="en-US" w:eastAsia="zh-CN"/>
              </w:rPr>
              <w:t>标签</w:t>
            </w:r>
          </w:p>
        </w:tc>
        <w:tc>
          <w:tcPr>
            <w:tcW w:w="1283" w:type="dxa"/>
            <w:noWrap w:val="0"/>
            <w:vAlign w:val="center"/>
          </w:tcPr>
          <w:p>
            <w:pPr>
              <w:pStyle w:val="39"/>
              <w:jc w:val="center"/>
              <w:rPr>
                <w:rFonts w:hint="eastAsia" w:eastAsia="宋体"/>
                <w:lang w:val="en-US" w:eastAsia="zh-CN"/>
              </w:rPr>
            </w:pPr>
            <w:r>
              <w:rPr>
                <w:rFonts w:hint="eastAsia"/>
                <w:lang w:val="en-US" w:eastAsia="zh-CN"/>
              </w:rPr>
              <w:t>必须</w:t>
            </w:r>
          </w:p>
        </w:tc>
        <w:tc>
          <w:tcPr>
            <w:tcW w:w="1944" w:type="dxa"/>
            <w:noWrap w:val="0"/>
            <w:vAlign w:val="center"/>
          </w:tcPr>
          <w:p>
            <w:pPr>
              <w:pStyle w:val="39"/>
              <w:jc w:val="center"/>
            </w:pPr>
            <w:r>
              <w:t>从表中读取</w:t>
            </w:r>
          </w:p>
        </w:tc>
      </w:tr>
      <w:tr>
        <w:tc>
          <w:tcPr>
            <w:tcW w:w="1548" w:type="dxa"/>
            <w:noWrap w:val="0"/>
            <w:vAlign w:val="center"/>
          </w:tcPr>
          <w:p>
            <w:pPr>
              <w:jc w:val="center"/>
              <w:rPr>
                <w:rFonts w:hint="default" w:eastAsia="宋体"/>
                <w:lang w:val="en-US" w:eastAsia="zh-CN"/>
              </w:rPr>
            </w:pPr>
            <w:r>
              <w:rPr>
                <w:rFonts w:hint="eastAsia"/>
                <w:lang w:val="en-US" w:eastAsia="zh-CN"/>
              </w:rPr>
              <w:t>详细信息</w:t>
            </w:r>
          </w:p>
        </w:tc>
        <w:tc>
          <w:tcPr>
            <w:tcW w:w="2520" w:type="dxa"/>
            <w:noWrap w:val="0"/>
            <w:vAlign w:val="center"/>
          </w:tcPr>
          <w:p>
            <w:pPr>
              <w:rPr>
                <w:rFonts w:hint="default" w:eastAsia="宋体"/>
                <w:lang w:val="en-US" w:eastAsia="zh-CN"/>
              </w:rPr>
            </w:pPr>
            <w:r>
              <w:rPr>
                <w:rFonts w:hint="eastAsia"/>
              </w:rPr>
              <w:t>显示</w:t>
            </w:r>
            <w:r>
              <w:rPr>
                <w:rFonts w:hint="eastAsia"/>
                <w:lang w:val="en-US" w:eastAsia="zh-CN"/>
              </w:rPr>
              <w:t>详细信息</w:t>
            </w:r>
          </w:p>
        </w:tc>
        <w:tc>
          <w:tcPr>
            <w:tcW w:w="1210" w:type="dxa"/>
            <w:noWrap w:val="0"/>
            <w:vAlign w:val="center"/>
          </w:tcPr>
          <w:p>
            <w:pPr>
              <w:pStyle w:val="39"/>
              <w:rPr>
                <w:rFonts w:hint="eastAsia" w:eastAsia="宋体"/>
                <w:lang w:val="en-US" w:eastAsia="zh-CN"/>
              </w:rPr>
            </w:pPr>
            <w:r>
              <w:rPr>
                <w:rFonts w:hint="eastAsia"/>
                <w:lang w:val="en-US" w:eastAsia="zh-CN"/>
              </w:rPr>
              <w:t>标签</w:t>
            </w:r>
          </w:p>
        </w:tc>
        <w:tc>
          <w:tcPr>
            <w:tcW w:w="1283" w:type="dxa"/>
            <w:noWrap w:val="0"/>
            <w:vAlign w:val="center"/>
          </w:tcPr>
          <w:p>
            <w:pPr>
              <w:pStyle w:val="39"/>
              <w:jc w:val="center"/>
              <w:rPr>
                <w:rFonts w:hint="eastAsia" w:eastAsia="宋体"/>
                <w:lang w:val="en-US" w:eastAsia="zh-CN"/>
              </w:rPr>
            </w:pPr>
            <w:r>
              <w:rPr>
                <w:rFonts w:hint="eastAsia"/>
                <w:lang w:val="en-US" w:eastAsia="zh-CN"/>
              </w:rPr>
              <w:t>必须</w:t>
            </w:r>
          </w:p>
        </w:tc>
        <w:tc>
          <w:tcPr>
            <w:tcW w:w="1944" w:type="dxa"/>
            <w:noWrap w:val="0"/>
            <w:vAlign w:val="center"/>
          </w:tcPr>
          <w:p>
            <w:pPr>
              <w:pStyle w:val="39"/>
              <w:jc w:val="center"/>
            </w:pPr>
            <w:r>
              <w:t>从表中读取</w:t>
            </w:r>
          </w:p>
        </w:tc>
      </w:tr>
      <w:tr>
        <w:trPr>
          <w:trHeight w:val="302" w:hRule="atLeast"/>
        </w:trPr>
        <w:tc>
          <w:tcPr>
            <w:tcW w:w="1548" w:type="dxa"/>
            <w:noWrap w:val="0"/>
            <w:vAlign w:val="center"/>
          </w:tcPr>
          <w:p>
            <w:pPr>
              <w:jc w:val="center"/>
              <w:rPr>
                <w:rFonts w:hint="eastAsia" w:eastAsia="宋体"/>
                <w:lang w:val="en-US" w:eastAsia="zh-CN"/>
              </w:rPr>
            </w:pPr>
            <w:r>
              <w:rPr>
                <w:rFonts w:hint="eastAsia"/>
                <w:lang w:val="en-US" w:eastAsia="zh-CN"/>
              </w:rPr>
              <w:t>操作</w:t>
            </w:r>
          </w:p>
        </w:tc>
        <w:tc>
          <w:tcPr>
            <w:tcW w:w="2520" w:type="dxa"/>
            <w:noWrap w:val="0"/>
            <w:vAlign w:val="center"/>
          </w:tcPr>
          <w:p>
            <w:pPr>
              <w:rPr>
                <w:rFonts w:hint="default" w:eastAsia="宋体"/>
                <w:lang w:val="en-US" w:eastAsia="zh-CN"/>
              </w:rPr>
            </w:pPr>
            <w:r>
              <w:rPr>
                <w:rFonts w:hint="eastAsia"/>
                <w:lang w:val="en-US" w:eastAsia="zh-CN"/>
              </w:rPr>
              <w:t>用户可以进行的操作</w:t>
            </w:r>
          </w:p>
        </w:tc>
        <w:tc>
          <w:tcPr>
            <w:tcW w:w="1210" w:type="dxa"/>
            <w:noWrap w:val="0"/>
            <w:vAlign w:val="center"/>
          </w:tcPr>
          <w:p>
            <w:pPr>
              <w:pStyle w:val="39"/>
              <w:rPr>
                <w:rFonts w:hint="eastAsia" w:eastAsia="宋体"/>
                <w:lang w:val="en-US" w:eastAsia="zh-CN"/>
              </w:rPr>
            </w:pPr>
            <w:r>
              <w:rPr>
                <w:rFonts w:hint="eastAsia"/>
                <w:lang w:val="en-US" w:eastAsia="zh-CN"/>
              </w:rPr>
              <w:t>标签</w:t>
            </w:r>
          </w:p>
        </w:tc>
        <w:tc>
          <w:tcPr>
            <w:tcW w:w="1283" w:type="dxa"/>
            <w:noWrap w:val="0"/>
            <w:vAlign w:val="center"/>
          </w:tcPr>
          <w:p>
            <w:pPr>
              <w:pStyle w:val="39"/>
              <w:jc w:val="center"/>
              <w:rPr>
                <w:rFonts w:hint="eastAsia" w:eastAsia="宋体"/>
                <w:lang w:val="en-US" w:eastAsia="zh-CN"/>
              </w:rPr>
            </w:pPr>
            <w:r>
              <w:rPr>
                <w:rFonts w:hint="eastAsia"/>
                <w:lang w:val="en-US" w:eastAsia="zh-CN"/>
              </w:rPr>
              <w:t>必须</w:t>
            </w:r>
          </w:p>
        </w:tc>
        <w:tc>
          <w:tcPr>
            <w:tcW w:w="1944" w:type="dxa"/>
            <w:noWrap w:val="0"/>
            <w:vAlign w:val="center"/>
          </w:tcPr>
          <w:p>
            <w:pPr>
              <w:pStyle w:val="39"/>
              <w:jc w:val="center"/>
            </w:pPr>
            <w:r>
              <w:t>从表中读取</w:t>
            </w:r>
          </w:p>
        </w:tc>
      </w:tr>
    </w:tbl>
    <w:p>
      <w:pPr>
        <w:pStyle w:val="5"/>
        <w:bidi w:val="0"/>
        <w:rPr>
          <w:rFonts w:hint="eastAsia"/>
        </w:rPr>
      </w:pPr>
      <w:bookmarkStart w:id="73" w:name="_Toc238025316"/>
      <w:r>
        <w:rPr>
          <w:rFonts w:hint="eastAsia"/>
        </w:rPr>
        <w:t>功能</w:t>
      </w:r>
      <w:bookmarkEnd w:id="73"/>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4"/>
        <w:gridCol w:w="2564"/>
        <w:gridCol w:w="2880"/>
        <w:gridCol w:w="1557"/>
      </w:tblGrid>
      <w:tr>
        <w:tc>
          <w:tcPr>
            <w:tcW w:w="1504" w:type="dxa"/>
            <w:shd w:val="clear" w:color="auto" w:fill="F3F3F3"/>
            <w:noWrap w:val="0"/>
            <w:vAlign w:val="top"/>
          </w:tcPr>
          <w:p>
            <w:pPr>
              <w:jc w:val="center"/>
              <w:rPr>
                <w:rFonts w:hint="eastAsia"/>
                <w:b/>
              </w:rPr>
            </w:pPr>
            <w:r>
              <w:rPr>
                <w:rFonts w:hint="eastAsia"/>
                <w:b/>
              </w:rPr>
              <w:t>功能名称</w:t>
            </w:r>
          </w:p>
        </w:tc>
        <w:tc>
          <w:tcPr>
            <w:tcW w:w="2564" w:type="dxa"/>
            <w:shd w:val="clear" w:color="auto" w:fill="F3F3F3"/>
            <w:noWrap w:val="0"/>
            <w:vAlign w:val="top"/>
          </w:tcPr>
          <w:p>
            <w:pPr>
              <w:jc w:val="center"/>
              <w:rPr>
                <w:rFonts w:hint="eastAsia"/>
                <w:b/>
              </w:rPr>
            </w:pPr>
            <w:r>
              <w:rPr>
                <w:rFonts w:hint="eastAsia"/>
                <w:b/>
              </w:rPr>
              <w:t>功能描述</w:t>
            </w:r>
          </w:p>
        </w:tc>
        <w:tc>
          <w:tcPr>
            <w:tcW w:w="2880" w:type="dxa"/>
            <w:shd w:val="clear" w:color="auto" w:fill="F3F3F3"/>
            <w:noWrap w:val="0"/>
            <w:vAlign w:val="top"/>
          </w:tcPr>
          <w:p>
            <w:pPr>
              <w:jc w:val="center"/>
              <w:rPr>
                <w:rFonts w:hint="eastAsia"/>
                <w:b/>
              </w:rPr>
            </w:pPr>
            <w:r>
              <w:rPr>
                <w:rFonts w:hint="eastAsia"/>
                <w:b/>
              </w:rPr>
              <w:t>校验</w:t>
            </w:r>
          </w:p>
        </w:tc>
        <w:tc>
          <w:tcPr>
            <w:tcW w:w="1557" w:type="dxa"/>
            <w:shd w:val="clear" w:color="auto" w:fill="F3F3F3"/>
            <w:noWrap w:val="0"/>
            <w:vAlign w:val="top"/>
          </w:tcPr>
          <w:p>
            <w:pPr>
              <w:jc w:val="center"/>
              <w:rPr>
                <w:rFonts w:hint="eastAsia"/>
                <w:b/>
              </w:rPr>
            </w:pPr>
            <w:r>
              <w:rPr>
                <w:rFonts w:hint="eastAsia"/>
                <w:b/>
              </w:rPr>
              <w:t>异常</w:t>
            </w:r>
          </w:p>
        </w:tc>
      </w:tr>
      <w:tr>
        <w:tc>
          <w:tcPr>
            <w:tcW w:w="1504" w:type="dxa"/>
            <w:noWrap w:val="0"/>
            <w:vAlign w:val="top"/>
          </w:tcPr>
          <w:p>
            <w:pPr>
              <w:rPr>
                <w:rFonts w:hint="eastAsia" w:eastAsia="宋体"/>
                <w:lang w:val="en-US" w:eastAsia="zh-CN"/>
              </w:rPr>
            </w:pPr>
            <w:r>
              <w:rPr>
                <w:rFonts w:hint="eastAsia"/>
                <w:lang w:val="en-US" w:eastAsia="zh-CN"/>
              </w:rPr>
              <w:t>查询</w:t>
            </w:r>
          </w:p>
        </w:tc>
        <w:tc>
          <w:tcPr>
            <w:tcW w:w="2564" w:type="dxa"/>
            <w:noWrap w:val="0"/>
            <w:vAlign w:val="top"/>
          </w:tcPr>
          <w:p>
            <w:pPr>
              <w:pStyle w:val="39"/>
              <w:rPr>
                <w:rFonts w:hint="default" w:eastAsia="宋体"/>
                <w:lang w:val="en-US" w:eastAsia="zh-CN"/>
              </w:rPr>
            </w:pPr>
            <w:r>
              <w:rPr>
                <w:rFonts w:hint="eastAsia"/>
                <w:lang w:val="en-US" w:eastAsia="zh-CN"/>
              </w:rPr>
              <w:t>显示符合条件的备案信息</w:t>
            </w:r>
          </w:p>
        </w:tc>
        <w:tc>
          <w:tcPr>
            <w:tcW w:w="2880" w:type="dxa"/>
            <w:noWrap w:val="0"/>
            <w:vAlign w:val="top"/>
          </w:tcPr>
          <w:p>
            <w:pPr>
              <w:pStyle w:val="39"/>
              <w:jc w:val="center"/>
            </w:pPr>
            <w:r>
              <w:t>无</w:t>
            </w:r>
          </w:p>
        </w:tc>
        <w:tc>
          <w:tcPr>
            <w:tcW w:w="1557" w:type="dxa"/>
            <w:noWrap w:val="0"/>
            <w:vAlign w:val="top"/>
          </w:tcPr>
          <w:p>
            <w:pPr>
              <w:pStyle w:val="39"/>
            </w:pPr>
          </w:p>
        </w:tc>
      </w:tr>
      <w:tr>
        <w:tc>
          <w:tcPr>
            <w:tcW w:w="1504" w:type="dxa"/>
            <w:noWrap w:val="0"/>
            <w:vAlign w:val="top"/>
          </w:tcPr>
          <w:p>
            <w:pPr>
              <w:rPr>
                <w:rFonts w:hint="eastAsia" w:eastAsia="宋体"/>
                <w:lang w:val="en-US" w:eastAsia="zh-CN"/>
              </w:rPr>
            </w:pPr>
            <w:r>
              <w:rPr>
                <w:rFonts w:hint="eastAsia"/>
                <w:lang w:val="en-US" w:eastAsia="zh-CN"/>
              </w:rPr>
              <w:t>成功</w:t>
            </w:r>
          </w:p>
        </w:tc>
        <w:tc>
          <w:tcPr>
            <w:tcW w:w="2564" w:type="dxa"/>
            <w:noWrap w:val="0"/>
            <w:vAlign w:val="top"/>
          </w:tcPr>
          <w:p>
            <w:pPr>
              <w:pStyle w:val="39"/>
              <w:rPr>
                <w:rFonts w:hint="default" w:eastAsia="宋体"/>
                <w:lang w:val="en-US" w:eastAsia="zh-CN"/>
              </w:rPr>
            </w:pPr>
            <w:r>
              <w:rPr>
                <w:rFonts w:hint="eastAsia"/>
                <w:lang w:val="en-US" w:eastAsia="zh-CN"/>
              </w:rPr>
              <w:t>监测点备案成功</w:t>
            </w:r>
          </w:p>
        </w:tc>
        <w:tc>
          <w:tcPr>
            <w:tcW w:w="2880" w:type="dxa"/>
            <w:noWrap w:val="0"/>
            <w:vAlign w:val="top"/>
          </w:tcPr>
          <w:p>
            <w:pPr>
              <w:pStyle w:val="39"/>
              <w:jc w:val="center"/>
            </w:pPr>
            <w:r>
              <w:t>无</w:t>
            </w:r>
          </w:p>
        </w:tc>
        <w:tc>
          <w:tcPr>
            <w:tcW w:w="1557" w:type="dxa"/>
            <w:noWrap w:val="0"/>
            <w:vAlign w:val="top"/>
          </w:tcPr>
          <w:p>
            <w:pPr>
              <w:pStyle w:val="39"/>
            </w:pPr>
          </w:p>
        </w:tc>
      </w:tr>
      <w:tr>
        <w:tc>
          <w:tcPr>
            <w:tcW w:w="1504" w:type="dxa"/>
            <w:noWrap w:val="0"/>
            <w:vAlign w:val="top"/>
          </w:tcPr>
          <w:p>
            <w:pPr>
              <w:rPr>
                <w:rFonts w:hint="default"/>
                <w:lang w:val="en-US" w:eastAsia="zh-CN"/>
              </w:rPr>
            </w:pPr>
            <w:r>
              <w:rPr>
                <w:rFonts w:hint="eastAsia"/>
                <w:lang w:val="en-US" w:eastAsia="zh-CN"/>
              </w:rPr>
              <w:t>失败</w:t>
            </w:r>
          </w:p>
        </w:tc>
        <w:tc>
          <w:tcPr>
            <w:tcW w:w="2564" w:type="dxa"/>
            <w:noWrap w:val="0"/>
            <w:vAlign w:val="top"/>
          </w:tcPr>
          <w:p>
            <w:pPr>
              <w:pStyle w:val="39"/>
              <w:rPr>
                <w:rFonts w:hint="default" w:eastAsia="宋体"/>
                <w:lang w:val="en-US" w:eastAsia="zh-CN"/>
              </w:rPr>
            </w:pPr>
            <w:r>
              <w:rPr>
                <w:rFonts w:hint="eastAsia"/>
                <w:lang w:val="en-US" w:eastAsia="zh-CN"/>
              </w:rPr>
              <w:t>监测点备案失败返回重填</w:t>
            </w:r>
          </w:p>
        </w:tc>
        <w:tc>
          <w:tcPr>
            <w:tcW w:w="2880" w:type="dxa"/>
            <w:noWrap w:val="0"/>
            <w:vAlign w:val="top"/>
          </w:tcPr>
          <w:p>
            <w:pPr>
              <w:pStyle w:val="39"/>
              <w:jc w:val="center"/>
              <w:rPr>
                <w:rFonts w:hint="eastAsia" w:eastAsia="宋体"/>
                <w:lang w:val="en-US" w:eastAsia="zh-CN"/>
              </w:rPr>
            </w:pPr>
            <w:r>
              <w:rPr>
                <w:rFonts w:hint="eastAsia"/>
                <w:lang w:val="en-US" w:eastAsia="zh-CN"/>
              </w:rPr>
              <w:t>无</w:t>
            </w:r>
          </w:p>
        </w:tc>
        <w:tc>
          <w:tcPr>
            <w:tcW w:w="1557" w:type="dxa"/>
            <w:noWrap w:val="0"/>
            <w:vAlign w:val="top"/>
          </w:tcPr>
          <w:p>
            <w:pPr>
              <w:pStyle w:val="39"/>
            </w:pPr>
          </w:p>
        </w:tc>
      </w:tr>
      <w:tr>
        <w:tc>
          <w:tcPr>
            <w:tcW w:w="1504" w:type="dxa"/>
            <w:noWrap w:val="0"/>
            <w:vAlign w:val="top"/>
          </w:tcPr>
          <w:p>
            <w:pPr>
              <w:rPr>
                <w:rFonts w:hint="default"/>
                <w:lang w:val="en-US" w:eastAsia="zh-CN"/>
              </w:rPr>
            </w:pPr>
            <w:r>
              <w:rPr>
                <w:rFonts w:hint="eastAsia"/>
                <w:lang w:val="en-US" w:eastAsia="zh-CN"/>
              </w:rPr>
              <w:t>备案</w:t>
            </w:r>
          </w:p>
        </w:tc>
        <w:tc>
          <w:tcPr>
            <w:tcW w:w="2564" w:type="dxa"/>
            <w:noWrap w:val="0"/>
            <w:vAlign w:val="top"/>
          </w:tcPr>
          <w:p>
            <w:pPr>
              <w:pStyle w:val="39"/>
              <w:rPr>
                <w:rFonts w:hint="default" w:eastAsia="宋体"/>
                <w:lang w:val="en-US" w:eastAsia="zh-CN"/>
              </w:rPr>
            </w:pPr>
            <w:r>
              <w:rPr>
                <w:rFonts w:hint="eastAsia"/>
                <w:lang w:val="en-US" w:eastAsia="zh-CN"/>
              </w:rPr>
              <w:t>保存备案信息</w:t>
            </w:r>
          </w:p>
        </w:tc>
        <w:tc>
          <w:tcPr>
            <w:tcW w:w="2880" w:type="dxa"/>
            <w:noWrap w:val="0"/>
            <w:vAlign w:val="top"/>
          </w:tcPr>
          <w:p>
            <w:pPr>
              <w:pStyle w:val="39"/>
              <w:jc w:val="center"/>
              <w:rPr>
                <w:rFonts w:hint="eastAsia" w:eastAsia="宋体"/>
                <w:lang w:val="en-US" w:eastAsia="zh-CN"/>
              </w:rPr>
            </w:pPr>
            <w:r>
              <w:rPr>
                <w:rFonts w:hint="eastAsia"/>
                <w:lang w:val="en-US" w:eastAsia="zh-CN"/>
              </w:rPr>
              <w:t>无</w:t>
            </w:r>
          </w:p>
        </w:tc>
        <w:tc>
          <w:tcPr>
            <w:tcW w:w="1557" w:type="dxa"/>
            <w:noWrap w:val="0"/>
            <w:vAlign w:val="top"/>
          </w:tcPr>
          <w:p>
            <w:pPr>
              <w:pStyle w:val="39"/>
            </w:pPr>
          </w:p>
        </w:tc>
      </w:tr>
    </w:tbl>
    <w:p>
      <w:pPr>
        <w:pStyle w:val="61"/>
        <w:rPr>
          <w:rFonts w:hint="eastAsia"/>
        </w:rPr>
      </w:pPr>
    </w:p>
    <w:p/>
    <w:p>
      <w:pPr>
        <w:pStyle w:val="4"/>
        <w:bidi w:val="0"/>
        <w:rPr>
          <w:rFonts w:hint="eastAsia"/>
        </w:rPr>
      </w:pPr>
      <w:r>
        <w:rPr>
          <w:rFonts w:hint="eastAsia"/>
          <w:lang w:val="en-US" w:eastAsia="zh-CN"/>
        </w:rPr>
        <w:t>市级用户管理</w:t>
      </w:r>
      <w:r>
        <w:rPr>
          <w:rFonts w:hint="eastAsia"/>
        </w:rPr>
        <w:t>界面</w:t>
      </w:r>
    </w:p>
    <w:p>
      <w:pPr>
        <w:jc w:val="center"/>
      </w:pPr>
      <w:r>
        <w:drawing>
          <wp:inline distT="0" distB="0" distL="114300" distR="114300">
            <wp:extent cx="5731510" cy="1969135"/>
            <wp:effectExtent l="0" t="0" r="8890" b="1206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4"/>
                    <a:srcRect b="47521"/>
                    <a:stretch>
                      <a:fillRect/>
                    </a:stretch>
                  </pic:blipFill>
                  <pic:spPr>
                    <a:xfrm>
                      <a:off x="0" y="0"/>
                      <a:ext cx="5731510" cy="1969135"/>
                    </a:xfrm>
                    <a:prstGeom prst="rect">
                      <a:avLst/>
                    </a:prstGeom>
                    <a:noFill/>
                    <a:ln w="9525">
                      <a:noFill/>
                    </a:ln>
                  </pic:spPr>
                </pic:pic>
              </a:graphicData>
            </a:graphic>
          </wp:inline>
        </w:drawing>
      </w:r>
    </w:p>
    <w:p>
      <w:pPr>
        <w:jc w:val="center"/>
        <w:rPr>
          <w:rFonts w:hint="eastAsia"/>
        </w:rPr>
      </w:pPr>
      <w:r>
        <w:t>userInfo.jsp</w:t>
      </w:r>
    </w:p>
    <w:p>
      <w:pPr>
        <w:pStyle w:val="5"/>
        <w:bidi w:val="0"/>
        <w:rPr>
          <w:rFonts w:hint="eastAsia"/>
        </w:rPr>
      </w:pPr>
      <w:r>
        <w:rPr>
          <w:rFonts w:hint="eastAsia"/>
        </w:rPr>
        <w:t>页面跳转关系</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2"/>
        <w:gridCol w:w="2839"/>
        <w:gridCol w:w="2834"/>
      </w:tblGrid>
      <w:tr>
        <w:tc>
          <w:tcPr>
            <w:tcW w:w="2832" w:type="dxa"/>
            <w:noWrap w:val="0"/>
            <w:vAlign w:val="top"/>
          </w:tcPr>
          <w:p>
            <w:pPr>
              <w:jc w:val="center"/>
              <w:rPr>
                <w:rFonts w:hint="eastAsia"/>
                <w:b/>
              </w:rPr>
            </w:pPr>
            <w:r>
              <w:rPr>
                <w:rFonts w:hint="eastAsia"/>
                <w:b/>
              </w:rPr>
              <w:t>元素名称</w:t>
            </w:r>
          </w:p>
        </w:tc>
        <w:tc>
          <w:tcPr>
            <w:tcW w:w="2839" w:type="dxa"/>
            <w:noWrap w:val="0"/>
            <w:vAlign w:val="top"/>
          </w:tcPr>
          <w:p>
            <w:pPr>
              <w:jc w:val="center"/>
              <w:rPr>
                <w:rFonts w:hint="eastAsia"/>
                <w:b/>
              </w:rPr>
            </w:pPr>
            <w:r>
              <w:rPr>
                <w:rFonts w:hint="eastAsia"/>
                <w:b/>
              </w:rPr>
              <w:t>跳转页面</w:t>
            </w:r>
          </w:p>
        </w:tc>
        <w:tc>
          <w:tcPr>
            <w:tcW w:w="2834" w:type="dxa"/>
            <w:noWrap w:val="0"/>
            <w:vAlign w:val="top"/>
          </w:tcPr>
          <w:p>
            <w:pPr>
              <w:jc w:val="center"/>
              <w:rPr>
                <w:rFonts w:hint="eastAsia"/>
                <w:b/>
              </w:rPr>
            </w:pPr>
            <w:r>
              <w:rPr>
                <w:rFonts w:hint="eastAsia"/>
                <w:b/>
              </w:rPr>
              <w:t>备注</w:t>
            </w:r>
          </w:p>
        </w:tc>
      </w:tr>
      <w:tr>
        <w:tc>
          <w:tcPr>
            <w:tcW w:w="2832" w:type="dxa"/>
            <w:noWrap w:val="0"/>
            <w:vAlign w:val="top"/>
          </w:tcPr>
          <w:p>
            <w:pPr>
              <w:jc w:val="center"/>
              <w:rPr>
                <w:rFonts w:hint="eastAsia" w:eastAsia="宋体"/>
                <w:lang w:val="en-US" w:eastAsia="zh-CN"/>
              </w:rPr>
            </w:pPr>
            <w:r>
              <w:rPr>
                <w:rFonts w:hint="eastAsia"/>
                <w:lang w:val="en-US" w:eastAsia="zh-CN"/>
              </w:rPr>
              <w:t>查询</w:t>
            </w:r>
          </w:p>
        </w:tc>
        <w:tc>
          <w:tcPr>
            <w:tcW w:w="2839" w:type="dxa"/>
            <w:noWrap w:val="0"/>
            <w:vAlign w:val="top"/>
          </w:tcPr>
          <w:p>
            <w:pPr>
              <w:jc w:val="center"/>
              <w:rPr>
                <w:rFonts w:hint="eastAsia"/>
              </w:rPr>
            </w:pPr>
          </w:p>
        </w:tc>
        <w:tc>
          <w:tcPr>
            <w:tcW w:w="2834" w:type="dxa"/>
            <w:noWrap w:val="0"/>
            <w:vAlign w:val="top"/>
          </w:tcPr>
          <w:p>
            <w:pPr>
              <w:rPr>
                <w:rFonts w:hint="default" w:eastAsia="宋体"/>
                <w:lang w:val="en-US" w:eastAsia="zh-CN"/>
              </w:rPr>
            </w:pPr>
            <w:r>
              <w:rPr>
                <w:rFonts w:hint="eastAsia"/>
                <w:lang w:val="en-US" w:eastAsia="zh-CN"/>
              </w:rPr>
              <w:t>跳转到查询的页面</w:t>
            </w:r>
          </w:p>
        </w:tc>
      </w:tr>
      <w:tr>
        <w:tc>
          <w:tcPr>
            <w:tcW w:w="2832" w:type="dxa"/>
            <w:noWrap w:val="0"/>
            <w:vAlign w:val="top"/>
          </w:tcPr>
          <w:p>
            <w:pPr>
              <w:jc w:val="center"/>
              <w:rPr>
                <w:rFonts w:hint="default"/>
                <w:lang w:val="en-US" w:eastAsia="zh-CN"/>
              </w:rPr>
            </w:pPr>
            <w:r>
              <w:rPr>
                <w:rFonts w:hint="eastAsia"/>
                <w:lang w:val="en-US" w:eastAsia="zh-CN"/>
              </w:rPr>
              <w:t>增加市级部门</w:t>
            </w:r>
          </w:p>
        </w:tc>
        <w:tc>
          <w:tcPr>
            <w:tcW w:w="2839" w:type="dxa"/>
            <w:noWrap w:val="0"/>
            <w:vAlign w:val="top"/>
          </w:tcPr>
          <w:p>
            <w:pPr>
              <w:jc w:val="center"/>
              <w:rPr>
                <w:rFonts w:hint="eastAsia"/>
              </w:rPr>
            </w:pPr>
          </w:p>
        </w:tc>
        <w:tc>
          <w:tcPr>
            <w:tcW w:w="2834" w:type="dxa"/>
            <w:noWrap w:val="0"/>
            <w:vAlign w:val="top"/>
          </w:tcPr>
          <w:p>
            <w:pPr>
              <w:rPr>
                <w:rFonts w:hint="default"/>
                <w:lang w:val="en-US" w:eastAsia="zh-CN"/>
              </w:rPr>
            </w:pPr>
            <w:r>
              <w:rPr>
                <w:rFonts w:hint="eastAsia"/>
                <w:lang w:val="en-US" w:eastAsia="zh-CN"/>
              </w:rPr>
              <w:t>跳转到新建用户的页面</w:t>
            </w:r>
          </w:p>
        </w:tc>
      </w:tr>
    </w:tbl>
    <w:p>
      <w:pPr>
        <w:pStyle w:val="5"/>
        <w:bidi w:val="0"/>
        <w:rPr>
          <w:rFonts w:hint="eastAsia"/>
          <w:lang w:eastAsia="zh-CN"/>
        </w:rPr>
      </w:pPr>
      <w:r>
        <w:rPr>
          <w:rFonts w:hint="eastAsia"/>
          <w:lang w:val="en-US" w:eastAsia="zh-CN"/>
        </w:rPr>
        <w:t>市级用户管理</w:t>
      </w:r>
      <w:r>
        <w:rPr>
          <w:rFonts w:hint="eastAsia"/>
          <w:lang w:eastAsia="zh-CN"/>
        </w:rPr>
        <w:t>界面元素</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2520"/>
        <w:gridCol w:w="1210"/>
        <w:gridCol w:w="1283"/>
        <w:gridCol w:w="1944"/>
      </w:tblGrid>
      <w:tr>
        <w:tc>
          <w:tcPr>
            <w:tcW w:w="1548" w:type="dxa"/>
            <w:shd w:val="clear" w:color="auto" w:fill="F3F3F3"/>
            <w:noWrap w:val="0"/>
            <w:vAlign w:val="top"/>
          </w:tcPr>
          <w:p>
            <w:pPr>
              <w:jc w:val="center"/>
              <w:rPr>
                <w:rFonts w:hint="eastAsia"/>
                <w:b/>
              </w:rPr>
            </w:pPr>
            <w:r>
              <w:rPr>
                <w:rFonts w:hint="eastAsia"/>
                <w:b/>
              </w:rPr>
              <w:t>元素名称</w:t>
            </w:r>
          </w:p>
        </w:tc>
        <w:tc>
          <w:tcPr>
            <w:tcW w:w="2520" w:type="dxa"/>
            <w:shd w:val="clear" w:color="auto" w:fill="F3F3F3"/>
            <w:noWrap w:val="0"/>
            <w:vAlign w:val="top"/>
          </w:tcPr>
          <w:p>
            <w:pPr>
              <w:jc w:val="center"/>
              <w:rPr>
                <w:rFonts w:hint="eastAsia"/>
                <w:b/>
              </w:rPr>
            </w:pPr>
            <w:r>
              <w:rPr>
                <w:rFonts w:hint="eastAsia"/>
                <w:b/>
              </w:rPr>
              <w:t>功能</w:t>
            </w:r>
          </w:p>
        </w:tc>
        <w:tc>
          <w:tcPr>
            <w:tcW w:w="1210" w:type="dxa"/>
            <w:shd w:val="clear" w:color="auto" w:fill="F3F3F3"/>
            <w:noWrap w:val="0"/>
            <w:vAlign w:val="top"/>
          </w:tcPr>
          <w:p>
            <w:pPr>
              <w:jc w:val="center"/>
              <w:rPr>
                <w:rFonts w:hint="eastAsia"/>
                <w:b/>
              </w:rPr>
            </w:pPr>
            <w:r>
              <w:rPr>
                <w:rFonts w:hint="eastAsia"/>
                <w:b/>
              </w:rPr>
              <w:t>元素描述</w:t>
            </w:r>
          </w:p>
        </w:tc>
        <w:tc>
          <w:tcPr>
            <w:tcW w:w="1283" w:type="dxa"/>
            <w:shd w:val="clear" w:color="auto" w:fill="F3F3F3"/>
            <w:noWrap w:val="0"/>
            <w:vAlign w:val="top"/>
          </w:tcPr>
          <w:p>
            <w:pPr>
              <w:jc w:val="center"/>
              <w:rPr>
                <w:rFonts w:hint="eastAsia"/>
                <w:b/>
              </w:rPr>
            </w:pPr>
            <w:r>
              <w:rPr>
                <w:rFonts w:hint="eastAsia"/>
                <w:b/>
              </w:rPr>
              <w:t>必须/可选</w:t>
            </w:r>
          </w:p>
        </w:tc>
        <w:tc>
          <w:tcPr>
            <w:tcW w:w="1944" w:type="dxa"/>
            <w:shd w:val="clear" w:color="auto" w:fill="F3F3F3"/>
            <w:noWrap w:val="0"/>
            <w:vAlign w:val="top"/>
          </w:tcPr>
          <w:p>
            <w:pPr>
              <w:jc w:val="center"/>
              <w:rPr>
                <w:rFonts w:hint="eastAsia"/>
                <w:b/>
              </w:rPr>
            </w:pPr>
            <w:r>
              <w:rPr>
                <w:rFonts w:hint="eastAsia"/>
                <w:b/>
              </w:rPr>
              <w:t>数据校验</w:t>
            </w:r>
          </w:p>
        </w:tc>
      </w:tr>
      <w:tr>
        <w:tc>
          <w:tcPr>
            <w:tcW w:w="1548" w:type="dxa"/>
            <w:noWrap w:val="0"/>
            <w:vAlign w:val="center"/>
          </w:tcPr>
          <w:p>
            <w:pPr>
              <w:jc w:val="center"/>
              <w:rPr>
                <w:rFonts w:hint="default" w:eastAsia="宋体"/>
                <w:lang w:val="en-US" w:eastAsia="zh-CN"/>
              </w:rPr>
            </w:pPr>
            <w:r>
              <w:rPr>
                <w:rFonts w:hint="eastAsia"/>
                <w:lang w:val="en-US" w:eastAsia="zh-CN"/>
              </w:rPr>
              <w:t>市级部门名称</w:t>
            </w:r>
          </w:p>
        </w:tc>
        <w:tc>
          <w:tcPr>
            <w:tcW w:w="2520" w:type="dxa"/>
            <w:noWrap w:val="0"/>
            <w:vAlign w:val="center"/>
          </w:tcPr>
          <w:p>
            <w:pPr>
              <w:rPr>
                <w:rFonts w:hint="default" w:eastAsia="宋体"/>
                <w:lang w:val="en-US" w:eastAsia="zh-CN"/>
              </w:rPr>
            </w:pPr>
            <w:r>
              <w:rPr>
                <w:rFonts w:hint="eastAsia"/>
              </w:rPr>
              <w:t>显示</w:t>
            </w:r>
            <w:r>
              <w:rPr>
                <w:rFonts w:hint="eastAsia"/>
                <w:lang w:val="en-US" w:eastAsia="zh-CN"/>
              </w:rPr>
              <w:t>市级部门名称</w:t>
            </w:r>
          </w:p>
        </w:tc>
        <w:tc>
          <w:tcPr>
            <w:tcW w:w="1210" w:type="dxa"/>
            <w:noWrap w:val="0"/>
            <w:vAlign w:val="center"/>
          </w:tcPr>
          <w:p>
            <w:pPr>
              <w:pStyle w:val="39"/>
              <w:rPr>
                <w:rFonts w:hint="default" w:eastAsia="宋体"/>
                <w:lang w:val="en-US" w:eastAsia="zh-CN"/>
              </w:rPr>
            </w:pPr>
            <w:r>
              <w:rPr>
                <w:rFonts w:hint="eastAsia"/>
                <w:lang w:val="en-US" w:eastAsia="zh-CN"/>
              </w:rPr>
              <w:t>标签</w:t>
            </w:r>
          </w:p>
        </w:tc>
        <w:tc>
          <w:tcPr>
            <w:tcW w:w="1283" w:type="dxa"/>
            <w:noWrap w:val="0"/>
            <w:vAlign w:val="center"/>
          </w:tcPr>
          <w:p>
            <w:pPr>
              <w:pStyle w:val="39"/>
              <w:jc w:val="center"/>
            </w:pPr>
            <w:r>
              <w:t>必须</w:t>
            </w:r>
          </w:p>
        </w:tc>
        <w:tc>
          <w:tcPr>
            <w:tcW w:w="1944" w:type="dxa"/>
            <w:noWrap w:val="0"/>
            <w:vAlign w:val="center"/>
          </w:tcPr>
          <w:p>
            <w:pPr>
              <w:jc w:val="center"/>
              <w:rPr>
                <w:rFonts w:hint="eastAsia"/>
                <w:szCs w:val="21"/>
              </w:rPr>
            </w:pPr>
            <w:r>
              <w:rPr>
                <w:rFonts w:hint="eastAsia"/>
                <w:szCs w:val="21"/>
              </w:rPr>
              <w:t>从表中读取</w:t>
            </w:r>
          </w:p>
        </w:tc>
      </w:tr>
      <w:tr>
        <w:tc>
          <w:tcPr>
            <w:tcW w:w="1548" w:type="dxa"/>
            <w:noWrap w:val="0"/>
            <w:vAlign w:val="center"/>
          </w:tcPr>
          <w:p>
            <w:pPr>
              <w:jc w:val="center"/>
              <w:rPr>
                <w:rFonts w:hint="default" w:eastAsia="宋体"/>
                <w:lang w:val="en-US" w:eastAsia="zh-CN"/>
              </w:rPr>
            </w:pPr>
            <w:r>
              <w:rPr>
                <w:rFonts w:hint="eastAsia" w:eastAsia="宋体"/>
                <w:lang w:val="en-US" w:eastAsia="zh-CN"/>
              </w:rPr>
              <w:t>负责人</w:t>
            </w:r>
          </w:p>
        </w:tc>
        <w:tc>
          <w:tcPr>
            <w:tcW w:w="2520" w:type="dxa"/>
            <w:noWrap w:val="0"/>
            <w:vAlign w:val="center"/>
          </w:tcPr>
          <w:p>
            <w:pPr>
              <w:rPr>
                <w:rFonts w:hint="default" w:eastAsia="宋体"/>
                <w:lang w:val="en-US" w:eastAsia="zh-CN"/>
              </w:rPr>
            </w:pPr>
            <w:r>
              <w:rPr>
                <w:rFonts w:hint="eastAsia"/>
              </w:rPr>
              <w:t>显示</w:t>
            </w:r>
            <w:r>
              <w:rPr>
                <w:rFonts w:hint="eastAsia"/>
                <w:lang w:val="en-US" w:eastAsia="zh-CN"/>
              </w:rPr>
              <w:t>负责人名称</w:t>
            </w:r>
          </w:p>
        </w:tc>
        <w:tc>
          <w:tcPr>
            <w:tcW w:w="1210" w:type="dxa"/>
            <w:noWrap w:val="0"/>
            <w:vAlign w:val="center"/>
          </w:tcPr>
          <w:p>
            <w:pPr>
              <w:pStyle w:val="39"/>
              <w:rPr>
                <w:rFonts w:hint="eastAsia" w:eastAsia="宋体"/>
                <w:lang w:val="en-US" w:eastAsia="zh-CN"/>
              </w:rPr>
            </w:pPr>
            <w:r>
              <w:rPr>
                <w:rFonts w:hint="eastAsia"/>
                <w:lang w:val="en-US" w:eastAsia="zh-CN"/>
              </w:rPr>
              <w:t>标签</w:t>
            </w:r>
          </w:p>
        </w:tc>
        <w:tc>
          <w:tcPr>
            <w:tcW w:w="1283" w:type="dxa"/>
            <w:noWrap w:val="0"/>
            <w:vAlign w:val="center"/>
          </w:tcPr>
          <w:p>
            <w:pPr>
              <w:pStyle w:val="39"/>
              <w:jc w:val="center"/>
            </w:pPr>
            <w:r>
              <w:t>必须</w:t>
            </w:r>
          </w:p>
        </w:tc>
        <w:tc>
          <w:tcPr>
            <w:tcW w:w="1944" w:type="dxa"/>
            <w:noWrap w:val="0"/>
            <w:vAlign w:val="center"/>
          </w:tcPr>
          <w:p>
            <w:pPr>
              <w:pStyle w:val="39"/>
              <w:jc w:val="center"/>
            </w:pPr>
            <w:r>
              <w:t>从表中读取</w:t>
            </w:r>
          </w:p>
        </w:tc>
      </w:tr>
      <w:tr>
        <w:tc>
          <w:tcPr>
            <w:tcW w:w="1548" w:type="dxa"/>
            <w:noWrap w:val="0"/>
            <w:vAlign w:val="center"/>
          </w:tcPr>
          <w:p>
            <w:pPr>
              <w:jc w:val="center"/>
              <w:rPr>
                <w:rFonts w:hint="default" w:eastAsia="宋体"/>
                <w:lang w:val="en-US" w:eastAsia="zh-CN"/>
              </w:rPr>
            </w:pPr>
            <w:r>
              <w:rPr>
                <w:rFonts w:hint="eastAsia" w:eastAsia="宋体"/>
                <w:lang w:val="en-US" w:eastAsia="zh-CN"/>
              </w:rPr>
              <w:t>联系电话</w:t>
            </w:r>
          </w:p>
        </w:tc>
        <w:tc>
          <w:tcPr>
            <w:tcW w:w="2520" w:type="dxa"/>
            <w:noWrap w:val="0"/>
            <w:vAlign w:val="center"/>
          </w:tcPr>
          <w:p>
            <w:pPr>
              <w:rPr>
                <w:rFonts w:hint="default" w:eastAsia="宋体"/>
                <w:lang w:val="en-US" w:eastAsia="zh-CN"/>
              </w:rPr>
            </w:pPr>
            <w:r>
              <w:rPr>
                <w:rFonts w:hint="eastAsia"/>
              </w:rPr>
              <w:t>显示</w:t>
            </w:r>
            <w:r>
              <w:rPr>
                <w:rFonts w:hint="eastAsia"/>
                <w:lang w:val="en-US" w:eastAsia="zh-CN"/>
              </w:rPr>
              <w:t>联系电话</w:t>
            </w:r>
          </w:p>
        </w:tc>
        <w:tc>
          <w:tcPr>
            <w:tcW w:w="1210" w:type="dxa"/>
            <w:noWrap w:val="0"/>
            <w:vAlign w:val="center"/>
          </w:tcPr>
          <w:p>
            <w:pPr>
              <w:pStyle w:val="39"/>
              <w:rPr>
                <w:rFonts w:hint="eastAsia" w:eastAsia="宋体"/>
                <w:lang w:val="en-US" w:eastAsia="zh-CN"/>
              </w:rPr>
            </w:pPr>
            <w:r>
              <w:rPr>
                <w:rFonts w:hint="eastAsia"/>
                <w:lang w:val="en-US" w:eastAsia="zh-CN"/>
              </w:rPr>
              <w:t>标签</w:t>
            </w:r>
          </w:p>
        </w:tc>
        <w:tc>
          <w:tcPr>
            <w:tcW w:w="1283" w:type="dxa"/>
            <w:noWrap w:val="0"/>
            <w:vAlign w:val="center"/>
          </w:tcPr>
          <w:p>
            <w:pPr>
              <w:pStyle w:val="39"/>
              <w:jc w:val="center"/>
              <w:rPr>
                <w:rFonts w:hint="eastAsia" w:eastAsia="宋体"/>
                <w:lang w:val="en-US" w:eastAsia="zh-CN"/>
              </w:rPr>
            </w:pPr>
            <w:r>
              <w:rPr>
                <w:rFonts w:hint="eastAsia"/>
                <w:lang w:val="en-US" w:eastAsia="zh-CN"/>
              </w:rPr>
              <w:t>必须</w:t>
            </w:r>
          </w:p>
        </w:tc>
        <w:tc>
          <w:tcPr>
            <w:tcW w:w="1944" w:type="dxa"/>
            <w:noWrap w:val="0"/>
            <w:vAlign w:val="center"/>
          </w:tcPr>
          <w:p>
            <w:pPr>
              <w:pStyle w:val="39"/>
              <w:jc w:val="center"/>
            </w:pPr>
            <w:r>
              <w:t>从表中读取</w:t>
            </w:r>
          </w:p>
        </w:tc>
      </w:tr>
      <w:tr>
        <w:tc>
          <w:tcPr>
            <w:tcW w:w="1548" w:type="dxa"/>
            <w:noWrap w:val="0"/>
            <w:vAlign w:val="center"/>
          </w:tcPr>
          <w:p>
            <w:pPr>
              <w:jc w:val="center"/>
              <w:rPr>
                <w:rFonts w:hint="default" w:eastAsia="宋体"/>
                <w:lang w:val="en-US" w:eastAsia="zh-CN"/>
              </w:rPr>
            </w:pPr>
            <w:r>
              <w:rPr>
                <w:rFonts w:hint="eastAsia" w:eastAsia="宋体"/>
                <w:lang w:val="en-US" w:eastAsia="zh-CN"/>
              </w:rPr>
              <w:t>邮箱</w:t>
            </w:r>
          </w:p>
        </w:tc>
        <w:tc>
          <w:tcPr>
            <w:tcW w:w="2520" w:type="dxa"/>
            <w:noWrap w:val="0"/>
            <w:vAlign w:val="center"/>
          </w:tcPr>
          <w:p>
            <w:pPr>
              <w:rPr>
                <w:rFonts w:hint="eastAsia" w:eastAsia="宋体"/>
                <w:lang w:val="en-US" w:eastAsia="zh-CN"/>
              </w:rPr>
            </w:pPr>
            <w:r>
              <w:rPr>
                <w:rFonts w:hint="eastAsia"/>
              </w:rPr>
              <w:t>显示</w:t>
            </w:r>
            <w:r>
              <w:rPr>
                <w:rFonts w:hint="eastAsia"/>
                <w:lang w:val="en-US" w:eastAsia="zh-CN"/>
              </w:rPr>
              <w:t>邮箱</w:t>
            </w:r>
          </w:p>
        </w:tc>
        <w:tc>
          <w:tcPr>
            <w:tcW w:w="1210" w:type="dxa"/>
            <w:noWrap w:val="0"/>
            <w:vAlign w:val="center"/>
          </w:tcPr>
          <w:p>
            <w:pPr>
              <w:pStyle w:val="39"/>
              <w:rPr>
                <w:rFonts w:hint="eastAsia" w:eastAsia="宋体"/>
                <w:lang w:val="en-US" w:eastAsia="zh-CN"/>
              </w:rPr>
            </w:pPr>
            <w:r>
              <w:rPr>
                <w:rFonts w:hint="eastAsia"/>
                <w:lang w:val="en-US" w:eastAsia="zh-CN"/>
              </w:rPr>
              <w:t>标签</w:t>
            </w:r>
          </w:p>
        </w:tc>
        <w:tc>
          <w:tcPr>
            <w:tcW w:w="1283" w:type="dxa"/>
            <w:noWrap w:val="0"/>
            <w:vAlign w:val="center"/>
          </w:tcPr>
          <w:p>
            <w:pPr>
              <w:pStyle w:val="39"/>
              <w:jc w:val="center"/>
              <w:rPr>
                <w:rFonts w:hint="eastAsia" w:eastAsia="宋体"/>
                <w:lang w:val="en-US" w:eastAsia="zh-CN"/>
              </w:rPr>
            </w:pPr>
            <w:r>
              <w:rPr>
                <w:rFonts w:hint="eastAsia"/>
                <w:lang w:val="en-US" w:eastAsia="zh-CN"/>
              </w:rPr>
              <w:t>必须</w:t>
            </w:r>
          </w:p>
        </w:tc>
        <w:tc>
          <w:tcPr>
            <w:tcW w:w="1944" w:type="dxa"/>
            <w:noWrap w:val="0"/>
            <w:vAlign w:val="center"/>
          </w:tcPr>
          <w:p>
            <w:pPr>
              <w:pStyle w:val="39"/>
              <w:jc w:val="center"/>
            </w:pPr>
            <w:r>
              <w:t>从表中读取</w:t>
            </w:r>
          </w:p>
        </w:tc>
      </w:tr>
      <w:tr>
        <w:trPr>
          <w:trHeight w:val="302" w:hRule="atLeast"/>
        </w:trPr>
        <w:tc>
          <w:tcPr>
            <w:tcW w:w="1548" w:type="dxa"/>
            <w:noWrap w:val="0"/>
            <w:vAlign w:val="center"/>
          </w:tcPr>
          <w:p>
            <w:pPr>
              <w:jc w:val="center"/>
              <w:rPr>
                <w:rFonts w:hint="default" w:eastAsia="宋体"/>
                <w:lang w:val="en-US" w:eastAsia="zh-CN"/>
              </w:rPr>
            </w:pPr>
            <w:r>
              <w:rPr>
                <w:rFonts w:hint="eastAsia" w:eastAsia="宋体"/>
                <w:lang w:val="en-US" w:eastAsia="zh-CN"/>
              </w:rPr>
              <w:t>用户名</w:t>
            </w:r>
          </w:p>
        </w:tc>
        <w:tc>
          <w:tcPr>
            <w:tcW w:w="2520" w:type="dxa"/>
            <w:noWrap w:val="0"/>
            <w:vAlign w:val="center"/>
          </w:tcPr>
          <w:p>
            <w:pPr>
              <w:rPr>
                <w:rFonts w:hint="default" w:eastAsia="宋体"/>
                <w:lang w:val="en-US" w:eastAsia="zh-CN"/>
              </w:rPr>
            </w:pPr>
            <w:r>
              <w:rPr>
                <w:rFonts w:hint="eastAsia" w:eastAsia="宋体"/>
                <w:lang w:val="en-US" w:eastAsia="zh-CN"/>
              </w:rPr>
              <w:t>显示用户名</w:t>
            </w:r>
          </w:p>
        </w:tc>
        <w:tc>
          <w:tcPr>
            <w:tcW w:w="1210" w:type="dxa"/>
            <w:noWrap w:val="0"/>
            <w:vAlign w:val="center"/>
          </w:tcPr>
          <w:p>
            <w:pPr>
              <w:pStyle w:val="39"/>
              <w:rPr>
                <w:rFonts w:hint="eastAsia" w:eastAsia="宋体"/>
                <w:lang w:val="en-US" w:eastAsia="zh-CN"/>
              </w:rPr>
            </w:pPr>
            <w:r>
              <w:rPr>
                <w:rFonts w:hint="eastAsia"/>
                <w:lang w:val="en-US" w:eastAsia="zh-CN"/>
              </w:rPr>
              <w:t>标签</w:t>
            </w:r>
          </w:p>
        </w:tc>
        <w:tc>
          <w:tcPr>
            <w:tcW w:w="1283" w:type="dxa"/>
            <w:noWrap w:val="0"/>
            <w:vAlign w:val="center"/>
          </w:tcPr>
          <w:p>
            <w:pPr>
              <w:pStyle w:val="39"/>
              <w:jc w:val="center"/>
              <w:rPr>
                <w:rFonts w:hint="eastAsia" w:eastAsia="宋体"/>
                <w:lang w:val="en-US" w:eastAsia="zh-CN"/>
              </w:rPr>
            </w:pPr>
            <w:r>
              <w:rPr>
                <w:rFonts w:hint="eastAsia"/>
                <w:lang w:val="en-US" w:eastAsia="zh-CN"/>
              </w:rPr>
              <w:t>必须</w:t>
            </w:r>
          </w:p>
        </w:tc>
        <w:tc>
          <w:tcPr>
            <w:tcW w:w="1944" w:type="dxa"/>
            <w:noWrap w:val="0"/>
            <w:vAlign w:val="center"/>
          </w:tcPr>
          <w:p>
            <w:pPr>
              <w:pStyle w:val="39"/>
              <w:jc w:val="center"/>
            </w:pPr>
            <w:r>
              <w:t>从表中读取</w:t>
            </w:r>
          </w:p>
        </w:tc>
      </w:tr>
      <w:tr>
        <w:trPr>
          <w:trHeight w:val="302" w:hRule="atLeast"/>
        </w:trPr>
        <w:tc>
          <w:tcPr>
            <w:tcW w:w="1548" w:type="dxa"/>
            <w:noWrap w:val="0"/>
            <w:vAlign w:val="center"/>
          </w:tcPr>
          <w:p>
            <w:pPr>
              <w:jc w:val="center"/>
              <w:rPr>
                <w:rFonts w:hint="default" w:eastAsia="宋体"/>
                <w:lang w:val="en-US" w:eastAsia="zh-CN"/>
              </w:rPr>
            </w:pPr>
            <w:r>
              <w:rPr>
                <w:rFonts w:hint="eastAsia" w:eastAsia="宋体"/>
                <w:lang w:val="en-US" w:eastAsia="zh-CN"/>
              </w:rPr>
              <w:t>操作</w:t>
            </w:r>
          </w:p>
        </w:tc>
        <w:tc>
          <w:tcPr>
            <w:tcW w:w="2520" w:type="dxa"/>
            <w:noWrap w:val="0"/>
            <w:vAlign w:val="center"/>
          </w:tcPr>
          <w:p>
            <w:pPr>
              <w:rPr>
                <w:rFonts w:hint="default"/>
                <w:lang w:val="en-US" w:eastAsia="zh-CN"/>
              </w:rPr>
            </w:pPr>
            <w:r>
              <w:rPr>
                <w:rFonts w:hint="eastAsia"/>
                <w:lang w:val="en-US" w:eastAsia="zh-CN"/>
              </w:rPr>
              <w:t>用户可进行的操作</w:t>
            </w:r>
          </w:p>
        </w:tc>
        <w:tc>
          <w:tcPr>
            <w:tcW w:w="1210" w:type="dxa"/>
            <w:noWrap w:val="0"/>
            <w:vAlign w:val="center"/>
          </w:tcPr>
          <w:p>
            <w:pPr>
              <w:pStyle w:val="39"/>
              <w:rPr>
                <w:rFonts w:hint="eastAsia" w:eastAsia="宋体"/>
                <w:lang w:val="en-US" w:eastAsia="zh-CN"/>
              </w:rPr>
            </w:pPr>
            <w:r>
              <w:rPr>
                <w:rFonts w:hint="eastAsia"/>
                <w:lang w:val="en-US" w:eastAsia="zh-CN"/>
              </w:rPr>
              <w:t>按钮</w:t>
            </w:r>
          </w:p>
        </w:tc>
        <w:tc>
          <w:tcPr>
            <w:tcW w:w="1283" w:type="dxa"/>
            <w:noWrap w:val="0"/>
            <w:vAlign w:val="center"/>
          </w:tcPr>
          <w:p>
            <w:pPr>
              <w:pStyle w:val="39"/>
              <w:jc w:val="center"/>
              <w:rPr>
                <w:rFonts w:hint="eastAsia" w:eastAsia="宋体"/>
                <w:lang w:val="en-US" w:eastAsia="zh-CN"/>
              </w:rPr>
            </w:pPr>
            <w:r>
              <w:rPr>
                <w:rFonts w:hint="eastAsia"/>
                <w:lang w:val="en-US" w:eastAsia="zh-CN"/>
              </w:rPr>
              <w:t>必须</w:t>
            </w:r>
          </w:p>
        </w:tc>
        <w:tc>
          <w:tcPr>
            <w:tcW w:w="1944" w:type="dxa"/>
            <w:noWrap w:val="0"/>
            <w:vAlign w:val="center"/>
          </w:tcPr>
          <w:p>
            <w:pPr>
              <w:pStyle w:val="39"/>
              <w:jc w:val="center"/>
            </w:pPr>
          </w:p>
        </w:tc>
      </w:tr>
    </w:tbl>
    <w:p>
      <w:pPr>
        <w:pStyle w:val="5"/>
        <w:bidi w:val="0"/>
        <w:rPr>
          <w:rFonts w:hint="eastAsia"/>
        </w:rPr>
      </w:pPr>
      <w:r>
        <w:rPr>
          <w:rFonts w:hint="eastAsia"/>
        </w:rPr>
        <w:t>功能</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4"/>
        <w:gridCol w:w="2564"/>
        <w:gridCol w:w="2880"/>
        <w:gridCol w:w="1557"/>
      </w:tblGrid>
      <w:tr>
        <w:tc>
          <w:tcPr>
            <w:tcW w:w="1504" w:type="dxa"/>
            <w:shd w:val="clear" w:color="auto" w:fill="F3F3F3"/>
            <w:noWrap w:val="0"/>
            <w:vAlign w:val="top"/>
          </w:tcPr>
          <w:p>
            <w:pPr>
              <w:jc w:val="center"/>
              <w:rPr>
                <w:rFonts w:hint="eastAsia"/>
                <w:b/>
              </w:rPr>
            </w:pPr>
            <w:r>
              <w:rPr>
                <w:rFonts w:hint="eastAsia"/>
                <w:b/>
              </w:rPr>
              <w:t>功能名称</w:t>
            </w:r>
          </w:p>
        </w:tc>
        <w:tc>
          <w:tcPr>
            <w:tcW w:w="2564" w:type="dxa"/>
            <w:shd w:val="clear" w:color="auto" w:fill="F3F3F3"/>
            <w:noWrap w:val="0"/>
            <w:vAlign w:val="top"/>
          </w:tcPr>
          <w:p>
            <w:pPr>
              <w:jc w:val="center"/>
              <w:rPr>
                <w:rFonts w:hint="eastAsia"/>
                <w:b/>
              </w:rPr>
            </w:pPr>
            <w:r>
              <w:rPr>
                <w:rFonts w:hint="eastAsia"/>
                <w:b/>
              </w:rPr>
              <w:t>功能描述</w:t>
            </w:r>
          </w:p>
        </w:tc>
        <w:tc>
          <w:tcPr>
            <w:tcW w:w="2880" w:type="dxa"/>
            <w:shd w:val="clear" w:color="auto" w:fill="F3F3F3"/>
            <w:noWrap w:val="0"/>
            <w:vAlign w:val="top"/>
          </w:tcPr>
          <w:p>
            <w:pPr>
              <w:jc w:val="center"/>
              <w:rPr>
                <w:rFonts w:hint="eastAsia"/>
                <w:b/>
              </w:rPr>
            </w:pPr>
            <w:r>
              <w:rPr>
                <w:rFonts w:hint="eastAsia"/>
                <w:b/>
              </w:rPr>
              <w:t>校验</w:t>
            </w:r>
          </w:p>
        </w:tc>
        <w:tc>
          <w:tcPr>
            <w:tcW w:w="1557" w:type="dxa"/>
            <w:shd w:val="clear" w:color="auto" w:fill="F3F3F3"/>
            <w:noWrap w:val="0"/>
            <w:vAlign w:val="top"/>
          </w:tcPr>
          <w:p>
            <w:pPr>
              <w:jc w:val="center"/>
              <w:rPr>
                <w:rFonts w:hint="eastAsia"/>
                <w:b/>
              </w:rPr>
            </w:pPr>
            <w:r>
              <w:rPr>
                <w:rFonts w:hint="eastAsia"/>
                <w:b/>
              </w:rPr>
              <w:t>异常</w:t>
            </w:r>
          </w:p>
        </w:tc>
      </w:tr>
      <w:tr>
        <w:tc>
          <w:tcPr>
            <w:tcW w:w="1504" w:type="dxa"/>
            <w:noWrap w:val="0"/>
            <w:vAlign w:val="top"/>
          </w:tcPr>
          <w:p>
            <w:pPr>
              <w:rPr>
                <w:rFonts w:hint="default" w:eastAsia="宋体"/>
                <w:lang w:val="en-US" w:eastAsia="zh-CN"/>
              </w:rPr>
            </w:pPr>
            <w:r>
              <w:rPr>
                <w:rFonts w:hint="eastAsia" w:eastAsia="宋体"/>
                <w:lang w:val="en-US" w:eastAsia="zh-CN"/>
              </w:rPr>
              <w:t>编辑</w:t>
            </w:r>
          </w:p>
        </w:tc>
        <w:tc>
          <w:tcPr>
            <w:tcW w:w="2564" w:type="dxa"/>
            <w:noWrap w:val="0"/>
            <w:vAlign w:val="top"/>
          </w:tcPr>
          <w:p>
            <w:pPr>
              <w:pStyle w:val="39"/>
              <w:rPr>
                <w:rFonts w:hint="default" w:eastAsia="宋体"/>
                <w:lang w:val="en-US" w:eastAsia="zh-CN"/>
              </w:rPr>
            </w:pPr>
            <w:r>
              <w:rPr>
                <w:rFonts w:hint="eastAsia" w:eastAsia="宋体"/>
                <w:lang w:val="en-US" w:eastAsia="zh-CN"/>
              </w:rPr>
              <w:t>修改用户信息</w:t>
            </w:r>
          </w:p>
        </w:tc>
        <w:tc>
          <w:tcPr>
            <w:tcW w:w="2880" w:type="dxa"/>
            <w:noWrap w:val="0"/>
            <w:vAlign w:val="top"/>
          </w:tcPr>
          <w:p>
            <w:pPr>
              <w:pStyle w:val="39"/>
              <w:jc w:val="center"/>
            </w:pPr>
            <w:r>
              <w:t>无</w:t>
            </w:r>
          </w:p>
        </w:tc>
        <w:tc>
          <w:tcPr>
            <w:tcW w:w="1557" w:type="dxa"/>
            <w:noWrap w:val="0"/>
            <w:vAlign w:val="top"/>
          </w:tcPr>
          <w:p>
            <w:pPr>
              <w:pStyle w:val="39"/>
            </w:pPr>
          </w:p>
        </w:tc>
      </w:tr>
      <w:tr>
        <w:tc>
          <w:tcPr>
            <w:tcW w:w="1504" w:type="dxa"/>
            <w:noWrap w:val="0"/>
            <w:vAlign w:val="top"/>
          </w:tcPr>
          <w:p>
            <w:pPr>
              <w:rPr>
                <w:rFonts w:hint="default" w:eastAsia="宋体"/>
                <w:lang w:val="en-US" w:eastAsia="zh-CN"/>
              </w:rPr>
            </w:pPr>
            <w:r>
              <w:rPr>
                <w:rFonts w:hint="eastAsia" w:eastAsia="宋体"/>
                <w:lang w:val="en-US" w:eastAsia="zh-CN"/>
              </w:rPr>
              <w:t>删除</w:t>
            </w:r>
          </w:p>
        </w:tc>
        <w:tc>
          <w:tcPr>
            <w:tcW w:w="2564" w:type="dxa"/>
            <w:noWrap w:val="0"/>
            <w:vAlign w:val="top"/>
          </w:tcPr>
          <w:p>
            <w:pPr>
              <w:pStyle w:val="39"/>
              <w:rPr>
                <w:rFonts w:hint="default" w:eastAsia="宋体"/>
                <w:lang w:val="en-US" w:eastAsia="zh-CN"/>
              </w:rPr>
            </w:pPr>
            <w:r>
              <w:rPr>
                <w:rFonts w:hint="eastAsia"/>
                <w:lang w:val="en-US" w:eastAsia="zh-CN"/>
              </w:rPr>
              <w:t>删除用户</w:t>
            </w:r>
          </w:p>
        </w:tc>
        <w:tc>
          <w:tcPr>
            <w:tcW w:w="2880" w:type="dxa"/>
            <w:noWrap w:val="0"/>
            <w:vAlign w:val="top"/>
          </w:tcPr>
          <w:p>
            <w:pPr>
              <w:pStyle w:val="39"/>
              <w:jc w:val="center"/>
            </w:pPr>
            <w:r>
              <w:t>无</w:t>
            </w:r>
          </w:p>
        </w:tc>
        <w:tc>
          <w:tcPr>
            <w:tcW w:w="1557" w:type="dxa"/>
            <w:noWrap w:val="0"/>
            <w:vAlign w:val="top"/>
          </w:tcPr>
          <w:p>
            <w:pPr>
              <w:pStyle w:val="39"/>
            </w:pPr>
          </w:p>
        </w:tc>
      </w:tr>
      <w:tr>
        <w:tc>
          <w:tcPr>
            <w:tcW w:w="1504" w:type="dxa"/>
            <w:noWrap w:val="0"/>
            <w:vAlign w:val="top"/>
          </w:tcPr>
          <w:p>
            <w:pPr>
              <w:rPr>
                <w:rFonts w:hint="default"/>
                <w:lang w:val="en-US" w:eastAsia="zh-CN"/>
              </w:rPr>
            </w:pPr>
            <w:r>
              <w:rPr>
                <w:rFonts w:hint="eastAsia"/>
                <w:lang w:val="en-US" w:eastAsia="zh-CN"/>
              </w:rPr>
              <w:t>重置密码</w:t>
            </w:r>
          </w:p>
        </w:tc>
        <w:tc>
          <w:tcPr>
            <w:tcW w:w="2564" w:type="dxa"/>
            <w:noWrap w:val="0"/>
            <w:vAlign w:val="top"/>
          </w:tcPr>
          <w:p>
            <w:pPr>
              <w:pStyle w:val="39"/>
              <w:rPr>
                <w:rFonts w:hint="default" w:eastAsia="宋体"/>
                <w:lang w:val="en-US" w:eastAsia="zh-CN"/>
              </w:rPr>
            </w:pPr>
            <w:r>
              <w:rPr>
                <w:rFonts w:hint="eastAsia"/>
                <w:lang w:val="en-US" w:eastAsia="zh-CN"/>
              </w:rPr>
              <w:t>修改用户密码</w:t>
            </w:r>
          </w:p>
        </w:tc>
        <w:tc>
          <w:tcPr>
            <w:tcW w:w="2880" w:type="dxa"/>
            <w:noWrap w:val="0"/>
            <w:vAlign w:val="top"/>
          </w:tcPr>
          <w:p>
            <w:pPr>
              <w:pStyle w:val="39"/>
              <w:jc w:val="center"/>
              <w:rPr>
                <w:rFonts w:hint="eastAsia" w:eastAsia="宋体"/>
                <w:lang w:val="en-US" w:eastAsia="zh-CN"/>
              </w:rPr>
            </w:pPr>
            <w:r>
              <w:rPr>
                <w:rFonts w:hint="eastAsia"/>
                <w:lang w:val="en-US" w:eastAsia="zh-CN"/>
              </w:rPr>
              <w:t>无</w:t>
            </w:r>
          </w:p>
        </w:tc>
        <w:tc>
          <w:tcPr>
            <w:tcW w:w="1557" w:type="dxa"/>
            <w:noWrap w:val="0"/>
            <w:vAlign w:val="top"/>
          </w:tcPr>
          <w:p>
            <w:pPr>
              <w:pStyle w:val="39"/>
            </w:pPr>
          </w:p>
        </w:tc>
      </w:tr>
      <w:tr>
        <w:tc>
          <w:tcPr>
            <w:tcW w:w="1504" w:type="dxa"/>
            <w:noWrap w:val="0"/>
            <w:vAlign w:val="top"/>
          </w:tcPr>
          <w:p>
            <w:pPr>
              <w:rPr>
                <w:rFonts w:hint="default"/>
                <w:lang w:val="en-US" w:eastAsia="zh-CN"/>
              </w:rPr>
            </w:pPr>
            <w:r>
              <w:rPr>
                <w:rFonts w:hint="eastAsia"/>
                <w:lang w:val="en-US" w:eastAsia="zh-CN"/>
              </w:rPr>
              <w:t>查询</w:t>
            </w:r>
          </w:p>
        </w:tc>
        <w:tc>
          <w:tcPr>
            <w:tcW w:w="2564" w:type="dxa"/>
            <w:noWrap w:val="0"/>
            <w:vAlign w:val="top"/>
          </w:tcPr>
          <w:p>
            <w:pPr>
              <w:pStyle w:val="39"/>
              <w:rPr>
                <w:rFonts w:hint="default"/>
                <w:lang w:val="en-US" w:eastAsia="zh-CN"/>
              </w:rPr>
            </w:pPr>
            <w:r>
              <w:rPr>
                <w:rFonts w:hint="eastAsia"/>
                <w:lang w:val="en-US" w:eastAsia="zh-CN"/>
              </w:rPr>
              <w:t>查询指定的部门情况</w:t>
            </w:r>
          </w:p>
        </w:tc>
        <w:tc>
          <w:tcPr>
            <w:tcW w:w="2880" w:type="dxa"/>
            <w:noWrap w:val="0"/>
            <w:vAlign w:val="top"/>
          </w:tcPr>
          <w:p>
            <w:pPr>
              <w:pStyle w:val="39"/>
              <w:jc w:val="center"/>
              <w:rPr>
                <w:rFonts w:hint="default"/>
                <w:lang w:val="en-US" w:eastAsia="zh-CN"/>
              </w:rPr>
            </w:pPr>
            <w:r>
              <w:rPr>
                <w:rFonts w:hint="eastAsia"/>
                <w:lang w:val="en-US" w:eastAsia="zh-CN"/>
              </w:rPr>
              <w:t>无</w:t>
            </w:r>
          </w:p>
        </w:tc>
        <w:tc>
          <w:tcPr>
            <w:tcW w:w="1557" w:type="dxa"/>
            <w:noWrap w:val="0"/>
            <w:vAlign w:val="top"/>
          </w:tcPr>
          <w:p>
            <w:pPr>
              <w:pStyle w:val="39"/>
            </w:pPr>
          </w:p>
        </w:tc>
      </w:tr>
      <w:tr>
        <w:tc>
          <w:tcPr>
            <w:tcW w:w="1504" w:type="dxa"/>
            <w:noWrap w:val="0"/>
            <w:vAlign w:val="top"/>
          </w:tcPr>
          <w:p>
            <w:pPr>
              <w:rPr>
                <w:rFonts w:hint="default"/>
                <w:lang w:val="en-US" w:eastAsia="zh-CN"/>
              </w:rPr>
            </w:pPr>
            <w:r>
              <w:rPr>
                <w:rFonts w:hint="eastAsia"/>
                <w:lang w:val="en-US" w:eastAsia="zh-CN"/>
              </w:rPr>
              <w:t>增加市级部门</w:t>
            </w:r>
          </w:p>
        </w:tc>
        <w:tc>
          <w:tcPr>
            <w:tcW w:w="2564" w:type="dxa"/>
            <w:noWrap w:val="0"/>
            <w:vAlign w:val="top"/>
          </w:tcPr>
          <w:p>
            <w:pPr>
              <w:pStyle w:val="39"/>
              <w:rPr>
                <w:rFonts w:hint="default"/>
                <w:lang w:val="en-US" w:eastAsia="zh-CN"/>
              </w:rPr>
            </w:pPr>
            <w:r>
              <w:rPr>
                <w:rFonts w:hint="eastAsia"/>
                <w:lang w:val="en-US" w:eastAsia="zh-CN"/>
              </w:rPr>
              <w:t>增加用户</w:t>
            </w:r>
          </w:p>
        </w:tc>
        <w:tc>
          <w:tcPr>
            <w:tcW w:w="2880" w:type="dxa"/>
            <w:noWrap w:val="0"/>
            <w:vAlign w:val="top"/>
          </w:tcPr>
          <w:p>
            <w:pPr>
              <w:pStyle w:val="39"/>
              <w:jc w:val="center"/>
              <w:rPr>
                <w:rFonts w:hint="eastAsia"/>
                <w:lang w:val="en-US" w:eastAsia="zh-CN"/>
              </w:rPr>
            </w:pPr>
          </w:p>
        </w:tc>
        <w:tc>
          <w:tcPr>
            <w:tcW w:w="1557" w:type="dxa"/>
            <w:noWrap w:val="0"/>
            <w:vAlign w:val="top"/>
          </w:tcPr>
          <w:p>
            <w:pPr>
              <w:pStyle w:val="39"/>
            </w:pPr>
          </w:p>
        </w:tc>
      </w:tr>
    </w:tbl>
    <w:p>
      <w:pPr>
        <w:pStyle w:val="61"/>
        <w:rPr>
          <w:rFonts w:hint="eastAsia"/>
        </w:rPr>
      </w:pPr>
    </w:p>
    <w:p/>
    <w:p>
      <w:pPr>
        <w:pStyle w:val="4"/>
        <w:bidi w:val="0"/>
        <w:rPr>
          <w:rFonts w:hint="eastAsia"/>
        </w:rPr>
      </w:pPr>
      <w:r>
        <w:rPr>
          <w:rFonts w:hint="eastAsia"/>
          <w:lang w:val="en-US" w:eastAsia="zh-CN"/>
        </w:rPr>
        <w:t>监测点管理</w:t>
      </w:r>
      <w:r>
        <w:rPr>
          <w:rFonts w:hint="eastAsia"/>
        </w:rPr>
        <w:t>界面</w:t>
      </w:r>
    </w:p>
    <w:p>
      <w:pPr>
        <w:jc w:val="center"/>
      </w:pPr>
      <w:r>
        <w:drawing>
          <wp:inline distT="0" distB="0" distL="114300" distR="114300">
            <wp:extent cx="5728335" cy="1933575"/>
            <wp:effectExtent l="0" t="0" r="12065" b="22225"/>
            <wp:docPr id="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pic:cNvPicPr>
                      <a:picLocks noChangeAspect="1"/>
                    </pic:cNvPicPr>
                  </pic:nvPicPr>
                  <pic:blipFill>
                    <a:blip r:embed="rId25"/>
                    <a:srcRect b="42634"/>
                    <a:stretch>
                      <a:fillRect/>
                    </a:stretch>
                  </pic:blipFill>
                  <pic:spPr>
                    <a:xfrm>
                      <a:off x="0" y="0"/>
                      <a:ext cx="5728335" cy="1933575"/>
                    </a:xfrm>
                    <a:prstGeom prst="rect">
                      <a:avLst/>
                    </a:prstGeom>
                    <a:noFill/>
                    <a:ln w="9525">
                      <a:noFill/>
                    </a:ln>
                  </pic:spPr>
                </pic:pic>
              </a:graphicData>
            </a:graphic>
          </wp:inline>
        </w:drawing>
      </w:r>
    </w:p>
    <w:p>
      <w:pPr>
        <w:jc w:val="center"/>
        <w:rPr>
          <w:rFonts w:hint="eastAsia"/>
        </w:rPr>
      </w:pPr>
      <w:r>
        <w:t>userInfo.jsp</w:t>
      </w:r>
    </w:p>
    <w:p>
      <w:pPr>
        <w:pStyle w:val="5"/>
        <w:bidi w:val="0"/>
        <w:rPr>
          <w:rFonts w:hint="eastAsia"/>
        </w:rPr>
      </w:pPr>
      <w:r>
        <w:rPr>
          <w:rFonts w:hint="eastAsia"/>
        </w:rPr>
        <w:t>页面跳转关系</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2"/>
        <w:gridCol w:w="2839"/>
        <w:gridCol w:w="2834"/>
      </w:tblGrid>
      <w:tr>
        <w:tc>
          <w:tcPr>
            <w:tcW w:w="2832" w:type="dxa"/>
            <w:noWrap w:val="0"/>
            <w:vAlign w:val="top"/>
          </w:tcPr>
          <w:p>
            <w:pPr>
              <w:jc w:val="center"/>
              <w:rPr>
                <w:rFonts w:hint="eastAsia"/>
                <w:b/>
              </w:rPr>
            </w:pPr>
            <w:r>
              <w:rPr>
                <w:rFonts w:hint="eastAsia"/>
                <w:b/>
              </w:rPr>
              <w:t>元素名称</w:t>
            </w:r>
          </w:p>
        </w:tc>
        <w:tc>
          <w:tcPr>
            <w:tcW w:w="2839" w:type="dxa"/>
            <w:noWrap w:val="0"/>
            <w:vAlign w:val="top"/>
          </w:tcPr>
          <w:p>
            <w:pPr>
              <w:jc w:val="center"/>
              <w:rPr>
                <w:rFonts w:hint="eastAsia"/>
                <w:b/>
              </w:rPr>
            </w:pPr>
            <w:r>
              <w:rPr>
                <w:rFonts w:hint="eastAsia"/>
                <w:b/>
              </w:rPr>
              <w:t>跳转页面</w:t>
            </w:r>
          </w:p>
        </w:tc>
        <w:tc>
          <w:tcPr>
            <w:tcW w:w="2834" w:type="dxa"/>
            <w:noWrap w:val="0"/>
            <w:vAlign w:val="top"/>
          </w:tcPr>
          <w:p>
            <w:pPr>
              <w:jc w:val="center"/>
              <w:rPr>
                <w:rFonts w:hint="eastAsia"/>
                <w:b/>
              </w:rPr>
            </w:pPr>
            <w:r>
              <w:rPr>
                <w:rFonts w:hint="eastAsia"/>
                <w:b/>
              </w:rPr>
              <w:t>备注</w:t>
            </w:r>
          </w:p>
        </w:tc>
      </w:tr>
      <w:tr>
        <w:tc>
          <w:tcPr>
            <w:tcW w:w="2832" w:type="dxa"/>
            <w:noWrap w:val="0"/>
            <w:vAlign w:val="top"/>
          </w:tcPr>
          <w:p>
            <w:pPr>
              <w:jc w:val="center"/>
              <w:rPr>
                <w:rFonts w:hint="eastAsia" w:eastAsia="宋体"/>
                <w:lang w:val="en-US" w:eastAsia="zh-CN"/>
              </w:rPr>
            </w:pPr>
            <w:r>
              <w:rPr>
                <w:rFonts w:hint="eastAsia"/>
                <w:lang w:val="en-US" w:eastAsia="zh-CN"/>
              </w:rPr>
              <w:t>查询</w:t>
            </w:r>
          </w:p>
        </w:tc>
        <w:tc>
          <w:tcPr>
            <w:tcW w:w="2839" w:type="dxa"/>
            <w:noWrap w:val="0"/>
            <w:vAlign w:val="top"/>
          </w:tcPr>
          <w:p>
            <w:pPr>
              <w:jc w:val="center"/>
              <w:rPr>
                <w:rFonts w:hint="eastAsia"/>
              </w:rPr>
            </w:pPr>
          </w:p>
        </w:tc>
        <w:tc>
          <w:tcPr>
            <w:tcW w:w="2834" w:type="dxa"/>
            <w:noWrap w:val="0"/>
            <w:vAlign w:val="top"/>
          </w:tcPr>
          <w:p>
            <w:pPr>
              <w:rPr>
                <w:rFonts w:hint="default" w:eastAsia="宋体"/>
                <w:lang w:val="en-US" w:eastAsia="zh-CN"/>
              </w:rPr>
            </w:pPr>
            <w:r>
              <w:rPr>
                <w:rFonts w:hint="eastAsia"/>
                <w:lang w:val="en-US" w:eastAsia="zh-CN"/>
              </w:rPr>
              <w:t>跳转到查询的页面</w:t>
            </w:r>
          </w:p>
        </w:tc>
      </w:tr>
      <w:tr>
        <w:tc>
          <w:tcPr>
            <w:tcW w:w="2832" w:type="dxa"/>
            <w:noWrap w:val="0"/>
            <w:vAlign w:val="top"/>
          </w:tcPr>
          <w:p>
            <w:pPr>
              <w:jc w:val="center"/>
              <w:rPr>
                <w:rFonts w:hint="default"/>
                <w:lang w:val="en-US" w:eastAsia="zh-CN"/>
              </w:rPr>
            </w:pPr>
            <w:r>
              <w:rPr>
                <w:rFonts w:hint="eastAsia"/>
                <w:lang w:val="en-US" w:eastAsia="zh-CN"/>
              </w:rPr>
              <w:t>增加监测点</w:t>
            </w:r>
          </w:p>
        </w:tc>
        <w:tc>
          <w:tcPr>
            <w:tcW w:w="2839" w:type="dxa"/>
            <w:noWrap w:val="0"/>
            <w:vAlign w:val="top"/>
          </w:tcPr>
          <w:p>
            <w:pPr>
              <w:jc w:val="center"/>
              <w:rPr>
                <w:rFonts w:hint="eastAsia"/>
              </w:rPr>
            </w:pPr>
          </w:p>
        </w:tc>
        <w:tc>
          <w:tcPr>
            <w:tcW w:w="2834" w:type="dxa"/>
            <w:noWrap w:val="0"/>
            <w:vAlign w:val="top"/>
          </w:tcPr>
          <w:p>
            <w:pPr>
              <w:rPr>
                <w:rFonts w:hint="default"/>
                <w:lang w:val="en-US" w:eastAsia="zh-CN"/>
              </w:rPr>
            </w:pPr>
            <w:r>
              <w:rPr>
                <w:rFonts w:hint="eastAsia"/>
                <w:lang w:val="en-US" w:eastAsia="zh-CN"/>
              </w:rPr>
              <w:t>跳转到新建用户的页面</w:t>
            </w:r>
          </w:p>
        </w:tc>
      </w:tr>
      <w:tr>
        <w:tc>
          <w:tcPr>
            <w:tcW w:w="2832" w:type="dxa"/>
            <w:noWrap w:val="0"/>
            <w:vAlign w:val="top"/>
          </w:tcPr>
          <w:p>
            <w:pPr>
              <w:jc w:val="center"/>
              <w:rPr>
                <w:rFonts w:hint="default"/>
                <w:lang w:val="en-US" w:eastAsia="zh-CN"/>
              </w:rPr>
            </w:pPr>
            <w:r>
              <w:rPr>
                <w:rFonts w:hint="eastAsia"/>
                <w:lang w:val="en-US" w:eastAsia="zh-CN"/>
              </w:rPr>
              <w:t>综合情况</w:t>
            </w:r>
          </w:p>
        </w:tc>
        <w:tc>
          <w:tcPr>
            <w:tcW w:w="2839" w:type="dxa"/>
            <w:noWrap w:val="0"/>
            <w:vAlign w:val="top"/>
          </w:tcPr>
          <w:p>
            <w:pPr>
              <w:jc w:val="center"/>
              <w:rPr>
                <w:rFonts w:hint="eastAsia"/>
              </w:rPr>
            </w:pPr>
          </w:p>
        </w:tc>
        <w:tc>
          <w:tcPr>
            <w:tcW w:w="2834" w:type="dxa"/>
            <w:noWrap w:val="0"/>
            <w:vAlign w:val="top"/>
          </w:tcPr>
          <w:p>
            <w:pPr>
              <w:rPr>
                <w:rFonts w:hint="default"/>
                <w:lang w:val="en-US" w:eastAsia="zh-CN"/>
              </w:rPr>
            </w:pPr>
            <w:r>
              <w:rPr>
                <w:rFonts w:hint="eastAsia"/>
                <w:lang w:val="en-US" w:eastAsia="zh-CN"/>
              </w:rPr>
              <w:t>跳转到详细情况的页面</w:t>
            </w:r>
          </w:p>
        </w:tc>
      </w:tr>
    </w:tbl>
    <w:p>
      <w:pPr>
        <w:pStyle w:val="5"/>
        <w:bidi w:val="0"/>
        <w:rPr>
          <w:rFonts w:hint="eastAsia"/>
          <w:lang w:eastAsia="zh-CN"/>
        </w:rPr>
      </w:pPr>
      <w:r>
        <w:rPr>
          <w:rFonts w:hint="eastAsia"/>
          <w:lang w:val="en-US" w:eastAsia="zh-CN"/>
        </w:rPr>
        <w:t>监测点管理</w:t>
      </w:r>
      <w:r>
        <w:rPr>
          <w:rFonts w:hint="eastAsia"/>
          <w:lang w:eastAsia="zh-CN"/>
        </w:rPr>
        <w:t>界面元素</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2520"/>
        <w:gridCol w:w="1210"/>
        <w:gridCol w:w="1283"/>
        <w:gridCol w:w="1944"/>
      </w:tblGrid>
      <w:tr>
        <w:tc>
          <w:tcPr>
            <w:tcW w:w="1548" w:type="dxa"/>
            <w:shd w:val="clear" w:color="auto" w:fill="F3F3F3"/>
            <w:noWrap w:val="0"/>
            <w:vAlign w:val="top"/>
          </w:tcPr>
          <w:p>
            <w:pPr>
              <w:jc w:val="center"/>
              <w:rPr>
                <w:rFonts w:hint="eastAsia"/>
                <w:b/>
              </w:rPr>
            </w:pPr>
            <w:r>
              <w:rPr>
                <w:rFonts w:hint="eastAsia"/>
                <w:b/>
              </w:rPr>
              <w:t>元素名称</w:t>
            </w:r>
          </w:p>
        </w:tc>
        <w:tc>
          <w:tcPr>
            <w:tcW w:w="2520" w:type="dxa"/>
            <w:shd w:val="clear" w:color="auto" w:fill="F3F3F3"/>
            <w:noWrap w:val="0"/>
            <w:vAlign w:val="top"/>
          </w:tcPr>
          <w:p>
            <w:pPr>
              <w:jc w:val="center"/>
              <w:rPr>
                <w:rFonts w:hint="eastAsia"/>
                <w:b/>
              </w:rPr>
            </w:pPr>
            <w:r>
              <w:rPr>
                <w:rFonts w:hint="eastAsia"/>
                <w:b/>
              </w:rPr>
              <w:t>功能</w:t>
            </w:r>
          </w:p>
        </w:tc>
        <w:tc>
          <w:tcPr>
            <w:tcW w:w="1210" w:type="dxa"/>
            <w:shd w:val="clear" w:color="auto" w:fill="F3F3F3"/>
            <w:noWrap w:val="0"/>
            <w:vAlign w:val="top"/>
          </w:tcPr>
          <w:p>
            <w:pPr>
              <w:jc w:val="center"/>
              <w:rPr>
                <w:rFonts w:hint="eastAsia"/>
                <w:b/>
              </w:rPr>
            </w:pPr>
            <w:r>
              <w:rPr>
                <w:rFonts w:hint="eastAsia"/>
                <w:b/>
              </w:rPr>
              <w:t>元素描述</w:t>
            </w:r>
          </w:p>
        </w:tc>
        <w:tc>
          <w:tcPr>
            <w:tcW w:w="1283" w:type="dxa"/>
            <w:shd w:val="clear" w:color="auto" w:fill="F3F3F3"/>
            <w:noWrap w:val="0"/>
            <w:vAlign w:val="top"/>
          </w:tcPr>
          <w:p>
            <w:pPr>
              <w:jc w:val="center"/>
              <w:rPr>
                <w:rFonts w:hint="eastAsia"/>
                <w:b/>
              </w:rPr>
            </w:pPr>
            <w:r>
              <w:rPr>
                <w:rFonts w:hint="eastAsia"/>
                <w:b/>
              </w:rPr>
              <w:t>必须/可选</w:t>
            </w:r>
          </w:p>
        </w:tc>
        <w:tc>
          <w:tcPr>
            <w:tcW w:w="1944" w:type="dxa"/>
            <w:shd w:val="clear" w:color="auto" w:fill="F3F3F3"/>
            <w:noWrap w:val="0"/>
            <w:vAlign w:val="top"/>
          </w:tcPr>
          <w:p>
            <w:pPr>
              <w:jc w:val="center"/>
              <w:rPr>
                <w:rFonts w:hint="eastAsia"/>
                <w:b/>
              </w:rPr>
            </w:pPr>
            <w:r>
              <w:rPr>
                <w:rFonts w:hint="eastAsia"/>
                <w:b/>
              </w:rPr>
              <w:t>数据校验</w:t>
            </w:r>
          </w:p>
        </w:tc>
      </w:tr>
      <w:tr>
        <w:tc>
          <w:tcPr>
            <w:tcW w:w="1548" w:type="dxa"/>
            <w:noWrap w:val="0"/>
            <w:vAlign w:val="center"/>
          </w:tcPr>
          <w:p>
            <w:pPr>
              <w:jc w:val="center"/>
              <w:rPr>
                <w:rFonts w:hint="default" w:eastAsia="宋体"/>
                <w:lang w:val="en-US" w:eastAsia="zh-CN"/>
              </w:rPr>
            </w:pPr>
            <w:r>
              <w:rPr>
                <w:rFonts w:hint="eastAsia"/>
                <w:lang w:val="en-US" w:eastAsia="zh-CN"/>
              </w:rPr>
              <w:t>单位名称</w:t>
            </w:r>
          </w:p>
        </w:tc>
        <w:tc>
          <w:tcPr>
            <w:tcW w:w="2520" w:type="dxa"/>
            <w:noWrap w:val="0"/>
            <w:vAlign w:val="center"/>
          </w:tcPr>
          <w:p>
            <w:pPr>
              <w:rPr>
                <w:rFonts w:hint="default" w:eastAsia="宋体"/>
                <w:lang w:val="en-US" w:eastAsia="zh-CN"/>
              </w:rPr>
            </w:pPr>
            <w:r>
              <w:rPr>
                <w:rFonts w:hint="eastAsia"/>
              </w:rPr>
              <w:t>显示</w:t>
            </w:r>
            <w:r>
              <w:rPr>
                <w:rFonts w:hint="eastAsia"/>
                <w:lang w:val="en-US" w:eastAsia="zh-CN"/>
              </w:rPr>
              <w:t>市级部门名称</w:t>
            </w:r>
          </w:p>
        </w:tc>
        <w:tc>
          <w:tcPr>
            <w:tcW w:w="1210" w:type="dxa"/>
            <w:noWrap w:val="0"/>
            <w:vAlign w:val="center"/>
          </w:tcPr>
          <w:p>
            <w:pPr>
              <w:pStyle w:val="39"/>
              <w:rPr>
                <w:rFonts w:hint="default" w:eastAsia="宋体"/>
                <w:lang w:val="en-US" w:eastAsia="zh-CN"/>
              </w:rPr>
            </w:pPr>
            <w:r>
              <w:rPr>
                <w:rFonts w:hint="eastAsia"/>
                <w:lang w:val="en-US" w:eastAsia="zh-CN"/>
              </w:rPr>
              <w:t>标签</w:t>
            </w:r>
          </w:p>
        </w:tc>
        <w:tc>
          <w:tcPr>
            <w:tcW w:w="1283" w:type="dxa"/>
            <w:noWrap w:val="0"/>
            <w:vAlign w:val="center"/>
          </w:tcPr>
          <w:p>
            <w:pPr>
              <w:pStyle w:val="39"/>
              <w:jc w:val="center"/>
            </w:pPr>
            <w:r>
              <w:t>必须</w:t>
            </w:r>
          </w:p>
        </w:tc>
        <w:tc>
          <w:tcPr>
            <w:tcW w:w="1944" w:type="dxa"/>
            <w:noWrap w:val="0"/>
            <w:vAlign w:val="center"/>
          </w:tcPr>
          <w:p>
            <w:pPr>
              <w:jc w:val="center"/>
              <w:rPr>
                <w:rFonts w:hint="eastAsia"/>
                <w:szCs w:val="21"/>
              </w:rPr>
            </w:pPr>
            <w:r>
              <w:rPr>
                <w:rFonts w:hint="eastAsia"/>
                <w:szCs w:val="21"/>
              </w:rPr>
              <w:t>从表中读取</w:t>
            </w:r>
          </w:p>
        </w:tc>
      </w:tr>
      <w:tr>
        <w:tc>
          <w:tcPr>
            <w:tcW w:w="1548" w:type="dxa"/>
            <w:noWrap w:val="0"/>
            <w:vAlign w:val="center"/>
          </w:tcPr>
          <w:p>
            <w:pPr>
              <w:jc w:val="center"/>
              <w:rPr>
                <w:rFonts w:hint="default" w:eastAsia="宋体"/>
                <w:lang w:val="en-US" w:eastAsia="zh-CN"/>
              </w:rPr>
            </w:pPr>
            <w:r>
              <w:rPr>
                <w:rFonts w:hint="eastAsia" w:eastAsia="宋体"/>
                <w:lang w:val="en-US" w:eastAsia="zh-CN"/>
              </w:rPr>
              <w:t>负责人</w:t>
            </w:r>
          </w:p>
        </w:tc>
        <w:tc>
          <w:tcPr>
            <w:tcW w:w="2520" w:type="dxa"/>
            <w:noWrap w:val="0"/>
            <w:vAlign w:val="center"/>
          </w:tcPr>
          <w:p>
            <w:pPr>
              <w:rPr>
                <w:rFonts w:hint="default" w:eastAsia="宋体"/>
                <w:lang w:val="en-US" w:eastAsia="zh-CN"/>
              </w:rPr>
            </w:pPr>
            <w:r>
              <w:rPr>
                <w:rFonts w:hint="eastAsia"/>
              </w:rPr>
              <w:t>显示</w:t>
            </w:r>
            <w:r>
              <w:rPr>
                <w:rFonts w:hint="eastAsia"/>
                <w:lang w:val="en-US" w:eastAsia="zh-CN"/>
              </w:rPr>
              <w:t>负责人名称</w:t>
            </w:r>
          </w:p>
        </w:tc>
        <w:tc>
          <w:tcPr>
            <w:tcW w:w="1210" w:type="dxa"/>
            <w:noWrap w:val="0"/>
            <w:vAlign w:val="center"/>
          </w:tcPr>
          <w:p>
            <w:pPr>
              <w:pStyle w:val="39"/>
              <w:rPr>
                <w:rFonts w:hint="eastAsia" w:eastAsia="宋体"/>
                <w:lang w:val="en-US" w:eastAsia="zh-CN"/>
              </w:rPr>
            </w:pPr>
            <w:r>
              <w:rPr>
                <w:rFonts w:hint="eastAsia"/>
                <w:lang w:val="en-US" w:eastAsia="zh-CN"/>
              </w:rPr>
              <w:t>标签</w:t>
            </w:r>
          </w:p>
        </w:tc>
        <w:tc>
          <w:tcPr>
            <w:tcW w:w="1283" w:type="dxa"/>
            <w:noWrap w:val="0"/>
            <w:vAlign w:val="center"/>
          </w:tcPr>
          <w:p>
            <w:pPr>
              <w:pStyle w:val="39"/>
              <w:jc w:val="center"/>
            </w:pPr>
            <w:r>
              <w:t>必须</w:t>
            </w:r>
          </w:p>
        </w:tc>
        <w:tc>
          <w:tcPr>
            <w:tcW w:w="1944" w:type="dxa"/>
            <w:noWrap w:val="0"/>
            <w:vAlign w:val="center"/>
          </w:tcPr>
          <w:p>
            <w:pPr>
              <w:pStyle w:val="39"/>
              <w:jc w:val="center"/>
            </w:pPr>
            <w:r>
              <w:t>从表中读取</w:t>
            </w:r>
          </w:p>
        </w:tc>
      </w:tr>
      <w:tr>
        <w:tc>
          <w:tcPr>
            <w:tcW w:w="1548" w:type="dxa"/>
            <w:noWrap w:val="0"/>
            <w:vAlign w:val="center"/>
          </w:tcPr>
          <w:p>
            <w:pPr>
              <w:jc w:val="center"/>
              <w:rPr>
                <w:rFonts w:hint="default" w:eastAsia="宋体"/>
                <w:lang w:val="en-US" w:eastAsia="zh-CN"/>
              </w:rPr>
            </w:pPr>
            <w:r>
              <w:rPr>
                <w:rFonts w:hint="eastAsia" w:eastAsia="宋体"/>
                <w:lang w:val="en-US" w:eastAsia="zh-CN"/>
              </w:rPr>
              <w:t>联系电话</w:t>
            </w:r>
          </w:p>
        </w:tc>
        <w:tc>
          <w:tcPr>
            <w:tcW w:w="2520" w:type="dxa"/>
            <w:noWrap w:val="0"/>
            <w:vAlign w:val="center"/>
          </w:tcPr>
          <w:p>
            <w:pPr>
              <w:rPr>
                <w:rFonts w:hint="default" w:eastAsia="宋体"/>
                <w:lang w:val="en-US" w:eastAsia="zh-CN"/>
              </w:rPr>
            </w:pPr>
            <w:r>
              <w:rPr>
                <w:rFonts w:hint="eastAsia"/>
              </w:rPr>
              <w:t>显示</w:t>
            </w:r>
            <w:r>
              <w:rPr>
                <w:rFonts w:hint="eastAsia"/>
                <w:lang w:val="en-US" w:eastAsia="zh-CN"/>
              </w:rPr>
              <w:t>联系电话</w:t>
            </w:r>
          </w:p>
        </w:tc>
        <w:tc>
          <w:tcPr>
            <w:tcW w:w="1210" w:type="dxa"/>
            <w:noWrap w:val="0"/>
            <w:vAlign w:val="center"/>
          </w:tcPr>
          <w:p>
            <w:pPr>
              <w:pStyle w:val="39"/>
              <w:rPr>
                <w:rFonts w:hint="eastAsia" w:eastAsia="宋体"/>
                <w:lang w:val="en-US" w:eastAsia="zh-CN"/>
              </w:rPr>
            </w:pPr>
            <w:r>
              <w:rPr>
                <w:rFonts w:hint="eastAsia"/>
                <w:lang w:val="en-US" w:eastAsia="zh-CN"/>
              </w:rPr>
              <w:t>标签</w:t>
            </w:r>
          </w:p>
        </w:tc>
        <w:tc>
          <w:tcPr>
            <w:tcW w:w="1283" w:type="dxa"/>
            <w:noWrap w:val="0"/>
            <w:vAlign w:val="center"/>
          </w:tcPr>
          <w:p>
            <w:pPr>
              <w:pStyle w:val="39"/>
              <w:jc w:val="center"/>
              <w:rPr>
                <w:rFonts w:hint="eastAsia" w:eastAsia="宋体"/>
                <w:lang w:val="en-US" w:eastAsia="zh-CN"/>
              </w:rPr>
            </w:pPr>
            <w:r>
              <w:rPr>
                <w:rFonts w:hint="eastAsia"/>
                <w:lang w:val="en-US" w:eastAsia="zh-CN"/>
              </w:rPr>
              <w:t>必须</w:t>
            </w:r>
          </w:p>
        </w:tc>
        <w:tc>
          <w:tcPr>
            <w:tcW w:w="1944" w:type="dxa"/>
            <w:noWrap w:val="0"/>
            <w:vAlign w:val="center"/>
          </w:tcPr>
          <w:p>
            <w:pPr>
              <w:pStyle w:val="39"/>
              <w:jc w:val="center"/>
            </w:pPr>
            <w:r>
              <w:t>从表中读取</w:t>
            </w:r>
          </w:p>
        </w:tc>
      </w:tr>
      <w:tr>
        <w:tc>
          <w:tcPr>
            <w:tcW w:w="1548" w:type="dxa"/>
            <w:noWrap w:val="0"/>
            <w:vAlign w:val="center"/>
          </w:tcPr>
          <w:p>
            <w:pPr>
              <w:jc w:val="center"/>
              <w:rPr>
                <w:rFonts w:hint="default" w:eastAsia="宋体"/>
                <w:lang w:val="en-US" w:eastAsia="zh-CN"/>
              </w:rPr>
            </w:pPr>
            <w:r>
              <w:rPr>
                <w:rFonts w:hint="eastAsia" w:eastAsia="宋体"/>
                <w:lang w:val="en-US" w:eastAsia="zh-CN"/>
              </w:rPr>
              <w:t>邮箱</w:t>
            </w:r>
          </w:p>
        </w:tc>
        <w:tc>
          <w:tcPr>
            <w:tcW w:w="2520" w:type="dxa"/>
            <w:noWrap w:val="0"/>
            <w:vAlign w:val="center"/>
          </w:tcPr>
          <w:p>
            <w:pPr>
              <w:rPr>
                <w:rFonts w:hint="eastAsia" w:eastAsia="宋体"/>
                <w:lang w:val="en-US" w:eastAsia="zh-CN"/>
              </w:rPr>
            </w:pPr>
            <w:r>
              <w:rPr>
                <w:rFonts w:hint="eastAsia"/>
              </w:rPr>
              <w:t>显示</w:t>
            </w:r>
            <w:r>
              <w:rPr>
                <w:rFonts w:hint="eastAsia"/>
                <w:lang w:val="en-US" w:eastAsia="zh-CN"/>
              </w:rPr>
              <w:t>邮箱</w:t>
            </w:r>
          </w:p>
        </w:tc>
        <w:tc>
          <w:tcPr>
            <w:tcW w:w="1210" w:type="dxa"/>
            <w:noWrap w:val="0"/>
            <w:vAlign w:val="center"/>
          </w:tcPr>
          <w:p>
            <w:pPr>
              <w:pStyle w:val="39"/>
              <w:rPr>
                <w:rFonts w:hint="eastAsia" w:eastAsia="宋体"/>
                <w:lang w:val="en-US" w:eastAsia="zh-CN"/>
              </w:rPr>
            </w:pPr>
            <w:r>
              <w:rPr>
                <w:rFonts w:hint="eastAsia"/>
                <w:lang w:val="en-US" w:eastAsia="zh-CN"/>
              </w:rPr>
              <w:t>标签</w:t>
            </w:r>
          </w:p>
        </w:tc>
        <w:tc>
          <w:tcPr>
            <w:tcW w:w="1283" w:type="dxa"/>
            <w:noWrap w:val="0"/>
            <w:vAlign w:val="center"/>
          </w:tcPr>
          <w:p>
            <w:pPr>
              <w:pStyle w:val="39"/>
              <w:jc w:val="center"/>
              <w:rPr>
                <w:rFonts w:hint="eastAsia" w:eastAsia="宋体"/>
                <w:lang w:val="en-US" w:eastAsia="zh-CN"/>
              </w:rPr>
            </w:pPr>
            <w:r>
              <w:rPr>
                <w:rFonts w:hint="eastAsia"/>
                <w:lang w:val="en-US" w:eastAsia="zh-CN"/>
              </w:rPr>
              <w:t>必须</w:t>
            </w:r>
          </w:p>
        </w:tc>
        <w:tc>
          <w:tcPr>
            <w:tcW w:w="1944" w:type="dxa"/>
            <w:noWrap w:val="0"/>
            <w:vAlign w:val="center"/>
          </w:tcPr>
          <w:p>
            <w:pPr>
              <w:pStyle w:val="39"/>
              <w:jc w:val="center"/>
            </w:pPr>
            <w:r>
              <w:t>从表中读取</w:t>
            </w:r>
          </w:p>
        </w:tc>
      </w:tr>
      <w:tr>
        <w:trPr>
          <w:trHeight w:val="302" w:hRule="atLeast"/>
        </w:trPr>
        <w:tc>
          <w:tcPr>
            <w:tcW w:w="1548" w:type="dxa"/>
            <w:noWrap w:val="0"/>
            <w:vAlign w:val="center"/>
          </w:tcPr>
          <w:p>
            <w:pPr>
              <w:jc w:val="center"/>
              <w:rPr>
                <w:rFonts w:hint="default" w:eastAsia="宋体"/>
                <w:lang w:val="en-US" w:eastAsia="zh-CN"/>
              </w:rPr>
            </w:pPr>
            <w:r>
              <w:rPr>
                <w:rFonts w:hint="eastAsia" w:eastAsia="宋体"/>
                <w:lang w:val="en-US" w:eastAsia="zh-CN"/>
              </w:rPr>
              <w:t>详细报表</w:t>
            </w:r>
          </w:p>
        </w:tc>
        <w:tc>
          <w:tcPr>
            <w:tcW w:w="2520" w:type="dxa"/>
            <w:noWrap w:val="0"/>
            <w:vAlign w:val="center"/>
          </w:tcPr>
          <w:p>
            <w:pPr>
              <w:rPr>
                <w:rFonts w:hint="default" w:eastAsia="宋体"/>
                <w:lang w:val="en-US" w:eastAsia="zh-CN"/>
              </w:rPr>
            </w:pPr>
            <w:r>
              <w:rPr>
                <w:rFonts w:hint="eastAsia" w:eastAsia="宋体"/>
                <w:lang w:val="en-US" w:eastAsia="zh-CN"/>
              </w:rPr>
              <w:t>显示报表情况</w:t>
            </w:r>
          </w:p>
        </w:tc>
        <w:tc>
          <w:tcPr>
            <w:tcW w:w="1210" w:type="dxa"/>
            <w:noWrap w:val="0"/>
            <w:vAlign w:val="center"/>
          </w:tcPr>
          <w:p>
            <w:pPr>
              <w:pStyle w:val="39"/>
              <w:rPr>
                <w:rFonts w:hint="eastAsia" w:eastAsia="宋体"/>
                <w:lang w:val="en-US" w:eastAsia="zh-CN"/>
              </w:rPr>
            </w:pPr>
            <w:r>
              <w:rPr>
                <w:rFonts w:hint="eastAsia"/>
                <w:lang w:val="en-US" w:eastAsia="zh-CN"/>
              </w:rPr>
              <w:t>标签</w:t>
            </w:r>
          </w:p>
        </w:tc>
        <w:tc>
          <w:tcPr>
            <w:tcW w:w="1283" w:type="dxa"/>
            <w:noWrap w:val="0"/>
            <w:vAlign w:val="center"/>
          </w:tcPr>
          <w:p>
            <w:pPr>
              <w:pStyle w:val="39"/>
              <w:jc w:val="center"/>
              <w:rPr>
                <w:rFonts w:hint="eastAsia" w:eastAsia="宋体"/>
                <w:lang w:val="en-US" w:eastAsia="zh-CN"/>
              </w:rPr>
            </w:pPr>
            <w:r>
              <w:rPr>
                <w:rFonts w:hint="eastAsia"/>
                <w:lang w:val="en-US" w:eastAsia="zh-CN"/>
              </w:rPr>
              <w:t>必须</w:t>
            </w:r>
          </w:p>
        </w:tc>
        <w:tc>
          <w:tcPr>
            <w:tcW w:w="1944" w:type="dxa"/>
            <w:noWrap w:val="0"/>
            <w:vAlign w:val="center"/>
          </w:tcPr>
          <w:p>
            <w:pPr>
              <w:pStyle w:val="39"/>
              <w:jc w:val="center"/>
            </w:pPr>
            <w:r>
              <w:t>从表中读取</w:t>
            </w:r>
          </w:p>
        </w:tc>
      </w:tr>
      <w:tr>
        <w:trPr>
          <w:trHeight w:val="302" w:hRule="atLeast"/>
        </w:trPr>
        <w:tc>
          <w:tcPr>
            <w:tcW w:w="1548" w:type="dxa"/>
            <w:noWrap w:val="0"/>
            <w:vAlign w:val="center"/>
          </w:tcPr>
          <w:p>
            <w:pPr>
              <w:jc w:val="center"/>
              <w:rPr>
                <w:rFonts w:hint="default" w:eastAsia="宋体"/>
                <w:lang w:val="en-US" w:eastAsia="zh-CN"/>
              </w:rPr>
            </w:pPr>
            <w:r>
              <w:rPr>
                <w:rFonts w:hint="eastAsia" w:eastAsia="宋体"/>
                <w:lang w:val="en-US" w:eastAsia="zh-CN"/>
              </w:rPr>
              <w:t>操作</w:t>
            </w:r>
          </w:p>
        </w:tc>
        <w:tc>
          <w:tcPr>
            <w:tcW w:w="2520" w:type="dxa"/>
            <w:noWrap w:val="0"/>
            <w:vAlign w:val="center"/>
          </w:tcPr>
          <w:p>
            <w:pPr>
              <w:rPr>
                <w:rFonts w:hint="default"/>
                <w:lang w:val="en-US" w:eastAsia="zh-CN"/>
              </w:rPr>
            </w:pPr>
            <w:r>
              <w:rPr>
                <w:rFonts w:hint="eastAsia"/>
                <w:lang w:val="en-US" w:eastAsia="zh-CN"/>
              </w:rPr>
              <w:t>用户可进行的操作</w:t>
            </w:r>
          </w:p>
        </w:tc>
        <w:tc>
          <w:tcPr>
            <w:tcW w:w="1210" w:type="dxa"/>
            <w:noWrap w:val="0"/>
            <w:vAlign w:val="center"/>
          </w:tcPr>
          <w:p>
            <w:pPr>
              <w:pStyle w:val="39"/>
              <w:rPr>
                <w:rFonts w:hint="eastAsia" w:eastAsia="宋体"/>
                <w:lang w:val="en-US" w:eastAsia="zh-CN"/>
              </w:rPr>
            </w:pPr>
            <w:r>
              <w:rPr>
                <w:rFonts w:hint="eastAsia"/>
                <w:lang w:val="en-US" w:eastAsia="zh-CN"/>
              </w:rPr>
              <w:t>按钮</w:t>
            </w:r>
          </w:p>
        </w:tc>
        <w:tc>
          <w:tcPr>
            <w:tcW w:w="1283" w:type="dxa"/>
            <w:noWrap w:val="0"/>
            <w:vAlign w:val="center"/>
          </w:tcPr>
          <w:p>
            <w:pPr>
              <w:pStyle w:val="39"/>
              <w:jc w:val="center"/>
              <w:rPr>
                <w:rFonts w:hint="eastAsia" w:eastAsia="宋体"/>
                <w:lang w:val="en-US" w:eastAsia="zh-CN"/>
              </w:rPr>
            </w:pPr>
            <w:r>
              <w:rPr>
                <w:rFonts w:hint="eastAsia"/>
                <w:lang w:val="en-US" w:eastAsia="zh-CN"/>
              </w:rPr>
              <w:t>必须</w:t>
            </w:r>
          </w:p>
        </w:tc>
        <w:tc>
          <w:tcPr>
            <w:tcW w:w="1944" w:type="dxa"/>
            <w:noWrap w:val="0"/>
            <w:vAlign w:val="center"/>
          </w:tcPr>
          <w:p>
            <w:pPr>
              <w:pStyle w:val="39"/>
              <w:jc w:val="center"/>
            </w:pPr>
          </w:p>
        </w:tc>
      </w:tr>
    </w:tbl>
    <w:p>
      <w:pPr>
        <w:pStyle w:val="5"/>
        <w:bidi w:val="0"/>
        <w:rPr>
          <w:rFonts w:hint="eastAsia"/>
        </w:rPr>
      </w:pPr>
      <w:r>
        <w:rPr>
          <w:rFonts w:hint="eastAsia"/>
        </w:rPr>
        <w:t>功能</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4"/>
        <w:gridCol w:w="2564"/>
        <w:gridCol w:w="2880"/>
        <w:gridCol w:w="15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4" w:type="dxa"/>
            <w:shd w:val="clear" w:color="auto" w:fill="F3F3F3"/>
            <w:noWrap w:val="0"/>
            <w:vAlign w:val="top"/>
          </w:tcPr>
          <w:p>
            <w:pPr>
              <w:jc w:val="center"/>
              <w:rPr>
                <w:rFonts w:hint="eastAsia"/>
                <w:b/>
              </w:rPr>
            </w:pPr>
            <w:r>
              <w:rPr>
                <w:rFonts w:hint="eastAsia"/>
                <w:b/>
              </w:rPr>
              <w:t>功能名称</w:t>
            </w:r>
          </w:p>
        </w:tc>
        <w:tc>
          <w:tcPr>
            <w:tcW w:w="2564" w:type="dxa"/>
            <w:shd w:val="clear" w:color="auto" w:fill="F3F3F3"/>
            <w:noWrap w:val="0"/>
            <w:vAlign w:val="top"/>
          </w:tcPr>
          <w:p>
            <w:pPr>
              <w:jc w:val="center"/>
              <w:rPr>
                <w:rFonts w:hint="eastAsia"/>
                <w:b/>
              </w:rPr>
            </w:pPr>
            <w:r>
              <w:rPr>
                <w:rFonts w:hint="eastAsia"/>
                <w:b/>
              </w:rPr>
              <w:t>功能描述</w:t>
            </w:r>
          </w:p>
        </w:tc>
        <w:tc>
          <w:tcPr>
            <w:tcW w:w="2880" w:type="dxa"/>
            <w:shd w:val="clear" w:color="auto" w:fill="F3F3F3"/>
            <w:noWrap w:val="0"/>
            <w:vAlign w:val="top"/>
          </w:tcPr>
          <w:p>
            <w:pPr>
              <w:jc w:val="center"/>
              <w:rPr>
                <w:rFonts w:hint="eastAsia"/>
                <w:b/>
              </w:rPr>
            </w:pPr>
            <w:r>
              <w:rPr>
                <w:rFonts w:hint="eastAsia"/>
                <w:b/>
              </w:rPr>
              <w:t>校验</w:t>
            </w:r>
          </w:p>
        </w:tc>
        <w:tc>
          <w:tcPr>
            <w:tcW w:w="1557" w:type="dxa"/>
            <w:shd w:val="clear" w:color="auto" w:fill="F3F3F3"/>
            <w:noWrap w:val="0"/>
            <w:vAlign w:val="top"/>
          </w:tcPr>
          <w:p>
            <w:pPr>
              <w:jc w:val="center"/>
              <w:rPr>
                <w:rFonts w:hint="eastAsia"/>
                <w:b/>
              </w:rPr>
            </w:pPr>
            <w:r>
              <w:rPr>
                <w:rFonts w:hint="eastAsia"/>
                <w:b/>
              </w:rPr>
              <w:t>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4" w:type="dxa"/>
            <w:noWrap w:val="0"/>
            <w:vAlign w:val="top"/>
          </w:tcPr>
          <w:p>
            <w:pPr>
              <w:rPr>
                <w:rFonts w:hint="default" w:eastAsia="宋体"/>
                <w:lang w:val="en-US" w:eastAsia="zh-CN"/>
              </w:rPr>
            </w:pPr>
            <w:r>
              <w:rPr>
                <w:rFonts w:hint="eastAsia" w:eastAsia="宋体"/>
                <w:lang w:val="en-US" w:eastAsia="zh-CN"/>
              </w:rPr>
              <w:t>查询</w:t>
            </w:r>
          </w:p>
        </w:tc>
        <w:tc>
          <w:tcPr>
            <w:tcW w:w="2564" w:type="dxa"/>
            <w:noWrap w:val="0"/>
            <w:vAlign w:val="top"/>
          </w:tcPr>
          <w:p>
            <w:pPr>
              <w:pStyle w:val="39"/>
              <w:rPr>
                <w:rFonts w:hint="default" w:eastAsia="宋体"/>
                <w:lang w:val="en-US" w:eastAsia="zh-CN"/>
              </w:rPr>
            </w:pPr>
            <w:r>
              <w:rPr>
                <w:rFonts w:hint="eastAsia" w:eastAsia="宋体"/>
                <w:lang w:val="en-US" w:eastAsia="zh-CN"/>
              </w:rPr>
              <w:t>选出符合条件的监测点</w:t>
            </w:r>
          </w:p>
        </w:tc>
        <w:tc>
          <w:tcPr>
            <w:tcW w:w="2880" w:type="dxa"/>
            <w:noWrap w:val="0"/>
            <w:vAlign w:val="top"/>
          </w:tcPr>
          <w:p>
            <w:pPr>
              <w:pStyle w:val="39"/>
              <w:jc w:val="center"/>
            </w:pPr>
            <w:r>
              <w:t>无</w:t>
            </w:r>
          </w:p>
        </w:tc>
        <w:tc>
          <w:tcPr>
            <w:tcW w:w="1557" w:type="dxa"/>
            <w:noWrap w:val="0"/>
            <w:vAlign w:val="top"/>
          </w:tcPr>
          <w:p>
            <w:pPr>
              <w:pStyle w:val="39"/>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4" w:type="dxa"/>
            <w:noWrap w:val="0"/>
            <w:vAlign w:val="top"/>
          </w:tcPr>
          <w:p>
            <w:pPr>
              <w:rPr>
                <w:rFonts w:hint="default" w:eastAsia="宋体"/>
                <w:lang w:val="en-US" w:eastAsia="zh-CN"/>
              </w:rPr>
            </w:pPr>
            <w:r>
              <w:rPr>
                <w:rFonts w:hint="eastAsia" w:eastAsia="宋体"/>
                <w:lang w:val="en-US" w:eastAsia="zh-CN"/>
              </w:rPr>
              <w:t>增加监测点</w:t>
            </w:r>
          </w:p>
        </w:tc>
        <w:tc>
          <w:tcPr>
            <w:tcW w:w="2564" w:type="dxa"/>
            <w:noWrap w:val="0"/>
            <w:vAlign w:val="top"/>
          </w:tcPr>
          <w:p>
            <w:pPr>
              <w:pStyle w:val="39"/>
              <w:rPr>
                <w:rFonts w:hint="default" w:eastAsia="宋体"/>
                <w:lang w:val="en-US" w:eastAsia="zh-CN"/>
              </w:rPr>
            </w:pPr>
            <w:r>
              <w:rPr>
                <w:rFonts w:hint="eastAsia"/>
                <w:lang w:val="en-US" w:eastAsia="zh-CN"/>
              </w:rPr>
              <w:t>加入用户</w:t>
            </w:r>
          </w:p>
        </w:tc>
        <w:tc>
          <w:tcPr>
            <w:tcW w:w="2880" w:type="dxa"/>
            <w:noWrap w:val="0"/>
            <w:vAlign w:val="top"/>
          </w:tcPr>
          <w:p>
            <w:pPr>
              <w:pStyle w:val="39"/>
              <w:jc w:val="center"/>
            </w:pPr>
            <w:r>
              <w:t>无</w:t>
            </w:r>
          </w:p>
        </w:tc>
        <w:tc>
          <w:tcPr>
            <w:tcW w:w="1557" w:type="dxa"/>
            <w:noWrap w:val="0"/>
            <w:vAlign w:val="top"/>
          </w:tcPr>
          <w:p>
            <w:pPr>
              <w:pStyle w:val="39"/>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4" w:type="dxa"/>
            <w:noWrap w:val="0"/>
            <w:vAlign w:val="top"/>
          </w:tcPr>
          <w:p>
            <w:pPr>
              <w:rPr>
                <w:rFonts w:hint="default"/>
                <w:lang w:val="en-US" w:eastAsia="zh-CN"/>
              </w:rPr>
            </w:pPr>
            <w:r>
              <w:rPr>
                <w:rFonts w:hint="eastAsia"/>
                <w:lang w:val="en-US" w:eastAsia="zh-CN"/>
              </w:rPr>
              <w:t>删除</w:t>
            </w:r>
          </w:p>
        </w:tc>
        <w:tc>
          <w:tcPr>
            <w:tcW w:w="2564" w:type="dxa"/>
            <w:noWrap w:val="0"/>
            <w:vAlign w:val="top"/>
          </w:tcPr>
          <w:p>
            <w:pPr>
              <w:pStyle w:val="39"/>
              <w:rPr>
                <w:rFonts w:hint="default" w:eastAsia="宋体"/>
                <w:lang w:val="en-US" w:eastAsia="zh-CN"/>
              </w:rPr>
            </w:pPr>
            <w:r>
              <w:rPr>
                <w:rFonts w:hint="eastAsia"/>
                <w:lang w:val="en-US" w:eastAsia="zh-CN"/>
              </w:rPr>
              <w:t>删除用户</w:t>
            </w:r>
          </w:p>
        </w:tc>
        <w:tc>
          <w:tcPr>
            <w:tcW w:w="2880" w:type="dxa"/>
            <w:noWrap w:val="0"/>
            <w:vAlign w:val="top"/>
          </w:tcPr>
          <w:p>
            <w:pPr>
              <w:pStyle w:val="39"/>
              <w:jc w:val="center"/>
              <w:rPr>
                <w:rFonts w:hint="eastAsia" w:eastAsia="宋体"/>
                <w:lang w:val="en-US" w:eastAsia="zh-CN"/>
              </w:rPr>
            </w:pPr>
            <w:r>
              <w:rPr>
                <w:rFonts w:hint="eastAsia"/>
                <w:lang w:val="en-US" w:eastAsia="zh-CN"/>
              </w:rPr>
              <w:t>无</w:t>
            </w:r>
          </w:p>
        </w:tc>
        <w:tc>
          <w:tcPr>
            <w:tcW w:w="1557" w:type="dxa"/>
            <w:noWrap w:val="0"/>
            <w:vAlign w:val="top"/>
          </w:tcPr>
          <w:p>
            <w:pPr>
              <w:pStyle w:val="39"/>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4" w:type="dxa"/>
            <w:noWrap w:val="0"/>
            <w:vAlign w:val="top"/>
          </w:tcPr>
          <w:p>
            <w:pPr>
              <w:rPr>
                <w:rFonts w:hint="default"/>
                <w:lang w:val="en-US" w:eastAsia="zh-CN"/>
              </w:rPr>
            </w:pPr>
            <w:r>
              <w:rPr>
                <w:rFonts w:hint="eastAsia"/>
                <w:lang w:val="en-US" w:eastAsia="zh-CN"/>
              </w:rPr>
              <w:t>报审</w:t>
            </w:r>
          </w:p>
        </w:tc>
        <w:tc>
          <w:tcPr>
            <w:tcW w:w="2564" w:type="dxa"/>
            <w:noWrap w:val="0"/>
            <w:vAlign w:val="top"/>
          </w:tcPr>
          <w:p>
            <w:pPr>
              <w:pStyle w:val="39"/>
              <w:rPr>
                <w:rFonts w:hint="default"/>
                <w:lang w:val="en-US" w:eastAsia="zh-CN"/>
              </w:rPr>
            </w:pPr>
            <w:r>
              <w:rPr>
                <w:rFonts w:hint="eastAsia"/>
                <w:lang w:val="en-US" w:eastAsia="zh-CN"/>
              </w:rPr>
              <w:t>提交报表</w:t>
            </w:r>
          </w:p>
        </w:tc>
        <w:tc>
          <w:tcPr>
            <w:tcW w:w="2880" w:type="dxa"/>
            <w:noWrap w:val="0"/>
            <w:vAlign w:val="top"/>
          </w:tcPr>
          <w:p>
            <w:pPr>
              <w:pStyle w:val="39"/>
              <w:jc w:val="center"/>
              <w:rPr>
                <w:rFonts w:hint="default"/>
                <w:lang w:val="en-US" w:eastAsia="zh-CN"/>
              </w:rPr>
            </w:pPr>
            <w:r>
              <w:rPr>
                <w:rFonts w:hint="eastAsia"/>
                <w:lang w:val="en-US" w:eastAsia="zh-CN"/>
              </w:rPr>
              <w:t>无</w:t>
            </w:r>
          </w:p>
        </w:tc>
        <w:tc>
          <w:tcPr>
            <w:tcW w:w="1557" w:type="dxa"/>
            <w:noWrap w:val="0"/>
            <w:vAlign w:val="top"/>
          </w:tcPr>
          <w:p>
            <w:pPr>
              <w:pStyle w:val="39"/>
            </w:pPr>
          </w:p>
        </w:tc>
      </w:tr>
    </w:tbl>
    <w:p/>
    <w:p>
      <w:pPr>
        <w:pStyle w:val="4"/>
        <w:bidi w:val="0"/>
        <w:rPr>
          <w:rFonts w:hint="eastAsia"/>
        </w:rPr>
      </w:pPr>
      <w:r>
        <w:rPr>
          <w:rFonts w:hint="eastAsia"/>
          <w:lang w:val="en-US" w:eastAsia="zh-CN"/>
        </w:rPr>
        <w:t>审核市级汇总表</w:t>
      </w:r>
      <w:r>
        <w:rPr>
          <w:rFonts w:hint="eastAsia"/>
        </w:rPr>
        <w:t>界面</w:t>
      </w:r>
    </w:p>
    <w:p>
      <w:pPr>
        <w:jc w:val="center"/>
      </w:pPr>
      <w:r>
        <w:drawing>
          <wp:inline distT="0" distB="0" distL="114300" distR="114300">
            <wp:extent cx="5732145" cy="1977390"/>
            <wp:effectExtent l="0" t="0" r="8255" b="381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6"/>
                    <a:srcRect b="45166"/>
                    <a:stretch>
                      <a:fillRect/>
                    </a:stretch>
                  </pic:blipFill>
                  <pic:spPr>
                    <a:xfrm>
                      <a:off x="0" y="0"/>
                      <a:ext cx="5732145" cy="1977390"/>
                    </a:xfrm>
                    <a:prstGeom prst="rect">
                      <a:avLst/>
                    </a:prstGeom>
                    <a:noFill/>
                    <a:ln w="9525">
                      <a:noFill/>
                    </a:ln>
                  </pic:spPr>
                </pic:pic>
              </a:graphicData>
            </a:graphic>
          </wp:inline>
        </w:drawing>
      </w:r>
    </w:p>
    <w:p>
      <w:pPr>
        <w:jc w:val="center"/>
        <w:rPr>
          <w:rFonts w:hint="eastAsia"/>
        </w:rPr>
      </w:pPr>
      <w:r>
        <w:t>userInfo.jsp</w:t>
      </w:r>
    </w:p>
    <w:p>
      <w:pPr>
        <w:pStyle w:val="5"/>
        <w:bidi w:val="0"/>
        <w:rPr>
          <w:rFonts w:hint="eastAsia"/>
        </w:rPr>
      </w:pPr>
      <w:r>
        <w:rPr>
          <w:rFonts w:hint="eastAsia"/>
        </w:rPr>
        <w:t>页面跳转关系</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2"/>
        <w:gridCol w:w="2839"/>
        <w:gridCol w:w="2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2" w:type="dxa"/>
            <w:noWrap w:val="0"/>
            <w:vAlign w:val="top"/>
          </w:tcPr>
          <w:p>
            <w:pPr>
              <w:jc w:val="center"/>
              <w:rPr>
                <w:rFonts w:hint="eastAsia"/>
                <w:b/>
              </w:rPr>
            </w:pPr>
            <w:r>
              <w:rPr>
                <w:rFonts w:hint="eastAsia"/>
                <w:b/>
              </w:rPr>
              <w:t>元素名称</w:t>
            </w:r>
          </w:p>
        </w:tc>
        <w:tc>
          <w:tcPr>
            <w:tcW w:w="2839" w:type="dxa"/>
            <w:noWrap w:val="0"/>
            <w:vAlign w:val="top"/>
          </w:tcPr>
          <w:p>
            <w:pPr>
              <w:jc w:val="center"/>
              <w:rPr>
                <w:rFonts w:hint="eastAsia"/>
                <w:b/>
              </w:rPr>
            </w:pPr>
            <w:r>
              <w:rPr>
                <w:rFonts w:hint="eastAsia"/>
                <w:b/>
              </w:rPr>
              <w:t>跳转页面</w:t>
            </w:r>
          </w:p>
        </w:tc>
        <w:tc>
          <w:tcPr>
            <w:tcW w:w="2834" w:type="dxa"/>
            <w:noWrap w:val="0"/>
            <w:vAlign w:val="top"/>
          </w:tcPr>
          <w:p>
            <w:pPr>
              <w:jc w:val="center"/>
              <w:rPr>
                <w:rFonts w:hint="eastAsia"/>
                <w:b/>
              </w:rPr>
            </w:pPr>
            <w:r>
              <w:rPr>
                <w:rFonts w:hint="eastAsia"/>
                <w:b/>
              </w:rPr>
              <w:t>备注</w:t>
            </w:r>
          </w:p>
        </w:tc>
      </w:tr>
      <w:tr>
        <w:tc>
          <w:tcPr>
            <w:tcW w:w="2832" w:type="dxa"/>
            <w:noWrap w:val="0"/>
            <w:vAlign w:val="top"/>
          </w:tcPr>
          <w:p>
            <w:pPr>
              <w:jc w:val="center"/>
              <w:rPr>
                <w:rFonts w:hint="eastAsia" w:eastAsia="宋体"/>
                <w:lang w:val="en-US" w:eastAsia="zh-CN"/>
              </w:rPr>
            </w:pPr>
            <w:r>
              <w:rPr>
                <w:rFonts w:hint="eastAsia"/>
                <w:lang w:val="en-US" w:eastAsia="zh-CN"/>
              </w:rPr>
              <w:t>查询</w:t>
            </w:r>
          </w:p>
        </w:tc>
        <w:tc>
          <w:tcPr>
            <w:tcW w:w="2839" w:type="dxa"/>
            <w:noWrap w:val="0"/>
            <w:vAlign w:val="top"/>
          </w:tcPr>
          <w:p>
            <w:pPr>
              <w:jc w:val="center"/>
              <w:rPr>
                <w:rFonts w:hint="eastAsia"/>
              </w:rPr>
            </w:pPr>
          </w:p>
        </w:tc>
        <w:tc>
          <w:tcPr>
            <w:tcW w:w="2834" w:type="dxa"/>
            <w:noWrap w:val="0"/>
            <w:vAlign w:val="top"/>
          </w:tcPr>
          <w:p>
            <w:pPr>
              <w:rPr>
                <w:rFonts w:hint="default" w:eastAsia="宋体"/>
                <w:lang w:val="en-US" w:eastAsia="zh-CN"/>
              </w:rPr>
            </w:pPr>
            <w:r>
              <w:rPr>
                <w:rFonts w:hint="eastAsia"/>
                <w:lang w:val="en-US" w:eastAsia="zh-CN"/>
              </w:rPr>
              <w:t>跳转到查询的页面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2" w:type="dxa"/>
            <w:noWrap w:val="0"/>
            <w:vAlign w:val="top"/>
          </w:tcPr>
          <w:p>
            <w:pPr>
              <w:jc w:val="center"/>
              <w:rPr>
                <w:rFonts w:hint="default"/>
                <w:lang w:val="en-US" w:eastAsia="zh-CN"/>
              </w:rPr>
            </w:pPr>
            <w:r>
              <w:rPr>
                <w:rFonts w:hint="eastAsia"/>
                <w:lang w:val="en-US" w:eastAsia="zh-CN"/>
              </w:rPr>
              <w:t>查看汇总表</w:t>
            </w:r>
          </w:p>
        </w:tc>
        <w:tc>
          <w:tcPr>
            <w:tcW w:w="2839" w:type="dxa"/>
            <w:noWrap w:val="0"/>
            <w:vAlign w:val="top"/>
          </w:tcPr>
          <w:p>
            <w:pPr>
              <w:jc w:val="center"/>
              <w:rPr>
                <w:rFonts w:hint="eastAsia"/>
              </w:rPr>
            </w:pPr>
          </w:p>
        </w:tc>
        <w:tc>
          <w:tcPr>
            <w:tcW w:w="2834" w:type="dxa"/>
            <w:noWrap w:val="0"/>
            <w:vAlign w:val="top"/>
          </w:tcPr>
          <w:p>
            <w:pPr>
              <w:rPr>
                <w:rFonts w:hint="default"/>
                <w:lang w:val="en-US" w:eastAsia="zh-CN"/>
              </w:rPr>
            </w:pPr>
            <w:r>
              <w:rPr>
                <w:rFonts w:hint="eastAsia"/>
                <w:lang w:val="en-US" w:eastAsia="zh-CN"/>
              </w:rPr>
              <w:t>跳转到查看汇总表的页面</w:t>
            </w:r>
          </w:p>
        </w:tc>
      </w:tr>
    </w:tbl>
    <w:p>
      <w:pPr>
        <w:pStyle w:val="5"/>
        <w:bidi w:val="0"/>
        <w:rPr>
          <w:rFonts w:hint="eastAsia"/>
          <w:lang w:eastAsia="zh-CN"/>
        </w:rPr>
      </w:pPr>
      <w:r>
        <w:rPr>
          <w:rFonts w:hint="eastAsia"/>
          <w:lang w:val="en-US" w:eastAsia="zh-CN"/>
        </w:rPr>
        <w:t>审核市级汇总表</w:t>
      </w:r>
      <w:r>
        <w:rPr>
          <w:rFonts w:hint="eastAsia"/>
          <w:lang w:eastAsia="zh-CN"/>
        </w:rPr>
        <w:t>界面元素</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2520"/>
        <w:gridCol w:w="1210"/>
        <w:gridCol w:w="1283"/>
        <w:gridCol w:w="19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8" w:type="dxa"/>
            <w:shd w:val="clear" w:color="auto" w:fill="F3F3F3"/>
            <w:noWrap w:val="0"/>
            <w:vAlign w:val="top"/>
          </w:tcPr>
          <w:p>
            <w:pPr>
              <w:jc w:val="center"/>
              <w:rPr>
                <w:rFonts w:hint="eastAsia"/>
                <w:b/>
              </w:rPr>
            </w:pPr>
            <w:r>
              <w:rPr>
                <w:rFonts w:hint="eastAsia"/>
                <w:b/>
              </w:rPr>
              <w:t>元素名称</w:t>
            </w:r>
          </w:p>
        </w:tc>
        <w:tc>
          <w:tcPr>
            <w:tcW w:w="2520" w:type="dxa"/>
            <w:shd w:val="clear" w:color="auto" w:fill="F3F3F3"/>
            <w:noWrap w:val="0"/>
            <w:vAlign w:val="top"/>
          </w:tcPr>
          <w:p>
            <w:pPr>
              <w:jc w:val="center"/>
              <w:rPr>
                <w:rFonts w:hint="eastAsia"/>
                <w:b/>
              </w:rPr>
            </w:pPr>
            <w:r>
              <w:rPr>
                <w:rFonts w:hint="eastAsia"/>
                <w:b/>
              </w:rPr>
              <w:t>功能</w:t>
            </w:r>
          </w:p>
        </w:tc>
        <w:tc>
          <w:tcPr>
            <w:tcW w:w="1210" w:type="dxa"/>
            <w:shd w:val="clear" w:color="auto" w:fill="F3F3F3"/>
            <w:noWrap w:val="0"/>
            <w:vAlign w:val="top"/>
          </w:tcPr>
          <w:p>
            <w:pPr>
              <w:jc w:val="center"/>
              <w:rPr>
                <w:rFonts w:hint="eastAsia"/>
                <w:b/>
              </w:rPr>
            </w:pPr>
            <w:r>
              <w:rPr>
                <w:rFonts w:hint="eastAsia"/>
                <w:b/>
              </w:rPr>
              <w:t>元素描述</w:t>
            </w:r>
          </w:p>
        </w:tc>
        <w:tc>
          <w:tcPr>
            <w:tcW w:w="1283" w:type="dxa"/>
            <w:shd w:val="clear" w:color="auto" w:fill="F3F3F3"/>
            <w:noWrap w:val="0"/>
            <w:vAlign w:val="top"/>
          </w:tcPr>
          <w:p>
            <w:pPr>
              <w:jc w:val="center"/>
              <w:rPr>
                <w:rFonts w:hint="eastAsia"/>
                <w:b/>
              </w:rPr>
            </w:pPr>
            <w:r>
              <w:rPr>
                <w:rFonts w:hint="eastAsia"/>
                <w:b/>
              </w:rPr>
              <w:t>必须/可选</w:t>
            </w:r>
          </w:p>
        </w:tc>
        <w:tc>
          <w:tcPr>
            <w:tcW w:w="1944" w:type="dxa"/>
            <w:shd w:val="clear" w:color="auto" w:fill="F3F3F3"/>
            <w:noWrap w:val="0"/>
            <w:vAlign w:val="top"/>
          </w:tcPr>
          <w:p>
            <w:pPr>
              <w:jc w:val="center"/>
              <w:rPr>
                <w:rFonts w:hint="eastAsia"/>
                <w:b/>
              </w:rPr>
            </w:pPr>
            <w:r>
              <w:rPr>
                <w:rFonts w:hint="eastAsia"/>
                <w:b/>
              </w:rPr>
              <w:t>数据校验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48" w:type="dxa"/>
            <w:noWrap w:val="0"/>
            <w:vAlign w:val="center"/>
          </w:tcPr>
          <w:p>
            <w:pPr>
              <w:jc w:val="center"/>
              <w:rPr>
                <w:rFonts w:hint="default" w:eastAsia="宋体"/>
                <w:lang w:val="en-US" w:eastAsia="zh-CN"/>
              </w:rPr>
            </w:pPr>
            <w:r>
              <w:rPr>
                <w:rFonts w:hint="eastAsia"/>
                <w:lang w:val="en-US" w:eastAsia="zh-CN"/>
              </w:rPr>
              <w:t>日期</w:t>
            </w:r>
          </w:p>
        </w:tc>
        <w:tc>
          <w:tcPr>
            <w:tcW w:w="2520" w:type="dxa"/>
            <w:noWrap w:val="0"/>
            <w:vAlign w:val="center"/>
          </w:tcPr>
          <w:p>
            <w:pPr>
              <w:rPr>
                <w:rFonts w:hint="default" w:eastAsia="宋体"/>
                <w:lang w:val="en-US" w:eastAsia="zh-CN"/>
              </w:rPr>
            </w:pPr>
            <w:r>
              <w:rPr>
                <w:rFonts w:hint="eastAsia"/>
              </w:rPr>
              <w:t>显示</w:t>
            </w:r>
            <w:r>
              <w:rPr>
                <w:rFonts w:hint="eastAsia"/>
                <w:lang w:val="en-US" w:eastAsia="zh-CN"/>
              </w:rPr>
              <w:t>日期</w:t>
            </w:r>
          </w:p>
        </w:tc>
        <w:tc>
          <w:tcPr>
            <w:tcW w:w="1210" w:type="dxa"/>
            <w:noWrap w:val="0"/>
            <w:vAlign w:val="center"/>
          </w:tcPr>
          <w:p>
            <w:pPr>
              <w:pStyle w:val="39"/>
              <w:rPr>
                <w:rFonts w:hint="default" w:eastAsia="宋体"/>
                <w:lang w:val="en-US" w:eastAsia="zh-CN"/>
              </w:rPr>
            </w:pPr>
            <w:r>
              <w:rPr>
                <w:rFonts w:hint="eastAsia"/>
                <w:lang w:val="en-US" w:eastAsia="zh-CN"/>
              </w:rPr>
              <w:t>标签</w:t>
            </w:r>
          </w:p>
        </w:tc>
        <w:tc>
          <w:tcPr>
            <w:tcW w:w="1283" w:type="dxa"/>
            <w:noWrap w:val="0"/>
            <w:vAlign w:val="center"/>
          </w:tcPr>
          <w:p>
            <w:pPr>
              <w:pStyle w:val="39"/>
              <w:jc w:val="center"/>
            </w:pPr>
            <w:r>
              <w:t>必须</w:t>
            </w:r>
          </w:p>
        </w:tc>
        <w:tc>
          <w:tcPr>
            <w:tcW w:w="1944" w:type="dxa"/>
            <w:noWrap w:val="0"/>
            <w:vAlign w:val="center"/>
          </w:tcPr>
          <w:p>
            <w:pPr>
              <w:jc w:val="center"/>
              <w:rPr>
                <w:rFonts w:hint="eastAsia"/>
                <w:szCs w:val="21"/>
              </w:rPr>
            </w:pPr>
            <w:r>
              <w:rPr>
                <w:rFonts w:hint="eastAsia"/>
                <w:szCs w:val="21"/>
              </w:rPr>
              <w:t>从表中读取</w:t>
            </w:r>
          </w:p>
        </w:tc>
      </w:tr>
      <w:tr>
        <w:tc>
          <w:tcPr>
            <w:tcW w:w="1548" w:type="dxa"/>
            <w:noWrap w:val="0"/>
            <w:vAlign w:val="center"/>
          </w:tcPr>
          <w:p>
            <w:pPr>
              <w:jc w:val="center"/>
              <w:rPr>
                <w:rFonts w:hint="default" w:eastAsia="宋体"/>
                <w:lang w:val="en-US" w:eastAsia="zh-CN"/>
              </w:rPr>
            </w:pPr>
            <w:r>
              <w:rPr>
                <w:rFonts w:hint="eastAsia" w:eastAsia="宋体"/>
                <w:lang w:val="en-US" w:eastAsia="zh-CN"/>
              </w:rPr>
              <w:t>单位名称</w:t>
            </w:r>
          </w:p>
        </w:tc>
        <w:tc>
          <w:tcPr>
            <w:tcW w:w="2520" w:type="dxa"/>
            <w:noWrap w:val="0"/>
            <w:vAlign w:val="center"/>
          </w:tcPr>
          <w:p>
            <w:pPr>
              <w:rPr>
                <w:rFonts w:hint="default" w:eastAsia="宋体"/>
                <w:lang w:val="en-US" w:eastAsia="zh-CN"/>
              </w:rPr>
            </w:pPr>
            <w:r>
              <w:rPr>
                <w:rFonts w:hint="eastAsia"/>
              </w:rPr>
              <w:t>显示</w:t>
            </w:r>
            <w:r>
              <w:rPr>
                <w:rFonts w:hint="eastAsia"/>
                <w:lang w:val="en-US" w:eastAsia="zh-CN"/>
              </w:rPr>
              <w:t>单位名称</w:t>
            </w:r>
          </w:p>
        </w:tc>
        <w:tc>
          <w:tcPr>
            <w:tcW w:w="1210" w:type="dxa"/>
            <w:noWrap w:val="0"/>
            <w:vAlign w:val="center"/>
          </w:tcPr>
          <w:p>
            <w:pPr>
              <w:pStyle w:val="39"/>
              <w:rPr>
                <w:rFonts w:hint="eastAsia" w:eastAsia="宋体"/>
                <w:lang w:val="en-US" w:eastAsia="zh-CN"/>
              </w:rPr>
            </w:pPr>
            <w:r>
              <w:rPr>
                <w:rFonts w:hint="eastAsia"/>
                <w:lang w:val="en-US" w:eastAsia="zh-CN"/>
              </w:rPr>
              <w:t>标签</w:t>
            </w:r>
          </w:p>
        </w:tc>
        <w:tc>
          <w:tcPr>
            <w:tcW w:w="1283" w:type="dxa"/>
            <w:noWrap w:val="0"/>
            <w:vAlign w:val="center"/>
          </w:tcPr>
          <w:p>
            <w:pPr>
              <w:pStyle w:val="39"/>
              <w:jc w:val="center"/>
            </w:pPr>
            <w:r>
              <w:t>必须</w:t>
            </w:r>
          </w:p>
        </w:tc>
        <w:tc>
          <w:tcPr>
            <w:tcW w:w="1944" w:type="dxa"/>
            <w:noWrap w:val="0"/>
            <w:vAlign w:val="center"/>
          </w:tcPr>
          <w:p>
            <w:pPr>
              <w:pStyle w:val="39"/>
              <w:jc w:val="center"/>
            </w:pPr>
            <w:r>
              <w:t>从表中读取</w:t>
            </w:r>
          </w:p>
        </w:tc>
      </w:tr>
      <w:tr>
        <w:tc>
          <w:tcPr>
            <w:tcW w:w="1548" w:type="dxa"/>
            <w:noWrap w:val="0"/>
            <w:vAlign w:val="center"/>
          </w:tcPr>
          <w:p>
            <w:pPr>
              <w:jc w:val="center"/>
              <w:rPr>
                <w:rFonts w:hint="default" w:eastAsia="宋体"/>
                <w:lang w:val="en-US" w:eastAsia="zh-CN"/>
              </w:rPr>
            </w:pPr>
            <w:r>
              <w:rPr>
                <w:rFonts w:hint="eastAsia" w:eastAsia="宋体"/>
                <w:lang w:val="en-US" w:eastAsia="zh-CN"/>
              </w:rPr>
              <w:t>负责人</w:t>
            </w:r>
          </w:p>
        </w:tc>
        <w:tc>
          <w:tcPr>
            <w:tcW w:w="2520" w:type="dxa"/>
            <w:noWrap w:val="0"/>
            <w:vAlign w:val="center"/>
          </w:tcPr>
          <w:p>
            <w:pPr>
              <w:rPr>
                <w:rFonts w:hint="default" w:eastAsia="宋体"/>
                <w:lang w:val="en-US" w:eastAsia="zh-CN"/>
              </w:rPr>
            </w:pPr>
            <w:r>
              <w:rPr>
                <w:rFonts w:hint="eastAsia"/>
              </w:rPr>
              <w:t>显示</w:t>
            </w:r>
            <w:r>
              <w:rPr>
                <w:rFonts w:hint="eastAsia"/>
                <w:lang w:val="en-US" w:eastAsia="zh-CN"/>
              </w:rPr>
              <w:t>负责人</w:t>
            </w:r>
          </w:p>
        </w:tc>
        <w:tc>
          <w:tcPr>
            <w:tcW w:w="1210" w:type="dxa"/>
            <w:noWrap w:val="0"/>
            <w:vAlign w:val="center"/>
          </w:tcPr>
          <w:p>
            <w:pPr>
              <w:pStyle w:val="39"/>
              <w:rPr>
                <w:rFonts w:hint="eastAsia" w:eastAsia="宋体"/>
                <w:lang w:val="en-US" w:eastAsia="zh-CN"/>
              </w:rPr>
            </w:pPr>
            <w:r>
              <w:rPr>
                <w:rFonts w:hint="eastAsia"/>
                <w:lang w:val="en-US" w:eastAsia="zh-CN"/>
              </w:rPr>
              <w:t>标签</w:t>
            </w:r>
          </w:p>
        </w:tc>
        <w:tc>
          <w:tcPr>
            <w:tcW w:w="1283" w:type="dxa"/>
            <w:noWrap w:val="0"/>
            <w:vAlign w:val="center"/>
          </w:tcPr>
          <w:p>
            <w:pPr>
              <w:pStyle w:val="39"/>
              <w:jc w:val="center"/>
              <w:rPr>
                <w:rFonts w:hint="eastAsia" w:eastAsia="宋体"/>
                <w:lang w:val="en-US" w:eastAsia="zh-CN"/>
              </w:rPr>
            </w:pPr>
            <w:r>
              <w:rPr>
                <w:rFonts w:hint="eastAsia"/>
                <w:lang w:val="en-US" w:eastAsia="zh-CN"/>
              </w:rPr>
              <w:t>必须</w:t>
            </w:r>
          </w:p>
        </w:tc>
        <w:tc>
          <w:tcPr>
            <w:tcW w:w="1944" w:type="dxa"/>
            <w:noWrap w:val="0"/>
            <w:vAlign w:val="center"/>
          </w:tcPr>
          <w:p>
            <w:pPr>
              <w:pStyle w:val="39"/>
              <w:jc w:val="center"/>
            </w:pPr>
            <w:r>
              <w:t>从表中读取</w:t>
            </w:r>
          </w:p>
        </w:tc>
      </w:tr>
      <w:tr>
        <w:tc>
          <w:tcPr>
            <w:tcW w:w="1548" w:type="dxa"/>
            <w:noWrap w:val="0"/>
            <w:vAlign w:val="center"/>
          </w:tcPr>
          <w:p>
            <w:pPr>
              <w:jc w:val="center"/>
              <w:rPr>
                <w:rFonts w:hint="default" w:eastAsia="宋体"/>
                <w:lang w:val="en-US" w:eastAsia="zh-CN"/>
              </w:rPr>
            </w:pPr>
            <w:r>
              <w:rPr>
                <w:rFonts w:hint="eastAsia" w:eastAsia="宋体"/>
                <w:lang w:val="en-US" w:eastAsia="zh-CN"/>
              </w:rPr>
              <w:t>电话</w:t>
            </w:r>
          </w:p>
        </w:tc>
        <w:tc>
          <w:tcPr>
            <w:tcW w:w="2520" w:type="dxa"/>
            <w:noWrap w:val="0"/>
            <w:vAlign w:val="center"/>
          </w:tcPr>
          <w:p>
            <w:pPr>
              <w:rPr>
                <w:rFonts w:hint="eastAsia" w:eastAsia="宋体"/>
                <w:lang w:val="en-US" w:eastAsia="zh-CN"/>
              </w:rPr>
            </w:pPr>
            <w:r>
              <w:rPr>
                <w:rFonts w:hint="eastAsia"/>
              </w:rPr>
              <w:t>显示</w:t>
            </w:r>
            <w:r>
              <w:rPr>
                <w:rFonts w:hint="eastAsia"/>
                <w:lang w:val="en-US" w:eastAsia="zh-CN"/>
              </w:rPr>
              <w:t>电话</w:t>
            </w:r>
          </w:p>
        </w:tc>
        <w:tc>
          <w:tcPr>
            <w:tcW w:w="1210" w:type="dxa"/>
            <w:noWrap w:val="0"/>
            <w:vAlign w:val="center"/>
          </w:tcPr>
          <w:p>
            <w:pPr>
              <w:pStyle w:val="39"/>
              <w:rPr>
                <w:rFonts w:hint="eastAsia" w:eastAsia="宋体"/>
                <w:lang w:val="en-US" w:eastAsia="zh-CN"/>
              </w:rPr>
            </w:pPr>
            <w:r>
              <w:rPr>
                <w:rFonts w:hint="eastAsia"/>
                <w:lang w:val="en-US" w:eastAsia="zh-CN"/>
              </w:rPr>
              <w:t>标签</w:t>
            </w:r>
          </w:p>
        </w:tc>
        <w:tc>
          <w:tcPr>
            <w:tcW w:w="1283" w:type="dxa"/>
            <w:noWrap w:val="0"/>
            <w:vAlign w:val="center"/>
          </w:tcPr>
          <w:p>
            <w:pPr>
              <w:pStyle w:val="39"/>
              <w:jc w:val="center"/>
              <w:rPr>
                <w:rFonts w:hint="eastAsia" w:eastAsia="宋体"/>
                <w:lang w:val="en-US" w:eastAsia="zh-CN"/>
              </w:rPr>
            </w:pPr>
            <w:r>
              <w:rPr>
                <w:rFonts w:hint="eastAsia"/>
                <w:lang w:val="en-US" w:eastAsia="zh-CN"/>
              </w:rPr>
              <w:t>必须</w:t>
            </w:r>
          </w:p>
        </w:tc>
        <w:tc>
          <w:tcPr>
            <w:tcW w:w="1944" w:type="dxa"/>
            <w:noWrap w:val="0"/>
            <w:vAlign w:val="center"/>
          </w:tcPr>
          <w:p>
            <w:pPr>
              <w:pStyle w:val="39"/>
              <w:jc w:val="center"/>
            </w:pPr>
            <w:r>
              <w:t>从表中读取</w:t>
            </w:r>
          </w:p>
        </w:tc>
      </w:tr>
      <w:tr>
        <w:trPr>
          <w:trHeight w:val="302" w:hRule="atLeast"/>
        </w:trPr>
        <w:tc>
          <w:tcPr>
            <w:tcW w:w="1548" w:type="dxa"/>
            <w:noWrap w:val="0"/>
            <w:vAlign w:val="center"/>
          </w:tcPr>
          <w:p>
            <w:pPr>
              <w:jc w:val="center"/>
              <w:rPr>
                <w:rFonts w:hint="default" w:eastAsia="宋体"/>
                <w:lang w:val="en-US" w:eastAsia="zh-CN"/>
              </w:rPr>
            </w:pPr>
            <w:r>
              <w:rPr>
                <w:rFonts w:hint="eastAsia" w:eastAsia="宋体"/>
                <w:lang w:val="en-US" w:eastAsia="zh-CN"/>
              </w:rPr>
              <w:t>邮箱</w:t>
            </w:r>
          </w:p>
        </w:tc>
        <w:tc>
          <w:tcPr>
            <w:tcW w:w="2520" w:type="dxa"/>
            <w:noWrap w:val="0"/>
            <w:vAlign w:val="center"/>
          </w:tcPr>
          <w:p>
            <w:pPr>
              <w:rPr>
                <w:rFonts w:hint="default" w:eastAsia="宋体"/>
                <w:lang w:val="en-US" w:eastAsia="zh-CN"/>
              </w:rPr>
            </w:pPr>
            <w:r>
              <w:rPr>
                <w:rFonts w:hint="eastAsia" w:eastAsia="宋体"/>
                <w:lang w:val="en-US" w:eastAsia="zh-CN"/>
              </w:rPr>
              <w:t>显示邮箱</w:t>
            </w:r>
          </w:p>
        </w:tc>
        <w:tc>
          <w:tcPr>
            <w:tcW w:w="1210" w:type="dxa"/>
            <w:noWrap w:val="0"/>
            <w:vAlign w:val="center"/>
          </w:tcPr>
          <w:p>
            <w:pPr>
              <w:pStyle w:val="39"/>
              <w:rPr>
                <w:rFonts w:hint="eastAsia" w:eastAsia="宋体"/>
                <w:lang w:val="en-US" w:eastAsia="zh-CN"/>
              </w:rPr>
            </w:pPr>
            <w:r>
              <w:rPr>
                <w:rFonts w:hint="eastAsia"/>
                <w:lang w:val="en-US" w:eastAsia="zh-CN"/>
              </w:rPr>
              <w:t>标签</w:t>
            </w:r>
          </w:p>
        </w:tc>
        <w:tc>
          <w:tcPr>
            <w:tcW w:w="1283" w:type="dxa"/>
            <w:noWrap w:val="0"/>
            <w:vAlign w:val="center"/>
          </w:tcPr>
          <w:p>
            <w:pPr>
              <w:pStyle w:val="39"/>
              <w:jc w:val="center"/>
              <w:rPr>
                <w:rFonts w:hint="eastAsia" w:eastAsia="宋体"/>
                <w:lang w:val="en-US" w:eastAsia="zh-CN"/>
              </w:rPr>
            </w:pPr>
            <w:r>
              <w:rPr>
                <w:rFonts w:hint="eastAsia"/>
                <w:lang w:val="en-US" w:eastAsia="zh-CN"/>
              </w:rPr>
              <w:t>必须</w:t>
            </w:r>
          </w:p>
        </w:tc>
        <w:tc>
          <w:tcPr>
            <w:tcW w:w="1944" w:type="dxa"/>
            <w:noWrap w:val="0"/>
            <w:vAlign w:val="center"/>
          </w:tcPr>
          <w:p>
            <w:pPr>
              <w:pStyle w:val="39"/>
              <w:jc w:val="center"/>
            </w:pPr>
            <w:r>
              <w:t>从表中读取</w:t>
            </w:r>
          </w:p>
        </w:tc>
      </w:tr>
      <w:tr>
        <w:trPr>
          <w:trHeight w:val="302" w:hRule="atLeast"/>
        </w:trPr>
        <w:tc>
          <w:tcPr>
            <w:tcW w:w="1548" w:type="dxa"/>
            <w:noWrap w:val="0"/>
            <w:vAlign w:val="center"/>
          </w:tcPr>
          <w:p>
            <w:pPr>
              <w:jc w:val="center"/>
              <w:rPr>
                <w:rFonts w:hint="default" w:eastAsia="宋体"/>
                <w:lang w:val="en-US" w:eastAsia="zh-CN"/>
              </w:rPr>
            </w:pPr>
            <w:r>
              <w:rPr>
                <w:rFonts w:hint="eastAsia" w:eastAsia="宋体"/>
                <w:lang w:val="en-US" w:eastAsia="zh-CN"/>
              </w:rPr>
              <w:t>查看详细</w:t>
            </w:r>
          </w:p>
        </w:tc>
        <w:tc>
          <w:tcPr>
            <w:tcW w:w="2520" w:type="dxa"/>
            <w:noWrap w:val="0"/>
            <w:vAlign w:val="center"/>
          </w:tcPr>
          <w:p>
            <w:pPr>
              <w:rPr>
                <w:rFonts w:hint="default"/>
                <w:lang w:val="en-US" w:eastAsia="zh-CN"/>
              </w:rPr>
            </w:pPr>
            <w:r>
              <w:rPr>
                <w:rFonts w:hint="eastAsia"/>
                <w:lang w:val="en-US" w:eastAsia="zh-CN"/>
              </w:rPr>
              <w:t>显示报表的详细情况</w:t>
            </w:r>
          </w:p>
        </w:tc>
        <w:tc>
          <w:tcPr>
            <w:tcW w:w="1210" w:type="dxa"/>
            <w:noWrap w:val="0"/>
            <w:vAlign w:val="center"/>
          </w:tcPr>
          <w:p>
            <w:pPr>
              <w:pStyle w:val="39"/>
              <w:rPr>
                <w:rFonts w:hint="default" w:eastAsia="宋体"/>
                <w:lang w:val="en-US" w:eastAsia="zh-CN"/>
              </w:rPr>
            </w:pPr>
            <w:r>
              <w:rPr>
                <w:rFonts w:hint="eastAsia" w:eastAsia="宋体"/>
                <w:lang w:val="en-US" w:eastAsia="zh-CN"/>
              </w:rPr>
              <w:t>标签</w:t>
            </w:r>
          </w:p>
        </w:tc>
        <w:tc>
          <w:tcPr>
            <w:tcW w:w="1283" w:type="dxa"/>
            <w:noWrap w:val="0"/>
            <w:vAlign w:val="center"/>
          </w:tcPr>
          <w:p>
            <w:pPr>
              <w:pStyle w:val="39"/>
              <w:jc w:val="center"/>
              <w:rPr>
                <w:rFonts w:hint="eastAsia" w:eastAsia="宋体"/>
                <w:lang w:val="en-US" w:eastAsia="zh-CN"/>
              </w:rPr>
            </w:pPr>
            <w:r>
              <w:rPr>
                <w:rFonts w:hint="eastAsia"/>
                <w:lang w:val="en-US" w:eastAsia="zh-CN"/>
              </w:rPr>
              <w:t>必须</w:t>
            </w:r>
          </w:p>
        </w:tc>
        <w:tc>
          <w:tcPr>
            <w:tcW w:w="1944" w:type="dxa"/>
            <w:noWrap w:val="0"/>
            <w:vAlign w:val="center"/>
          </w:tcPr>
          <w:p>
            <w:pPr>
              <w:pStyle w:val="39"/>
              <w:jc w:val="center"/>
              <w:rPr>
                <w:rFonts w:hint="default" w:eastAsia="宋体"/>
                <w:lang w:val="en-US" w:eastAsia="zh-CN"/>
              </w:rPr>
            </w:pPr>
            <w:r>
              <w:rPr>
                <w:rFonts w:hint="eastAsia"/>
                <w:lang w:val="en-US" w:eastAsia="zh-CN"/>
              </w:rPr>
              <w:t>从表中读取</w:t>
            </w:r>
          </w:p>
        </w:tc>
      </w:tr>
      <w:tr>
        <w:trPr>
          <w:trHeight w:val="302" w:hRule="atLeast"/>
        </w:trPr>
        <w:tc>
          <w:tcPr>
            <w:tcW w:w="1548" w:type="dxa"/>
            <w:noWrap w:val="0"/>
            <w:vAlign w:val="center"/>
          </w:tcPr>
          <w:p>
            <w:pPr>
              <w:jc w:val="center"/>
              <w:rPr>
                <w:rFonts w:hint="default" w:eastAsia="宋体"/>
                <w:lang w:val="en-US" w:eastAsia="zh-CN"/>
              </w:rPr>
            </w:pPr>
            <w:r>
              <w:rPr>
                <w:rFonts w:hint="eastAsia" w:eastAsia="宋体"/>
                <w:lang w:val="en-US" w:eastAsia="zh-CN"/>
              </w:rPr>
              <w:t>审核状态</w:t>
            </w:r>
          </w:p>
        </w:tc>
        <w:tc>
          <w:tcPr>
            <w:tcW w:w="2520" w:type="dxa"/>
            <w:noWrap w:val="0"/>
            <w:vAlign w:val="center"/>
          </w:tcPr>
          <w:p>
            <w:pPr>
              <w:rPr>
                <w:rFonts w:hint="default"/>
                <w:lang w:val="en-US" w:eastAsia="zh-CN"/>
              </w:rPr>
            </w:pPr>
            <w:r>
              <w:rPr>
                <w:rFonts w:hint="eastAsia"/>
                <w:lang w:val="en-US" w:eastAsia="zh-CN"/>
              </w:rPr>
              <w:t>显示审核状态</w:t>
            </w:r>
          </w:p>
        </w:tc>
        <w:tc>
          <w:tcPr>
            <w:tcW w:w="1210" w:type="dxa"/>
            <w:noWrap w:val="0"/>
            <w:vAlign w:val="center"/>
          </w:tcPr>
          <w:p>
            <w:pPr>
              <w:pStyle w:val="39"/>
              <w:rPr>
                <w:rFonts w:hint="default"/>
                <w:lang w:val="en-US" w:eastAsia="zh-CN"/>
              </w:rPr>
            </w:pPr>
            <w:r>
              <w:rPr>
                <w:rFonts w:hint="eastAsia"/>
                <w:lang w:val="en-US" w:eastAsia="zh-CN"/>
              </w:rPr>
              <w:t>标签</w:t>
            </w:r>
          </w:p>
        </w:tc>
        <w:tc>
          <w:tcPr>
            <w:tcW w:w="1283" w:type="dxa"/>
            <w:noWrap w:val="0"/>
            <w:vAlign w:val="center"/>
          </w:tcPr>
          <w:p>
            <w:pPr>
              <w:pStyle w:val="39"/>
              <w:jc w:val="center"/>
              <w:rPr>
                <w:rFonts w:hint="default"/>
                <w:lang w:val="en-US" w:eastAsia="zh-CN"/>
              </w:rPr>
            </w:pPr>
            <w:r>
              <w:rPr>
                <w:rFonts w:hint="eastAsia"/>
                <w:lang w:val="en-US" w:eastAsia="zh-CN"/>
              </w:rPr>
              <w:t>必须</w:t>
            </w:r>
          </w:p>
        </w:tc>
        <w:tc>
          <w:tcPr>
            <w:tcW w:w="1944" w:type="dxa"/>
            <w:noWrap w:val="0"/>
            <w:vAlign w:val="center"/>
          </w:tcPr>
          <w:p>
            <w:pPr>
              <w:pStyle w:val="39"/>
              <w:jc w:val="center"/>
              <w:rPr>
                <w:rFonts w:hint="default" w:eastAsia="宋体"/>
                <w:lang w:val="en-US" w:eastAsia="zh-CN"/>
              </w:rPr>
            </w:pPr>
            <w:r>
              <w:rPr>
                <w:rFonts w:hint="eastAsia"/>
                <w:lang w:val="en-US" w:eastAsia="zh-CN"/>
              </w:rPr>
              <w:t>从表中读取</w:t>
            </w:r>
          </w:p>
        </w:tc>
      </w:tr>
      <w:tr>
        <w:trPr>
          <w:trHeight w:val="302" w:hRule="atLeast"/>
        </w:trPr>
        <w:tc>
          <w:tcPr>
            <w:tcW w:w="1548" w:type="dxa"/>
            <w:noWrap w:val="0"/>
            <w:vAlign w:val="center"/>
          </w:tcPr>
          <w:p>
            <w:pPr>
              <w:jc w:val="center"/>
              <w:rPr>
                <w:rFonts w:hint="default" w:eastAsia="宋体"/>
                <w:lang w:val="en-US" w:eastAsia="zh-CN"/>
              </w:rPr>
            </w:pPr>
            <w:r>
              <w:rPr>
                <w:rFonts w:hint="eastAsia" w:eastAsia="宋体"/>
                <w:lang w:val="en-US" w:eastAsia="zh-CN"/>
              </w:rPr>
              <w:t>操作</w:t>
            </w:r>
          </w:p>
        </w:tc>
        <w:tc>
          <w:tcPr>
            <w:tcW w:w="2520" w:type="dxa"/>
            <w:noWrap w:val="0"/>
            <w:vAlign w:val="center"/>
          </w:tcPr>
          <w:p>
            <w:pPr>
              <w:rPr>
                <w:rFonts w:hint="default"/>
                <w:lang w:val="en-US" w:eastAsia="zh-CN"/>
              </w:rPr>
            </w:pPr>
            <w:r>
              <w:rPr>
                <w:rFonts w:hint="eastAsia"/>
                <w:lang w:val="en-US" w:eastAsia="zh-CN"/>
              </w:rPr>
              <w:t>用户可以进行的操作</w:t>
            </w:r>
          </w:p>
        </w:tc>
        <w:tc>
          <w:tcPr>
            <w:tcW w:w="1210" w:type="dxa"/>
            <w:noWrap w:val="0"/>
            <w:vAlign w:val="center"/>
          </w:tcPr>
          <w:p>
            <w:pPr>
              <w:pStyle w:val="39"/>
              <w:rPr>
                <w:rFonts w:hint="default"/>
                <w:lang w:val="en-US" w:eastAsia="zh-CN"/>
              </w:rPr>
            </w:pPr>
            <w:r>
              <w:rPr>
                <w:rFonts w:hint="eastAsia"/>
                <w:lang w:val="en-US" w:eastAsia="zh-CN"/>
              </w:rPr>
              <w:t>按钮</w:t>
            </w:r>
          </w:p>
        </w:tc>
        <w:tc>
          <w:tcPr>
            <w:tcW w:w="1283" w:type="dxa"/>
            <w:noWrap w:val="0"/>
            <w:vAlign w:val="center"/>
          </w:tcPr>
          <w:p>
            <w:pPr>
              <w:pStyle w:val="39"/>
              <w:jc w:val="center"/>
              <w:rPr>
                <w:rFonts w:hint="default"/>
                <w:lang w:val="en-US" w:eastAsia="zh-CN"/>
              </w:rPr>
            </w:pPr>
            <w:r>
              <w:rPr>
                <w:rFonts w:hint="eastAsia"/>
                <w:lang w:val="en-US" w:eastAsia="zh-CN"/>
              </w:rPr>
              <w:t>必须</w:t>
            </w:r>
          </w:p>
        </w:tc>
        <w:tc>
          <w:tcPr>
            <w:tcW w:w="1944" w:type="dxa"/>
            <w:noWrap w:val="0"/>
            <w:vAlign w:val="center"/>
          </w:tcPr>
          <w:p>
            <w:pPr>
              <w:pStyle w:val="39"/>
              <w:jc w:val="center"/>
            </w:pPr>
          </w:p>
        </w:tc>
      </w:tr>
    </w:tbl>
    <w:p>
      <w:pPr>
        <w:pStyle w:val="5"/>
        <w:bidi w:val="0"/>
        <w:rPr>
          <w:rFonts w:hint="eastAsia"/>
        </w:rPr>
      </w:pPr>
      <w:r>
        <w:rPr>
          <w:rFonts w:hint="eastAsia"/>
        </w:rPr>
        <w:t>功能</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4"/>
        <w:gridCol w:w="2564"/>
        <w:gridCol w:w="2880"/>
        <w:gridCol w:w="15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4" w:type="dxa"/>
            <w:shd w:val="clear" w:color="auto" w:fill="F3F3F3"/>
            <w:noWrap w:val="0"/>
            <w:vAlign w:val="top"/>
          </w:tcPr>
          <w:p>
            <w:pPr>
              <w:jc w:val="center"/>
              <w:rPr>
                <w:rFonts w:hint="eastAsia"/>
                <w:b/>
              </w:rPr>
            </w:pPr>
            <w:r>
              <w:rPr>
                <w:rFonts w:hint="eastAsia"/>
                <w:b/>
              </w:rPr>
              <w:t>功能名称</w:t>
            </w:r>
          </w:p>
        </w:tc>
        <w:tc>
          <w:tcPr>
            <w:tcW w:w="2564" w:type="dxa"/>
            <w:shd w:val="clear" w:color="auto" w:fill="F3F3F3"/>
            <w:noWrap w:val="0"/>
            <w:vAlign w:val="top"/>
          </w:tcPr>
          <w:p>
            <w:pPr>
              <w:jc w:val="center"/>
              <w:rPr>
                <w:rFonts w:hint="eastAsia"/>
                <w:b/>
              </w:rPr>
            </w:pPr>
            <w:r>
              <w:rPr>
                <w:rFonts w:hint="eastAsia"/>
                <w:b/>
              </w:rPr>
              <w:t>功能描述</w:t>
            </w:r>
          </w:p>
        </w:tc>
        <w:tc>
          <w:tcPr>
            <w:tcW w:w="2880" w:type="dxa"/>
            <w:shd w:val="clear" w:color="auto" w:fill="F3F3F3"/>
            <w:noWrap w:val="0"/>
            <w:vAlign w:val="top"/>
          </w:tcPr>
          <w:p>
            <w:pPr>
              <w:jc w:val="center"/>
              <w:rPr>
                <w:rFonts w:hint="eastAsia"/>
                <w:b/>
              </w:rPr>
            </w:pPr>
            <w:r>
              <w:rPr>
                <w:rFonts w:hint="eastAsia"/>
                <w:b/>
              </w:rPr>
              <w:t>校验</w:t>
            </w:r>
          </w:p>
        </w:tc>
        <w:tc>
          <w:tcPr>
            <w:tcW w:w="1557" w:type="dxa"/>
            <w:shd w:val="clear" w:color="auto" w:fill="F3F3F3"/>
            <w:noWrap w:val="0"/>
            <w:vAlign w:val="top"/>
          </w:tcPr>
          <w:p>
            <w:pPr>
              <w:jc w:val="center"/>
              <w:rPr>
                <w:rFonts w:hint="eastAsia"/>
                <w:b/>
              </w:rPr>
            </w:pPr>
            <w:r>
              <w:rPr>
                <w:rFonts w:hint="eastAsia"/>
                <w:b/>
              </w:rPr>
              <w:t>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4" w:type="dxa"/>
            <w:noWrap w:val="0"/>
            <w:vAlign w:val="top"/>
          </w:tcPr>
          <w:p>
            <w:pPr>
              <w:rPr>
                <w:rFonts w:hint="default" w:eastAsia="宋体"/>
                <w:lang w:val="en-US" w:eastAsia="zh-CN"/>
              </w:rPr>
            </w:pPr>
            <w:r>
              <w:rPr>
                <w:rFonts w:hint="eastAsia" w:eastAsia="宋体"/>
                <w:lang w:val="en-US" w:eastAsia="zh-CN"/>
              </w:rPr>
              <w:t>查询</w:t>
            </w:r>
          </w:p>
        </w:tc>
        <w:tc>
          <w:tcPr>
            <w:tcW w:w="2564" w:type="dxa"/>
            <w:noWrap w:val="0"/>
            <w:vAlign w:val="top"/>
          </w:tcPr>
          <w:p>
            <w:pPr>
              <w:pStyle w:val="39"/>
              <w:rPr>
                <w:rFonts w:hint="default" w:eastAsia="宋体"/>
                <w:lang w:val="en-US" w:eastAsia="zh-CN"/>
              </w:rPr>
            </w:pPr>
            <w:r>
              <w:rPr>
                <w:rFonts w:hint="eastAsia" w:eastAsia="宋体"/>
                <w:lang w:val="en-US" w:eastAsia="zh-CN"/>
              </w:rPr>
              <w:t>选出符合条件的监测点</w:t>
            </w:r>
          </w:p>
        </w:tc>
        <w:tc>
          <w:tcPr>
            <w:tcW w:w="2880" w:type="dxa"/>
            <w:noWrap w:val="0"/>
            <w:vAlign w:val="top"/>
          </w:tcPr>
          <w:p>
            <w:pPr>
              <w:pStyle w:val="39"/>
              <w:jc w:val="center"/>
            </w:pPr>
            <w:r>
              <w:t>无</w:t>
            </w:r>
          </w:p>
        </w:tc>
        <w:tc>
          <w:tcPr>
            <w:tcW w:w="1557" w:type="dxa"/>
            <w:noWrap w:val="0"/>
            <w:vAlign w:val="top"/>
          </w:tcPr>
          <w:p>
            <w:pPr>
              <w:pStyle w:val="39"/>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4" w:type="dxa"/>
            <w:noWrap w:val="0"/>
            <w:vAlign w:val="top"/>
          </w:tcPr>
          <w:p>
            <w:pPr>
              <w:rPr>
                <w:rFonts w:hint="default" w:eastAsia="宋体"/>
                <w:lang w:val="en-US" w:eastAsia="zh-CN"/>
              </w:rPr>
            </w:pPr>
            <w:r>
              <w:rPr>
                <w:rFonts w:hint="eastAsia" w:eastAsia="宋体"/>
                <w:lang w:val="en-US" w:eastAsia="zh-CN"/>
              </w:rPr>
              <w:t>查看详细表</w:t>
            </w:r>
          </w:p>
        </w:tc>
        <w:tc>
          <w:tcPr>
            <w:tcW w:w="2564" w:type="dxa"/>
            <w:noWrap w:val="0"/>
            <w:vAlign w:val="top"/>
          </w:tcPr>
          <w:p>
            <w:pPr>
              <w:pStyle w:val="39"/>
              <w:rPr>
                <w:rFonts w:hint="default" w:eastAsia="宋体"/>
                <w:lang w:val="en-US" w:eastAsia="zh-CN"/>
              </w:rPr>
            </w:pPr>
            <w:r>
              <w:rPr>
                <w:rFonts w:hint="eastAsia"/>
                <w:lang w:val="en-US" w:eastAsia="zh-CN"/>
              </w:rPr>
              <w:t>查看汇总表的详细情况</w:t>
            </w:r>
          </w:p>
        </w:tc>
        <w:tc>
          <w:tcPr>
            <w:tcW w:w="2880" w:type="dxa"/>
            <w:noWrap w:val="0"/>
            <w:vAlign w:val="top"/>
          </w:tcPr>
          <w:p>
            <w:pPr>
              <w:pStyle w:val="39"/>
              <w:jc w:val="center"/>
            </w:pPr>
            <w:r>
              <w:t>无</w:t>
            </w:r>
          </w:p>
        </w:tc>
        <w:tc>
          <w:tcPr>
            <w:tcW w:w="1557" w:type="dxa"/>
            <w:noWrap w:val="0"/>
            <w:vAlign w:val="top"/>
          </w:tcPr>
          <w:p>
            <w:pPr>
              <w:pStyle w:val="39"/>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4" w:type="dxa"/>
            <w:noWrap w:val="0"/>
            <w:vAlign w:val="top"/>
          </w:tcPr>
          <w:p>
            <w:pPr>
              <w:rPr>
                <w:rFonts w:hint="default"/>
                <w:lang w:val="en-US" w:eastAsia="zh-CN"/>
              </w:rPr>
            </w:pPr>
            <w:r>
              <w:rPr>
                <w:rFonts w:hint="eastAsia"/>
                <w:lang w:val="en-US" w:eastAsia="zh-CN"/>
              </w:rPr>
              <w:t>审核通过</w:t>
            </w:r>
          </w:p>
        </w:tc>
        <w:tc>
          <w:tcPr>
            <w:tcW w:w="2564" w:type="dxa"/>
            <w:noWrap w:val="0"/>
            <w:vAlign w:val="top"/>
          </w:tcPr>
          <w:p>
            <w:pPr>
              <w:pStyle w:val="39"/>
              <w:rPr>
                <w:rFonts w:hint="default" w:eastAsia="宋体"/>
                <w:lang w:val="en-US" w:eastAsia="zh-CN"/>
              </w:rPr>
            </w:pPr>
            <w:r>
              <w:rPr>
                <w:rFonts w:hint="eastAsia" w:eastAsia="宋体"/>
                <w:lang w:val="en-US" w:eastAsia="zh-CN"/>
              </w:rPr>
              <w:t>保存数据</w:t>
            </w:r>
          </w:p>
        </w:tc>
        <w:tc>
          <w:tcPr>
            <w:tcW w:w="2880" w:type="dxa"/>
            <w:noWrap w:val="0"/>
            <w:vAlign w:val="top"/>
          </w:tcPr>
          <w:p>
            <w:pPr>
              <w:pStyle w:val="39"/>
              <w:jc w:val="center"/>
              <w:rPr>
                <w:rFonts w:hint="eastAsia" w:eastAsia="宋体"/>
                <w:lang w:val="en-US" w:eastAsia="zh-CN"/>
              </w:rPr>
            </w:pPr>
            <w:r>
              <w:rPr>
                <w:rFonts w:hint="eastAsia"/>
                <w:lang w:val="en-US" w:eastAsia="zh-CN"/>
              </w:rPr>
              <w:t>无</w:t>
            </w:r>
          </w:p>
        </w:tc>
        <w:tc>
          <w:tcPr>
            <w:tcW w:w="1557" w:type="dxa"/>
            <w:noWrap w:val="0"/>
            <w:vAlign w:val="top"/>
          </w:tcPr>
          <w:p>
            <w:pPr>
              <w:pStyle w:val="39"/>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4" w:type="dxa"/>
            <w:noWrap w:val="0"/>
            <w:vAlign w:val="top"/>
          </w:tcPr>
          <w:p>
            <w:pPr>
              <w:rPr>
                <w:rFonts w:hint="default"/>
                <w:lang w:val="en-US" w:eastAsia="zh-CN"/>
              </w:rPr>
            </w:pPr>
            <w:r>
              <w:rPr>
                <w:rFonts w:hint="eastAsia"/>
                <w:lang w:val="en-US" w:eastAsia="zh-CN"/>
              </w:rPr>
              <w:t>审核不通过</w:t>
            </w:r>
          </w:p>
        </w:tc>
        <w:tc>
          <w:tcPr>
            <w:tcW w:w="2564" w:type="dxa"/>
            <w:noWrap w:val="0"/>
            <w:vAlign w:val="top"/>
          </w:tcPr>
          <w:p>
            <w:pPr>
              <w:pStyle w:val="39"/>
              <w:rPr>
                <w:rFonts w:hint="default"/>
                <w:lang w:val="en-US" w:eastAsia="zh-CN"/>
              </w:rPr>
            </w:pPr>
            <w:r>
              <w:rPr>
                <w:rFonts w:hint="eastAsia"/>
                <w:lang w:val="en-US" w:eastAsia="zh-CN"/>
              </w:rPr>
              <w:t>返回通知监测点重新填写</w:t>
            </w:r>
          </w:p>
        </w:tc>
        <w:tc>
          <w:tcPr>
            <w:tcW w:w="2880" w:type="dxa"/>
            <w:noWrap w:val="0"/>
            <w:vAlign w:val="top"/>
          </w:tcPr>
          <w:p>
            <w:pPr>
              <w:pStyle w:val="39"/>
              <w:jc w:val="center"/>
              <w:rPr>
                <w:rFonts w:hint="default"/>
                <w:lang w:val="en-US" w:eastAsia="zh-CN"/>
              </w:rPr>
            </w:pPr>
            <w:r>
              <w:rPr>
                <w:rFonts w:hint="eastAsia"/>
                <w:lang w:val="en-US" w:eastAsia="zh-CN"/>
              </w:rPr>
              <w:t>无</w:t>
            </w:r>
          </w:p>
        </w:tc>
        <w:tc>
          <w:tcPr>
            <w:tcW w:w="1557" w:type="dxa"/>
            <w:noWrap w:val="0"/>
            <w:vAlign w:val="top"/>
          </w:tcPr>
          <w:p>
            <w:pPr>
              <w:pStyle w:val="39"/>
            </w:pPr>
          </w:p>
        </w:tc>
      </w:tr>
    </w:tbl>
    <w:p>
      <w:pPr>
        <w:pStyle w:val="4"/>
        <w:bidi w:val="0"/>
        <w:rPr>
          <w:rFonts w:hint="eastAsia"/>
        </w:rPr>
      </w:pPr>
      <w:r>
        <w:rPr>
          <w:rFonts w:hint="eastAsia"/>
          <w:lang w:val="en-US" w:eastAsia="zh-CN"/>
        </w:rPr>
        <w:t>省级历史数据</w:t>
      </w:r>
      <w:r>
        <w:rPr>
          <w:rFonts w:hint="eastAsia"/>
        </w:rPr>
        <w:t>界面</w:t>
      </w:r>
    </w:p>
    <w:p>
      <w:pPr>
        <w:jc w:val="center"/>
      </w:pPr>
      <w:r>
        <w:drawing>
          <wp:inline distT="0" distB="0" distL="114300" distR="114300">
            <wp:extent cx="5728335" cy="2185035"/>
            <wp:effectExtent l="0" t="0" r="12065" b="24765"/>
            <wp:docPr id="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pic:cNvPicPr>
                      <a:picLocks noChangeAspect="1"/>
                    </pic:cNvPicPr>
                  </pic:nvPicPr>
                  <pic:blipFill>
                    <a:blip r:embed="rId27"/>
                    <a:srcRect b="45120"/>
                    <a:stretch>
                      <a:fillRect/>
                    </a:stretch>
                  </pic:blipFill>
                  <pic:spPr>
                    <a:xfrm>
                      <a:off x="0" y="0"/>
                      <a:ext cx="5728335" cy="2185035"/>
                    </a:xfrm>
                    <a:prstGeom prst="rect">
                      <a:avLst/>
                    </a:prstGeom>
                    <a:noFill/>
                    <a:ln w="9525">
                      <a:noFill/>
                    </a:ln>
                  </pic:spPr>
                </pic:pic>
              </a:graphicData>
            </a:graphic>
          </wp:inline>
        </w:drawing>
      </w:r>
    </w:p>
    <w:p>
      <w:pPr>
        <w:jc w:val="center"/>
        <w:rPr>
          <w:rFonts w:hint="eastAsia"/>
        </w:rPr>
      </w:pPr>
      <w:r>
        <w:t>userInfo.jsp</w:t>
      </w:r>
    </w:p>
    <w:p>
      <w:pPr>
        <w:pStyle w:val="5"/>
        <w:bidi w:val="0"/>
        <w:rPr>
          <w:rFonts w:hint="eastAsia"/>
        </w:rPr>
      </w:pPr>
      <w:r>
        <w:rPr>
          <w:rFonts w:hint="eastAsia"/>
        </w:rPr>
        <w:t>页面跳转关系</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2"/>
        <w:gridCol w:w="2839"/>
        <w:gridCol w:w="2834"/>
      </w:tblGrid>
      <w:tr>
        <w:tc>
          <w:tcPr>
            <w:tcW w:w="2832" w:type="dxa"/>
            <w:noWrap w:val="0"/>
            <w:vAlign w:val="top"/>
          </w:tcPr>
          <w:p>
            <w:pPr>
              <w:jc w:val="center"/>
              <w:rPr>
                <w:rFonts w:hint="eastAsia"/>
                <w:b/>
              </w:rPr>
            </w:pPr>
            <w:r>
              <w:rPr>
                <w:rFonts w:hint="eastAsia"/>
                <w:b/>
              </w:rPr>
              <w:t>元素名称</w:t>
            </w:r>
          </w:p>
        </w:tc>
        <w:tc>
          <w:tcPr>
            <w:tcW w:w="2839" w:type="dxa"/>
            <w:noWrap w:val="0"/>
            <w:vAlign w:val="top"/>
          </w:tcPr>
          <w:p>
            <w:pPr>
              <w:jc w:val="center"/>
              <w:rPr>
                <w:rFonts w:hint="eastAsia"/>
                <w:b/>
              </w:rPr>
            </w:pPr>
            <w:r>
              <w:rPr>
                <w:rFonts w:hint="eastAsia"/>
                <w:b/>
              </w:rPr>
              <w:t>跳转页面</w:t>
            </w:r>
          </w:p>
        </w:tc>
        <w:tc>
          <w:tcPr>
            <w:tcW w:w="2834" w:type="dxa"/>
            <w:noWrap w:val="0"/>
            <w:vAlign w:val="top"/>
          </w:tcPr>
          <w:p>
            <w:pPr>
              <w:jc w:val="center"/>
              <w:rPr>
                <w:rFonts w:hint="eastAsia"/>
                <w:b/>
              </w:rPr>
            </w:pPr>
            <w:r>
              <w:rPr>
                <w:rFonts w:hint="eastAsia"/>
                <w:b/>
              </w:rPr>
              <w:t>备注</w:t>
            </w:r>
          </w:p>
        </w:tc>
      </w:tr>
      <w:tr>
        <w:tc>
          <w:tcPr>
            <w:tcW w:w="2832" w:type="dxa"/>
            <w:noWrap w:val="0"/>
            <w:vAlign w:val="top"/>
          </w:tcPr>
          <w:p>
            <w:pPr>
              <w:jc w:val="center"/>
              <w:rPr>
                <w:rFonts w:hint="eastAsia" w:eastAsia="宋体"/>
                <w:lang w:val="en-US" w:eastAsia="zh-CN"/>
              </w:rPr>
            </w:pPr>
            <w:r>
              <w:rPr>
                <w:rFonts w:hint="eastAsia"/>
                <w:lang w:val="en-US" w:eastAsia="zh-CN"/>
              </w:rPr>
              <w:t>查询</w:t>
            </w:r>
          </w:p>
        </w:tc>
        <w:tc>
          <w:tcPr>
            <w:tcW w:w="2839" w:type="dxa"/>
            <w:noWrap w:val="0"/>
            <w:vAlign w:val="top"/>
          </w:tcPr>
          <w:p>
            <w:pPr>
              <w:jc w:val="center"/>
              <w:rPr>
                <w:rFonts w:hint="eastAsia"/>
              </w:rPr>
            </w:pPr>
          </w:p>
        </w:tc>
        <w:tc>
          <w:tcPr>
            <w:tcW w:w="2834" w:type="dxa"/>
            <w:noWrap w:val="0"/>
            <w:vAlign w:val="top"/>
          </w:tcPr>
          <w:p>
            <w:pPr>
              <w:rPr>
                <w:rFonts w:hint="default" w:eastAsia="宋体"/>
                <w:lang w:val="en-US" w:eastAsia="zh-CN"/>
              </w:rPr>
            </w:pPr>
            <w:r>
              <w:rPr>
                <w:rFonts w:hint="eastAsia"/>
                <w:lang w:val="en-US" w:eastAsia="zh-CN"/>
              </w:rPr>
              <w:t>跳转到查询的页面</w:t>
            </w:r>
          </w:p>
        </w:tc>
      </w:tr>
      <w:tr>
        <w:tc>
          <w:tcPr>
            <w:tcW w:w="2832" w:type="dxa"/>
            <w:noWrap w:val="0"/>
            <w:vAlign w:val="top"/>
          </w:tcPr>
          <w:p>
            <w:pPr>
              <w:jc w:val="center"/>
              <w:rPr>
                <w:rFonts w:hint="default"/>
                <w:lang w:val="en-US" w:eastAsia="zh-CN"/>
              </w:rPr>
            </w:pPr>
            <w:r>
              <w:rPr>
                <w:rFonts w:hint="eastAsia"/>
                <w:lang w:val="en-US" w:eastAsia="zh-CN"/>
              </w:rPr>
              <w:t>查看业务表</w:t>
            </w:r>
          </w:p>
        </w:tc>
        <w:tc>
          <w:tcPr>
            <w:tcW w:w="2839" w:type="dxa"/>
            <w:noWrap w:val="0"/>
            <w:vAlign w:val="top"/>
          </w:tcPr>
          <w:p>
            <w:pPr>
              <w:jc w:val="center"/>
              <w:rPr>
                <w:rFonts w:hint="eastAsia"/>
              </w:rPr>
            </w:pPr>
          </w:p>
        </w:tc>
        <w:tc>
          <w:tcPr>
            <w:tcW w:w="2834" w:type="dxa"/>
            <w:noWrap w:val="0"/>
            <w:vAlign w:val="top"/>
          </w:tcPr>
          <w:p>
            <w:pPr>
              <w:rPr>
                <w:rFonts w:hint="default"/>
                <w:lang w:val="en-US" w:eastAsia="zh-CN"/>
              </w:rPr>
            </w:pPr>
            <w:r>
              <w:rPr>
                <w:rFonts w:hint="eastAsia"/>
                <w:lang w:val="en-US" w:eastAsia="zh-CN"/>
              </w:rPr>
              <w:t>跳转到查看汇总表的页面</w:t>
            </w:r>
          </w:p>
        </w:tc>
      </w:tr>
    </w:tbl>
    <w:p>
      <w:pPr>
        <w:pStyle w:val="5"/>
        <w:bidi w:val="0"/>
        <w:rPr>
          <w:rFonts w:hint="eastAsia"/>
          <w:lang w:eastAsia="zh-CN"/>
        </w:rPr>
      </w:pPr>
      <w:r>
        <w:rPr>
          <w:rFonts w:hint="eastAsia"/>
          <w:lang w:val="en-US" w:eastAsia="zh-CN"/>
        </w:rPr>
        <w:t>省级历史数据</w:t>
      </w:r>
      <w:r>
        <w:rPr>
          <w:rFonts w:hint="eastAsia"/>
          <w:lang w:eastAsia="zh-CN"/>
        </w:rPr>
        <w:t>界面元素</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2520"/>
        <w:gridCol w:w="1210"/>
        <w:gridCol w:w="1283"/>
        <w:gridCol w:w="1944"/>
      </w:tblGrid>
      <w:tr>
        <w:tc>
          <w:tcPr>
            <w:tcW w:w="1548" w:type="dxa"/>
            <w:shd w:val="clear" w:color="auto" w:fill="F3F3F3"/>
            <w:noWrap w:val="0"/>
            <w:vAlign w:val="top"/>
          </w:tcPr>
          <w:p>
            <w:pPr>
              <w:jc w:val="center"/>
              <w:rPr>
                <w:rFonts w:hint="eastAsia"/>
                <w:b/>
              </w:rPr>
            </w:pPr>
            <w:r>
              <w:rPr>
                <w:rFonts w:hint="eastAsia"/>
                <w:b/>
              </w:rPr>
              <w:t>元素名称</w:t>
            </w:r>
          </w:p>
        </w:tc>
        <w:tc>
          <w:tcPr>
            <w:tcW w:w="2520" w:type="dxa"/>
            <w:shd w:val="clear" w:color="auto" w:fill="F3F3F3"/>
            <w:noWrap w:val="0"/>
            <w:vAlign w:val="top"/>
          </w:tcPr>
          <w:p>
            <w:pPr>
              <w:jc w:val="center"/>
              <w:rPr>
                <w:rFonts w:hint="eastAsia"/>
                <w:b/>
              </w:rPr>
            </w:pPr>
            <w:r>
              <w:rPr>
                <w:rFonts w:hint="eastAsia"/>
                <w:b/>
              </w:rPr>
              <w:t>功能</w:t>
            </w:r>
          </w:p>
        </w:tc>
        <w:tc>
          <w:tcPr>
            <w:tcW w:w="1210" w:type="dxa"/>
            <w:shd w:val="clear" w:color="auto" w:fill="F3F3F3"/>
            <w:noWrap w:val="0"/>
            <w:vAlign w:val="top"/>
          </w:tcPr>
          <w:p>
            <w:pPr>
              <w:jc w:val="center"/>
              <w:rPr>
                <w:rFonts w:hint="eastAsia"/>
                <w:b/>
              </w:rPr>
            </w:pPr>
            <w:r>
              <w:rPr>
                <w:rFonts w:hint="eastAsia"/>
                <w:b/>
              </w:rPr>
              <w:t>元素描述</w:t>
            </w:r>
          </w:p>
        </w:tc>
        <w:tc>
          <w:tcPr>
            <w:tcW w:w="1283" w:type="dxa"/>
            <w:shd w:val="clear" w:color="auto" w:fill="F3F3F3"/>
            <w:noWrap w:val="0"/>
            <w:vAlign w:val="top"/>
          </w:tcPr>
          <w:p>
            <w:pPr>
              <w:jc w:val="center"/>
              <w:rPr>
                <w:rFonts w:hint="eastAsia"/>
                <w:b/>
              </w:rPr>
            </w:pPr>
            <w:r>
              <w:rPr>
                <w:rFonts w:hint="eastAsia"/>
                <w:b/>
              </w:rPr>
              <w:t>必须/可选</w:t>
            </w:r>
          </w:p>
        </w:tc>
        <w:tc>
          <w:tcPr>
            <w:tcW w:w="1944" w:type="dxa"/>
            <w:shd w:val="clear" w:color="auto" w:fill="F3F3F3"/>
            <w:noWrap w:val="0"/>
            <w:vAlign w:val="top"/>
          </w:tcPr>
          <w:p>
            <w:pPr>
              <w:jc w:val="center"/>
              <w:rPr>
                <w:rFonts w:hint="eastAsia"/>
                <w:b/>
              </w:rPr>
            </w:pPr>
            <w:r>
              <w:rPr>
                <w:rFonts w:hint="eastAsia"/>
                <w:b/>
              </w:rPr>
              <w:t>数据校验</w:t>
            </w:r>
          </w:p>
        </w:tc>
      </w:tr>
      <w:tr>
        <w:tc>
          <w:tcPr>
            <w:tcW w:w="1548" w:type="dxa"/>
            <w:noWrap w:val="0"/>
            <w:vAlign w:val="center"/>
          </w:tcPr>
          <w:p>
            <w:pPr>
              <w:jc w:val="center"/>
              <w:rPr>
                <w:rFonts w:hint="default" w:eastAsia="宋体"/>
                <w:lang w:val="en-US" w:eastAsia="zh-CN"/>
              </w:rPr>
            </w:pPr>
            <w:r>
              <w:rPr>
                <w:rFonts w:hint="eastAsia"/>
                <w:lang w:val="en-US" w:eastAsia="zh-CN"/>
              </w:rPr>
              <w:t>日期</w:t>
            </w:r>
          </w:p>
        </w:tc>
        <w:tc>
          <w:tcPr>
            <w:tcW w:w="2520" w:type="dxa"/>
            <w:noWrap w:val="0"/>
            <w:vAlign w:val="center"/>
          </w:tcPr>
          <w:p>
            <w:pPr>
              <w:rPr>
                <w:rFonts w:hint="default" w:eastAsia="宋体"/>
                <w:lang w:val="en-US" w:eastAsia="zh-CN"/>
              </w:rPr>
            </w:pPr>
            <w:r>
              <w:rPr>
                <w:rFonts w:hint="eastAsia"/>
              </w:rPr>
              <w:t>显示</w:t>
            </w:r>
            <w:r>
              <w:rPr>
                <w:rFonts w:hint="eastAsia"/>
                <w:lang w:val="en-US" w:eastAsia="zh-CN"/>
              </w:rPr>
              <w:t>日期</w:t>
            </w:r>
          </w:p>
        </w:tc>
        <w:tc>
          <w:tcPr>
            <w:tcW w:w="1210" w:type="dxa"/>
            <w:noWrap w:val="0"/>
            <w:vAlign w:val="center"/>
          </w:tcPr>
          <w:p>
            <w:pPr>
              <w:pStyle w:val="39"/>
              <w:rPr>
                <w:rFonts w:hint="default" w:eastAsia="宋体"/>
                <w:lang w:val="en-US" w:eastAsia="zh-CN"/>
              </w:rPr>
            </w:pPr>
            <w:r>
              <w:rPr>
                <w:rFonts w:hint="eastAsia"/>
                <w:lang w:val="en-US" w:eastAsia="zh-CN"/>
              </w:rPr>
              <w:t>标签</w:t>
            </w:r>
          </w:p>
        </w:tc>
        <w:tc>
          <w:tcPr>
            <w:tcW w:w="1283" w:type="dxa"/>
            <w:noWrap w:val="0"/>
            <w:vAlign w:val="center"/>
          </w:tcPr>
          <w:p>
            <w:pPr>
              <w:pStyle w:val="39"/>
              <w:jc w:val="center"/>
            </w:pPr>
            <w:r>
              <w:t>必须</w:t>
            </w:r>
          </w:p>
        </w:tc>
        <w:tc>
          <w:tcPr>
            <w:tcW w:w="1944" w:type="dxa"/>
            <w:noWrap w:val="0"/>
            <w:vAlign w:val="center"/>
          </w:tcPr>
          <w:p>
            <w:pPr>
              <w:jc w:val="center"/>
              <w:rPr>
                <w:rFonts w:hint="eastAsia"/>
                <w:szCs w:val="21"/>
              </w:rPr>
            </w:pPr>
            <w:r>
              <w:rPr>
                <w:rFonts w:hint="eastAsia"/>
                <w:szCs w:val="21"/>
              </w:rPr>
              <w:t>从表中读取</w:t>
            </w:r>
          </w:p>
        </w:tc>
      </w:tr>
      <w:tr>
        <w:tc>
          <w:tcPr>
            <w:tcW w:w="1548" w:type="dxa"/>
            <w:noWrap w:val="0"/>
            <w:vAlign w:val="center"/>
          </w:tcPr>
          <w:p>
            <w:pPr>
              <w:jc w:val="center"/>
              <w:rPr>
                <w:rFonts w:hint="default" w:eastAsia="宋体"/>
                <w:lang w:val="en-US" w:eastAsia="zh-CN"/>
              </w:rPr>
            </w:pPr>
            <w:r>
              <w:rPr>
                <w:rFonts w:hint="eastAsia" w:eastAsia="宋体"/>
                <w:lang w:val="en-US" w:eastAsia="zh-CN"/>
              </w:rPr>
              <w:t>审核单位</w:t>
            </w:r>
          </w:p>
        </w:tc>
        <w:tc>
          <w:tcPr>
            <w:tcW w:w="2520" w:type="dxa"/>
            <w:noWrap w:val="0"/>
            <w:vAlign w:val="center"/>
          </w:tcPr>
          <w:p>
            <w:pPr>
              <w:rPr>
                <w:rFonts w:hint="default" w:eastAsia="宋体"/>
                <w:lang w:val="en-US" w:eastAsia="zh-CN"/>
              </w:rPr>
            </w:pPr>
            <w:r>
              <w:rPr>
                <w:rFonts w:hint="eastAsia"/>
              </w:rPr>
              <w:t>显示</w:t>
            </w:r>
            <w:r>
              <w:rPr>
                <w:rFonts w:hint="eastAsia"/>
                <w:lang w:val="en-US" w:eastAsia="zh-CN"/>
              </w:rPr>
              <w:t>审核单位名称</w:t>
            </w:r>
          </w:p>
        </w:tc>
        <w:tc>
          <w:tcPr>
            <w:tcW w:w="1210" w:type="dxa"/>
            <w:noWrap w:val="0"/>
            <w:vAlign w:val="center"/>
          </w:tcPr>
          <w:p>
            <w:pPr>
              <w:pStyle w:val="39"/>
              <w:rPr>
                <w:rFonts w:hint="eastAsia" w:eastAsia="宋体"/>
                <w:lang w:val="en-US" w:eastAsia="zh-CN"/>
              </w:rPr>
            </w:pPr>
            <w:r>
              <w:rPr>
                <w:rFonts w:hint="eastAsia"/>
                <w:lang w:val="en-US" w:eastAsia="zh-CN"/>
              </w:rPr>
              <w:t>标签</w:t>
            </w:r>
          </w:p>
        </w:tc>
        <w:tc>
          <w:tcPr>
            <w:tcW w:w="1283" w:type="dxa"/>
            <w:noWrap w:val="0"/>
            <w:vAlign w:val="center"/>
          </w:tcPr>
          <w:p>
            <w:pPr>
              <w:pStyle w:val="39"/>
              <w:jc w:val="center"/>
            </w:pPr>
            <w:r>
              <w:t>必须</w:t>
            </w:r>
          </w:p>
        </w:tc>
        <w:tc>
          <w:tcPr>
            <w:tcW w:w="1944" w:type="dxa"/>
            <w:noWrap w:val="0"/>
            <w:vAlign w:val="center"/>
          </w:tcPr>
          <w:p>
            <w:pPr>
              <w:pStyle w:val="39"/>
              <w:jc w:val="center"/>
            </w:pPr>
            <w:r>
              <w:t>从表中读取</w:t>
            </w:r>
          </w:p>
        </w:tc>
      </w:tr>
      <w:tr>
        <w:tc>
          <w:tcPr>
            <w:tcW w:w="1548" w:type="dxa"/>
            <w:noWrap w:val="0"/>
            <w:vAlign w:val="center"/>
          </w:tcPr>
          <w:p>
            <w:pPr>
              <w:jc w:val="center"/>
              <w:rPr>
                <w:rFonts w:hint="default" w:eastAsia="宋体"/>
                <w:lang w:val="en-US" w:eastAsia="zh-CN"/>
              </w:rPr>
            </w:pPr>
            <w:r>
              <w:rPr>
                <w:rFonts w:hint="eastAsia" w:eastAsia="宋体"/>
                <w:lang w:val="en-US" w:eastAsia="zh-CN"/>
              </w:rPr>
              <w:t>单位名称</w:t>
            </w:r>
          </w:p>
        </w:tc>
        <w:tc>
          <w:tcPr>
            <w:tcW w:w="2520" w:type="dxa"/>
            <w:noWrap w:val="0"/>
            <w:vAlign w:val="center"/>
          </w:tcPr>
          <w:p>
            <w:pPr>
              <w:rPr>
                <w:rFonts w:hint="default" w:eastAsia="宋体"/>
                <w:lang w:val="en-US" w:eastAsia="zh-CN"/>
              </w:rPr>
            </w:pPr>
            <w:r>
              <w:rPr>
                <w:rFonts w:hint="eastAsia"/>
              </w:rPr>
              <w:t>显示</w:t>
            </w:r>
            <w:r>
              <w:rPr>
                <w:rFonts w:hint="eastAsia"/>
                <w:lang w:val="en-US" w:eastAsia="zh-CN"/>
              </w:rPr>
              <w:t>监测点名称</w:t>
            </w:r>
          </w:p>
        </w:tc>
        <w:tc>
          <w:tcPr>
            <w:tcW w:w="1210" w:type="dxa"/>
            <w:noWrap w:val="0"/>
            <w:vAlign w:val="center"/>
          </w:tcPr>
          <w:p>
            <w:pPr>
              <w:pStyle w:val="39"/>
              <w:rPr>
                <w:rFonts w:hint="eastAsia" w:eastAsia="宋体"/>
                <w:lang w:val="en-US" w:eastAsia="zh-CN"/>
              </w:rPr>
            </w:pPr>
            <w:r>
              <w:rPr>
                <w:rFonts w:hint="eastAsia"/>
                <w:lang w:val="en-US" w:eastAsia="zh-CN"/>
              </w:rPr>
              <w:t>标签</w:t>
            </w:r>
          </w:p>
        </w:tc>
        <w:tc>
          <w:tcPr>
            <w:tcW w:w="1283" w:type="dxa"/>
            <w:noWrap w:val="0"/>
            <w:vAlign w:val="center"/>
          </w:tcPr>
          <w:p>
            <w:pPr>
              <w:pStyle w:val="39"/>
              <w:jc w:val="center"/>
              <w:rPr>
                <w:rFonts w:hint="eastAsia" w:eastAsia="宋体"/>
                <w:lang w:val="en-US" w:eastAsia="zh-CN"/>
              </w:rPr>
            </w:pPr>
            <w:r>
              <w:rPr>
                <w:rFonts w:hint="eastAsia"/>
                <w:lang w:val="en-US" w:eastAsia="zh-CN"/>
              </w:rPr>
              <w:t>必须</w:t>
            </w:r>
          </w:p>
        </w:tc>
        <w:tc>
          <w:tcPr>
            <w:tcW w:w="1944" w:type="dxa"/>
            <w:noWrap w:val="0"/>
            <w:vAlign w:val="center"/>
          </w:tcPr>
          <w:p>
            <w:pPr>
              <w:pStyle w:val="39"/>
              <w:jc w:val="center"/>
            </w:pPr>
            <w:r>
              <w:t>从表中读取</w:t>
            </w:r>
          </w:p>
        </w:tc>
      </w:tr>
      <w:tr>
        <w:tc>
          <w:tcPr>
            <w:tcW w:w="1548" w:type="dxa"/>
            <w:noWrap w:val="0"/>
            <w:vAlign w:val="center"/>
          </w:tcPr>
          <w:p>
            <w:pPr>
              <w:jc w:val="center"/>
              <w:rPr>
                <w:rFonts w:hint="default" w:eastAsia="宋体"/>
                <w:lang w:val="en-US" w:eastAsia="zh-CN"/>
              </w:rPr>
            </w:pPr>
            <w:r>
              <w:rPr>
                <w:rFonts w:hint="eastAsia" w:eastAsia="宋体"/>
                <w:lang w:val="en-US" w:eastAsia="zh-CN"/>
              </w:rPr>
              <w:t>负责人</w:t>
            </w:r>
          </w:p>
        </w:tc>
        <w:tc>
          <w:tcPr>
            <w:tcW w:w="2520" w:type="dxa"/>
            <w:noWrap w:val="0"/>
            <w:vAlign w:val="center"/>
          </w:tcPr>
          <w:p>
            <w:pPr>
              <w:rPr>
                <w:rFonts w:hint="default" w:eastAsia="宋体"/>
                <w:lang w:val="en-US" w:eastAsia="zh-CN"/>
              </w:rPr>
            </w:pPr>
            <w:r>
              <w:rPr>
                <w:rFonts w:hint="eastAsia"/>
              </w:rPr>
              <w:t>显示</w:t>
            </w:r>
            <w:r>
              <w:rPr>
                <w:rFonts w:hint="eastAsia"/>
                <w:lang w:val="en-US" w:eastAsia="zh-CN"/>
              </w:rPr>
              <w:t>负责人名称</w:t>
            </w:r>
          </w:p>
        </w:tc>
        <w:tc>
          <w:tcPr>
            <w:tcW w:w="1210" w:type="dxa"/>
            <w:noWrap w:val="0"/>
            <w:vAlign w:val="center"/>
          </w:tcPr>
          <w:p>
            <w:pPr>
              <w:pStyle w:val="39"/>
              <w:rPr>
                <w:rFonts w:hint="eastAsia" w:eastAsia="宋体"/>
                <w:lang w:val="en-US" w:eastAsia="zh-CN"/>
              </w:rPr>
            </w:pPr>
            <w:r>
              <w:rPr>
                <w:rFonts w:hint="eastAsia"/>
                <w:lang w:val="en-US" w:eastAsia="zh-CN"/>
              </w:rPr>
              <w:t>标签</w:t>
            </w:r>
          </w:p>
        </w:tc>
        <w:tc>
          <w:tcPr>
            <w:tcW w:w="1283" w:type="dxa"/>
            <w:noWrap w:val="0"/>
            <w:vAlign w:val="center"/>
          </w:tcPr>
          <w:p>
            <w:pPr>
              <w:pStyle w:val="39"/>
              <w:jc w:val="center"/>
              <w:rPr>
                <w:rFonts w:hint="eastAsia" w:eastAsia="宋体"/>
                <w:lang w:val="en-US" w:eastAsia="zh-CN"/>
              </w:rPr>
            </w:pPr>
            <w:r>
              <w:rPr>
                <w:rFonts w:hint="eastAsia"/>
                <w:lang w:val="en-US" w:eastAsia="zh-CN"/>
              </w:rPr>
              <w:t>必须</w:t>
            </w:r>
          </w:p>
        </w:tc>
        <w:tc>
          <w:tcPr>
            <w:tcW w:w="1944" w:type="dxa"/>
            <w:noWrap w:val="0"/>
            <w:vAlign w:val="center"/>
          </w:tcPr>
          <w:p>
            <w:pPr>
              <w:pStyle w:val="39"/>
              <w:jc w:val="center"/>
            </w:pPr>
            <w:r>
              <w:t>从表中读取</w:t>
            </w:r>
          </w:p>
        </w:tc>
      </w:tr>
      <w:tr>
        <w:trPr>
          <w:trHeight w:val="302" w:hRule="atLeast"/>
        </w:trPr>
        <w:tc>
          <w:tcPr>
            <w:tcW w:w="1548" w:type="dxa"/>
            <w:noWrap w:val="0"/>
            <w:vAlign w:val="center"/>
          </w:tcPr>
          <w:p>
            <w:pPr>
              <w:jc w:val="center"/>
              <w:rPr>
                <w:rFonts w:hint="default" w:eastAsia="宋体"/>
                <w:lang w:val="en-US" w:eastAsia="zh-CN"/>
              </w:rPr>
            </w:pPr>
            <w:r>
              <w:rPr>
                <w:rFonts w:hint="eastAsia" w:eastAsia="宋体"/>
                <w:lang w:val="en-US" w:eastAsia="zh-CN"/>
              </w:rPr>
              <w:t>电话</w:t>
            </w:r>
          </w:p>
        </w:tc>
        <w:tc>
          <w:tcPr>
            <w:tcW w:w="2520" w:type="dxa"/>
            <w:noWrap w:val="0"/>
            <w:vAlign w:val="center"/>
          </w:tcPr>
          <w:p>
            <w:pPr>
              <w:rPr>
                <w:rFonts w:hint="default" w:eastAsia="宋体"/>
                <w:lang w:val="en-US" w:eastAsia="zh-CN"/>
              </w:rPr>
            </w:pPr>
            <w:r>
              <w:rPr>
                <w:rFonts w:hint="eastAsia" w:eastAsia="宋体"/>
                <w:lang w:val="en-US" w:eastAsia="zh-CN"/>
              </w:rPr>
              <w:t>显示电话</w:t>
            </w:r>
          </w:p>
        </w:tc>
        <w:tc>
          <w:tcPr>
            <w:tcW w:w="1210" w:type="dxa"/>
            <w:noWrap w:val="0"/>
            <w:vAlign w:val="center"/>
          </w:tcPr>
          <w:p>
            <w:pPr>
              <w:pStyle w:val="39"/>
              <w:rPr>
                <w:rFonts w:hint="eastAsia" w:eastAsia="宋体"/>
                <w:lang w:val="en-US" w:eastAsia="zh-CN"/>
              </w:rPr>
            </w:pPr>
            <w:r>
              <w:rPr>
                <w:rFonts w:hint="eastAsia"/>
                <w:lang w:val="en-US" w:eastAsia="zh-CN"/>
              </w:rPr>
              <w:t>标签</w:t>
            </w:r>
          </w:p>
        </w:tc>
        <w:tc>
          <w:tcPr>
            <w:tcW w:w="1283" w:type="dxa"/>
            <w:noWrap w:val="0"/>
            <w:vAlign w:val="center"/>
          </w:tcPr>
          <w:p>
            <w:pPr>
              <w:pStyle w:val="39"/>
              <w:jc w:val="center"/>
              <w:rPr>
                <w:rFonts w:hint="eastAsia" w:eastAsia="宋体"/>
                <w:lang w:val="en-US" w:eastAsia="zh-CN"/>
              </w:rPr>
            </w:pPr>
            <w:r>
              <w:rPr>
                <w:rFonts w:hint="eastAsia"/>
                <w:lang w:val="en-US" w:eastAsia="zh-CN"/>
              </w:rPr>
              <w:t>必须</w:t>
            </w:r>
          </w:p>
        </w:tc>
        <w:tc>
          <w:tcPr>
            <w:tcW w:w="1944" w:type="dxa"/>
            <w:noWrap w:val="0"/>
            <w:vAlign w:val="center"/>
          </w:tcPr>
          <w:p>
            <w:pPr>
              <w:pStyle w:val="39"/>
              <w:jc w:val="center"/>
            </w:pPr>
            <w:r>
              <w:t>从表中读取</w:t>
            </w:r>
          </w:p>
        </w:tc>
      </w:tr>
      <w:tr>
        <w:trPr>
          <w:trHeight w:val="302" w:hRule="atLeast"/>
        </w:trPr>
        <w:tc>
          <w:tcPr>
            <w:tcW w:w="1548" w:type="dxa"/>
            <w:noWrap w:val="0"/>
            <w:vAlign w:val="center"/>
          </w:tcPr>
          <w:p>
            <w:pPr>
              <w:jc w:val="center"/>
              <w:rPr>
                <w:rFonts w:hint="default" w:eastAsia="宋体"/>
                <w:lang w:val="en-US" w:eastAsia="zh-CN"/>
              </w:rPr>
            </w:pPr>
            <w:r>
              <w:rPr>
                <w:rFonts w:hint="eastAsia" w:eastAsia="宋体"/>
                <w:lang w:val="en-US" w:eastAsia="zh-CN"/>
              </w:rPr>
              <w:t>邮箱</w:t>
            </w:r>
          </w:p>
        </w:tc>
        <w:tc>
          <w:tcPr>
            <w:tcW w:w="2520" w:type="dxa"/>
            <w:noWrap w:val="0"/>
            <w:vAlign w:val="center"/>
          </w:tcPr>
          <w:p>
            <w:pPr>
              <w:rPr>
                <w:rFonts w:hint="default"/>
                <w:lang w:val="en-US" w:eastAsia="zh-CN"/>
              </w:rPr>
            </w:pPr>
            <w:r>
              <w:rPr>
                <w:rFonts w:hint="eastAsia"/>
                <w:lang w:val="en-US" w:eastAsia="zh-CN"/>
              </w:rPr>
              <w:t>显示邮箱</w:t>
            </w:r>
          </w:p>
        </w:tc>
        <w:tc>
          <w:tcPr>
            <w:tcW w:w="1210" w:type="dxa"/>
            <w:noWrap w:val="0"/>
            <w:vAlign w:val="center"/>
          </w:tcPr>
          <w:p>
            <w:pPr>
              <w:pStyle w:val="39"/>
              <w:rPr>
                <w:rFonts w:hint="default" w:eastAsia="宋体"/>
                <w:lang w:val="en-US" w:eastAsia="zh-CN"/>
              </w:rPr>
            </w:pPr>
            <w:r>
              <w:rPr>
                <w:rFonts w:hint="eastAsia" w:eastAsia="宋体"/>
                <w:lang w:val="en-US" w:eastAsia="zh-CN"/>
              </w:rPr>
              <w:t>标签</w:t>
            </w:r>
          </w:p>
        </w:tc>
        <w:tc>
          <w:tcPr>
            <w:tcW w:w="1283" w:type="dxa"/>
            <w:noWrap w:val="0"/>
            <w:vAlign w:val="center"/>
          </w:tcPr>
          <w:p>
            <w:pPr>
              <w:pStyle w:val="39"/>
              <w:jc w:val="center"/>
              <w:rPr>
                <w:rFonts w:hint="eastAsia" w:eastAsia="宋体"/>
                <w:lang w:val="en-US" w:eastAsia="zh-CN"/>
              </w:rPr>
            </w:pPr>
            <w:r>
              <w:rPr>
                <w:rFonts w:hint="eastAsia"/>
                <w:lang w:val="en-US" w:eastAsia="zh-CN"/>
              </w:rPr>
              <w:t>必须</w:t>
            </w:r>
          </w:p>
        </w:tc>
        <w:tc>
          <w:tcPr>
            <w:tcW w:w="1944" w:type="dxa"/>
            <w:noWrap w:val="0"/>
            <w:vAlign w:val="center"/>
          </w:tcPr>
          <w:p>
            <w:pPr>
              <w:pStyle w:val="39"/>
              <w:jc w:val="center"/>
              <w:rPr>
                <w:rFonts w:hint="default" w:eastAsia="宋体"/>
                <w:lang w:val="en-US" w:eastAsia="zh-CN"/>
              </w:rPr>
            </w:pPr>
            <w:r>
              <w:rPr>
                <w:rFonts w:hint="eastAsia"/>
                <w:lang w:val="en-US" w:eastAsia="zh-CN"/>
              </w:rPr>
              <w:t>从表中读取</w:t>
            </w:r>
          </w:p>
        </w:tc>
      </w:tr>
      <w:tr>
        <w:trPr>
          <w:trHeight w:val="302" w:hRule="atLeast"/>
        </w:trPr>
        <w:tc>
          <w:tcPr>
            <w:tcW w:w="1548" w:type="dxa"/>
            <w:noWrap w:val="0"/>
            <w:vAlign w:val="center"/>
          </w:tcPr>
          <w:p>
            <w:pPr>
              <w:jc w:val="center"/>
              <w:rPr>
                <w:rFonts w:hint="default" w:eastAsia="宋体"/>
                <w:lang w:val="en-US" w:eastAsia="zh-CN"/>
              </w:rPr>
            </w:pPr>
            <w:r>
              <w:rPr>
                <w:rFonts w:hint="eastAsia" w:eastAsia="宋体"/>
                <w:lang w:val="en-US" w:eastAsia="zh-CN"/>
              </w:rPr>
              <w:t>查看详细</w:t>
            </w:r>
          </w:p>
        </w:tc>
        <w:tc>
          <w:tcPr>
            <w:tcW w:w="2520" w:type="dxa"/>
            <w:noWrap w:val="0"/>
            <w:vAlign w:val="center"/>
          </w:tcPr>
          <w:p>
            <w:pPr>
              <w:rPr>
                <w:rFonts w:hint="default"/>
                <w:lang w:val="en-US" w:eastAsia="zh-CN"/>
              </w:rPr>
            </w:pPr>
            <w:r>
              <w:rPr>
                <w:rFonts w:hint="eastAsia"/>
                <w:lang w:val="en-US" w:eastAsia="zh-CN"/>
              </w:rPr>
              <w:t>显示详细情况</w:t>
            </w:r>
          </w:p>
        </w:tc>
        <w:tc>
          <w:tcPr>
            <w:tcW w:w="1210" w:type="dxa"/>
            <w:noWrap w:val="0"/>
            <w:vAlign w:val="center"/>
          </w:tcPr>
          <w:p>
            <w:pPr>
              <w:pStyle w:val="39"/>
              <w:rPr>
                <w:rFonts w:hint="default"/>
                <w:lang w:val="en-US" w:eastAsia="zh-CN"/>
              </w:rPr>
            </w:pPr>
            <w:r>
              <w:rPr>
                <w:rFonts w:hint="eastAsia"/>
                <w:lang w:val="en-US" w:eastAsia="zh-CN"/>
              </w:rPr>
              <w:t>标签</w:t>
            </w:r>
          </w:p>
        </w:tc>
        <w:tc>
          <w:tcPr>
            <w:tcW w:w="1283" w:type="dxa"/>
            <w:noWrap w:val="0"/>
            <w:vAlign w:val="center"/>
          </w:tcPr>
          <w:p>
            <w:pPr>
              <w:pStyle w:val="39"/>
              <w:jc w:val="center"/>
              <w:rPr>
                <w:rFonts w:hint="default"/>
                <w:lang w:val="en-US" w:eastAsia="zh-CN"/>
              </w:rPr>
            </w:pPr>
            <w:r>
              <w:rPr>
                <w:rFonts w:hint="eastAsia"/>
                <w:lang w:val="en-US" w:eastAsia="zh-CN"/>
              </w:rPr>
              <w:t>必须</w:t>
            </w:r>
          </w:p>
        </w:tc>
        <w:tc>
          <w:tcPr>
            <w:tcW w:w="1944" w:type="dxa"/>
            <w:noWrap w:val="0"/>
            <w:vAlign w:val="center"/>
          </w:tcPr>
          <w:p>
            <w:pPr>
              <w:pStyle w:val="39"/>
              <w:jc w:val="center"/>
              <w:rPr>
                <w:rFonts w:hint="default" w:eastAsia="宋体"/>
                <w:lang w:val="en-US" w:eastAsia="zh-CN"/>
              </w:rPr>
            </w:pPr>
            <w:r>
              <w:rPr>
                <w:rFonts w:hint="eastAsia"/>
                <w:lang w:val="en-US" w:eastAsia="zh-CN"/>
              </w:rPr>
              <w:t>从表中读取</w:t>
            </w:r>
          </w:p>
        </w:tc>
      </w:tr>
    </w:tbl>
    <w:p>
      <w:pPr>
        <w:pStyle w:val="5"/>
        <w:bidi w:val="0"/>
        <w:rPr>
          <w:rFonts w:hint="eastAsia"/>
        </w:rPr>
      </w:pPr>
      <w:r>
        <w:rPr>
          <w:rFonts w:hint="eastAsia"/>
        </w:rPr>
        <w:t>功能</w:t>
      </w:r>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4"/>
        <w:gridCol w:w="2564"/>
        <w:gridCol w:w="2880"/>
        <w:gridCol w:w="15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4" w:type="dxa"/>
            <w:shd w:val="clear" w:color="auto" w:fill="F3F3F3"/>
            <w:noWrap w:val="0"/>
            <w:vAlign w:val="top"/>
          </w:tcPr>
          <w:p>
            <w:pPr>
              <w:jc w:val="center"/>
              <w:rPr>
                <w:rFonts w:hint="eastAsia"/>
                <w:b/>
              </w:rPr>
            </w:pPr>
            <w:r>
              <w:rPr>
                <w:rFonts w:hint="eastAsia"/>
                <w:b/>
              </w:rPr>
              <w:t>功能名称</w:t>
            </w:r>
          </w:p>
        </w:tc>
        <w:tc>
          <w:tcPr>
            <w:tcW w:w="2564" w:type="dxa"/>
            <w:shd w:val="clear" w:color="auto" w:fill="F3F3F3"/>
            <w:noWrap w:val="0"/>
            <w:vAlign w:val="top"/>
          </w:tcPr>
          <w:p>
            <w:pPr>
              <w:jc w:val="center"/>
              <w:rPr>
                <w:rFonts w:hint="eastAsia"/>
                <w:b/>
              </w:rPr>
            </w:pPr>
            <w:r>
              <w:rPr>
                <w:rFonts w:hint="eastAsia"/>
                <w:b/>
              </w:rPr>
              <w:t>功能描述</w:t>
            </w:r>
          </w:p>
        </w:tc>
        <w:tc>
          <w:tcPr>
            <w:tcW w:w="2880" w:type="dxa"/>
            <w:shd w:val="clear" w:color="auto" w:fill="F3F3F3"/>
            <w:noWrap w:val="0"/>
            <w:vAlign w:val="top"/>
          </w:tcPr>
          <w:p>
            <w:pPr>
              <w:jc w:val="center"/>
              <w:rPr>
                <w:rFonts w:hint="eastAsia"/>
                <w:b/>
              </w:rPr>
            </w:pPr>
            <w:r>
              <w:rPr>
                <w:rFonts w:hint="eastAsia"/>
                <w:b/>
              </w:rPr>
              <w:t>校验</w:t>
            </w:r>
          </w:p>
        </w:tc>
        <w:tc>
          <w:tcPr>
            <w:tcW w:w="1557" w:type="dxa"/>
            <w:shd w:val="clear" w:color="auto" w:fill="F3F3F3"/>
            <w:noWrap w:val="0"/>
            <w:vAlign w:val="top"/>
          </w:tcPr>
          <w:p>
            <w:pPr>
              <w:jc w:val="center"/>
              <w:rPr>
                <w:rFonts w:hint="eastAsia"/>
                <w:b/>
              </w:rPr>
            </w:pPr>
            <w:r>
              <w:rPr>
                <w:rFonts w:hint="eastAsia"/>
                <w:b/>
              </w:rPr>
              <w:t>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4" w:type="dxa"/>
            <w:noWrap w:val="0"/>
            <w:vAlign w:val="top"/>
          </w:tcPr>
          <w:p>
            <w:pPr>
              <w:rPr>
                <w:rFonts w:hint="default" w:eastAsia="宋体"/>
                <w:lang w:val="en-US" w:eastAsia="zh-CN"/>
              </w:rPr>
            </w:pPr>
            <w:r>
              <w:rPr>
                <w:rFonts w:hint="eastAsia" w:eastAsia="宋体"/>
                <w:lang w:val="en-US" w:eastAsia="zh-CN"/>
              </w:rPr>
              <w:t>查询</w:t>
            </w:r>
          </w:p>
        </w:tc>
        <w:tc>
          <w:tcPr>
            <w:tcW w:w="2564" w:type="dxa"/>
            <w:noWrap w:val="0"/>
            <w:vAlign w:val="top"/>
          </w:tcPr>
          <w:p>
            <w:pPr>
              <w:pStyle w:val="39"/>
              <w:rPr>
                <w:rFonts w:hint="default" w:eastAsia="宋体"/>
                <w:lang w:val="en-US" w:eastAsia="zh-CN"/>
              </w:rPr>
            </w:pPr>
            <w:r>
              <w:rPr>
                <w:rFonts w:hint="eastAsia" w:eastAsia="宋体"/>
                <w:lang w:val="en-US" w:eastAsia="zh-CN"/>
              </w:rPr>
              <w:t>选出符合条件的监测点</w:t>
            </w:r>
          </w:p>
        </w:tc>
        <w:tc>
          <w:tcPr>
            <w:tcW w:w="2880" w:type="dxa"/>
            <w:noWrap w:val="0"/>
            <w:vAlign w:val="top"/>
          </w:tcPr>
          <w:p>
            <w:pPr>
              <w:pStyle w:val="39"/>
              <w:jc w:val="center"/>
            </w:pPr>
            <w:r>
              <w:t>无</w:t>
            </w:r>
          </w:p>
        </w:tc>
        <w:tc>
          <w:tcPr>
            <w:tcW w:w="1557" w:type="dxa"/>
            <w:noWrap w:val="0"/>
            <w:vAlign w:val="top"/>
          </w:tcPr>
          <w:p>
            <w:pPr>
              <w:pStyle w:val="39"/>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4" w:type="dxa"/>
            <w:noWrap w:val="0"/>
            <w:vAlign w:val="top"/>
          </w:tcPr>
          <w:p>
            <w:pPr>
              <w:rPr>
                <w:rFonts w:hint="default" w:eastAsia="宋体"/>
                <w:lang w:val="en-US" w:eastAsia="zh-CN"/>
              </w:rPr>
            </w:pPr>
            <w:r>
              <w:rPr>
                <w:rFonts w:hint="eastAsia" w:eastAsia="宋体"/>
                <w:lang w:val="en-US" w:eastAsia="zh-CN"/>
              </w:rPr>
              <w:t>综合情况</w:t>
            </w:r>
          </w:p>
        </w:tc>
        <w:tc>
          <w:tcPr>
            <w:tcW w:w="2564" w:type="dxa"/>
            <w:noWrap w:val="0"/>
            <w:vAlign w:val="top"/>
          </w:tcPr>
          <w:p>
            <w:pPr>
              <w:pStyle w:val="39"/>
              <w:rPr>
                <w:rFonts w:hint="default" w:eastAsia="宋体"/>
                <w:lang w:val="en-US" w:eastAsia="zh-CN"/>
              </w:rPr>
            </w:pPr>
            <w:r>
              <w:rPr>
                <w:rFonts w:hint="eastAsia"/>
                <w:lang w:val="en-US" w:eastAsia="zh-CN"/>
              </w:rPr>
              <w:t>查看监测点备案情况</w:t>
            </w:r>
          </w:p>
        </w:tc>
        <w:tc>
          <w:tcPr>
            <w:tcW w:w="2880" w:type="dxa"/>
            <w:noWrap w:val="0"/>
            <w:vAlign w:val="top"/>
          </w:tcPr>
          <w:p>
            <w:pPr>
              <w:pStyle w:val="39"/>
              <w:jc w:val="center"/>
            </w:pPr>
            <w:r>
              <w:t>无</w:t>
            </w:r>
          </w:p>
        </w:tc>
        <w:tc>
          <w:tcPr>
            <w:tcW w:w="1557" w:type="dxa"/>
            <w:noWrap w:val="0"/>
            <w:vAlign w:val="top"/>
          </w:tcPr>
          <w:p>
            <w:pPr>
              <w:pStyle w:val="39"/>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4" w:type="dxa"/>
            <w:noWrap w:val="0"/>
            <w:vAlign w:val="top"/>
          </w:tcPr>
          <w:p>
            <w:pPr>
              <w:rPr>
                <w:rFonts w:hint="default"/>
                <w:lang w:val="en-US" w:eastAsia="zh-CN"/>
              </w:rPr>
            </w:pPr>
            <w:r>
              <w:rPr>
                <w:rFonts w:hint="eastAsia"/>
                <w:lang w:val="en-US" w:eastAsia="zh-CN"/>
              </w:rPr>
              <w:t>详细情况</w:t>
            </w:r>
          </w:p>
        </w:tc>
        <w:tc>
          <w:tcPr>
            <w:tcW w:w="2564" w:type="dxa"/>
            <w:noWrap w:val="0"/>
            <w:vAlign w:val="top"/>
          </w:tcPr>
          <w:p>
            <w:pPr>
              <w:pStyle w:val="39"/>
              <w:rPr>
                <w:rFonts w:hint="default" w:eastAsia="宋体"/>
                <w:lang w:val="en-US" w:eastAsia="zh-CN"/>
              </w:rPr>
            </w:pPr>
            <w:r>
              <w:rPr>
                <w:rFonts w:hint="eastAsia" w:eastAsia="宋体"/>
                <w:lang w:val="en-US" w:eastAsia="zh-CN"/>
              </w:rPr>
              <w:t>查看检测点提交数据表</w:t>
            </w:r>
          </w:p>
        </w:tc>
        <w:tc>
          <w:tcPr>
            <w:tcW w:w="2880" w:type="dxa"/>
            <w:noWrap w:val="0"/>
            <w:vAlign w:val="top"/>
          </w:tcPr>
          <w:p>
            <w:pPr>
              <w:pStyle w:val="39"/>
              <w:jc w:val="center"/>
              <w:rPr>
                <w:rFonts w:hint="eastAsia" w:eastAsia="宋体"/>
                <w:lang w:val="en-US" w:eastAsia="zh-CN"/>
              </w:rPr>
            </w:pPr>
            <w:r>
              <w:rPr>
                <w:rFonts w:hint="eastAsia"/>
                <w:lang w:val="en-US" w:eastAsia="zh-CN"/>
              </w:rPr>
              <w:t>无</w:t>
            </w:r>
          </w:p>
        </w:tc>
        <w:tc>
          <w:tcPr>
            <w:tcW w:w="1557" w:type="dxa"/>
            <w:noWrap w:val="0"/>
            <w:vAlign w:val="top"/>
          </w:tcPr>
          <w:p>
            <w:pPr>
              <w:pStyle w:val="39"/>
            </w:pPr>
          </w:p>
        </w:tc>
      </w:tr>
    </w:tbl>
    <w:p>
      <w:bookmarkStart w:id="74" w:name="_Toc284932086"/>
    </w:p>
    <w:p>
      <w:bookmarkStart w:id="83" w:name="_GoBack"/>
      <w:bookmarkEnd w:id="83"/>
    </w:p>
    <w:p>
      <w:pPr>
        <w:pStyle w:val="3"/>
      </w:pPr>
      <w:r>
        <w:rPr>
          <w:rFonts w:hint="eastAsia"/>
        </w:rPr>
        <w:t>设计约束</w:t>
      </w:r>
      <w:bookmarkEnd w:id="74"/>
    </w:p>
    <w:p>
      <w:pPr>
        <w:pStyle w:val="4"/>
        <w:ind w:left="720" w:hanging="720"/>
      </w:pPr>
      <w:bookmarkStart w:id="75" w:name="_Toc2112520239"/>
      <w:r>
        <w:rPr>
          <w:rFonts w:hint="eastAsia"/>
        </w:rPr>
        <w:t>人力资源</w:t>
      </w:r>
      <w:r>
        <w:t>市场用户信息</w:t>
      </w:r>
      <w:bookmarkEnd w:id="75"/>
    </w:p>
    <w:p>
      <w:r>
        <w:rPr>
          <w:rFonts w:hint="eastAsia"/>
        </w:rPr>
        <w:t>人力资源</w:t>
      </w:r>
      <w:r>
        <w:t>市场用户信息的数据项如下：</w:t>
      </w:r>
    </w:p>
    <w:tbl>
      <w:tblPr>
        <w:tblStyle w:val="35"/>
        <w:tblW w:w="974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76"/>
        <w:gridCol w:w="567"/>
        <w:gridCol w:w="5245"/>
        <w:gridCol w:w="1559"/>
      </w:tblGrid>
      <w:tr>
        <w:tc>
          <w:tcPr>
            <w:tcW w:w="2376" w:type="dxa"/>
            <w:shd w:val="clear" w:color="auto" w:fill="DDD9C3"/>
          </w:tcPr>
          <w:p>
            <w:pPr>
              <w:rPr>
                <w:szCs w:val="21"/>
              </w:rPr>
            </w:pPr>
            <w:r>
              <w:rPr>
                <w:rFonts w:hint="eastAsia" w:hAnsi="宋体"/>
                <w:szCs w:val="21"/>
              </w:rPr>
              <w:t>数据项</w:t>
            </w:r>
          </w:p>
        </w:tc>
        <w:tc>
          <w:tcPr>
            <w:tcW w:w="567" w:type="dxa"/>
            <w:shd w:val="clear" w:color="auto" w:fill="DDD9C3"/>
          </w:tcPr>
          <w:p>
            <w:pPr>
              <w:rPr>
                <w:szCs w:val="21"/>
              </w:rPr>
            </w:pPr>
            <w:r>
              <w:rPr>
                <w:rFonts w:hint="eastAsia" w:hAnsi="宋体"/>
                <w:szCs w:val="21"/>
              </w:rPr>
              <w:t>必填</w:t>
            </w:r>
          </w:p>
        </w:tc>
        <w:tc>
          <w:tcPr>
            <w:tcW w:w="5245" w:type="dxa"/>
            <w:shd w:val="clear" w:color="auto" w:fill="DDD9C3"/>
          </w:tcPr>
          <w:p>
            <w:pPr>
              <w:rPr>
                <w:szCs w:val="21"/>
              </w:rPr>
            </w:pPr>
            <w:r>
              <w:rPr>
                <w:rFonts w:hint="eastAsia" w:hAnsi="宋体"/>
                <w:szCs w:val="21"/>
              </w:rPr>
              <w:t>说明</w:t>
            </w:r>
          </w:p>
        </w:tc>
        <w:tc>
          <w:tcPr>
            <w:tcW w:w="1559" w:type="dxa"/>
            <w:shd w:val="clear" w:color="auto" w:fill="DDD9C3"/>
          </w:tcPr>
          <w:p>
            <w:pPr>
              <w:ind w:right="3638" w:rightChars="1819"/>
              <w:rPr>
                <w:rFonts w:hAnsi="宋体"/>
                <w:szCs w:val="21"/>
              </w:rPr>
            </w:pPr>
            <w:r>
              <w:rPr>
                <w:rFonts w:hint="eastAsia" w:hAnsi="宋体"/>
                <w:szCs w:val="21"/>
              </w:rPr>
              <w:t>其他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376" w:type="dxa"/>
          </w:tcPr>
          <w:p>
            <w:pPr>
              <w:rPr>
                <w:szCs w:val="21"/>
              </w:rPr>
            </w:pPr>
            <w:r>
              <w:rPr>
                <w:rFonts w:hint="eastAsia" w:hAnsi="宋体"/>
                <w:szCs w:val="21"/>
              </w:rPr>
              <w:t>登录用户名</w:t>
            </w:r>
          </w:p>
        </w:tc>
        <w:tc>
          <w:tcPr>
            <w:tcW w:w="567" w:type="dxa"/>
          </w:tcPr>
          <w:p>
            <w:pPr>
              <w:rPr>
                <w:szCs w:val="21"/>
              </w:rPr>
            </w:pPr>
            <w:r>
              <w:rPr>
                <w:rFonts w:hint="eastAsia" w:hAnsi="宋体"/>
                <w:szCs w:val="21"/>
              </w:rPr>
              <w:t>是</w:t>
            </w:r>
          </w:p>
        </w:tc>
        <w:tc>
          <w:tcPr>
            <w:tcW w:w="5245" w:type="dxa"/>
          </w:tcPr>
          <w:p>
            <w:pPr>
              <w:rPr>
                <w:rFonts w:hAnsi="宋体"/>
                <w:szCs w:val="21"/>
              </w:rPr>
            </w:pPr>
            <w:r>
              <w:rPr>
                <w:rFonts w:hint="eastAsia" w:hAnsi="宋体"/>
                <w:szCs w:val="21"/>
              </w:rPr>
              <w:t>字母、数据和</w:t>
            </w:r>
            <w:r>
              <w:rPr>
                <w:rFonts w:hAnsi="宋体"/>
                <w:szCs w:val="21"/>
              </w:rPr>
              <w:t>’</w:t>
            </w:r>
            <w:r>
              <w:rPr>
                <w:szCs w:val="21"/>
              </w:rPr>
              <w:t>-</w:t>
            </w:r>
            <w:r>
              <w:rPr>
                <w:rFonts w:hAnsi="宋体"/>
                <w:szCs w:val="21"/>
              </w:rPr>
              <w:t>‘</w:t>
            </w:r>
            <w:r>
              <w:rPr>
                <w:rFonts w:hint="eastAsia" w:hAnsi="宋体"/>
                <w:szCs w:val="21"/>
              </w:rPr>
              <w:t>、</w:t>
            </w:r>
            <w:r>
              <w:rPr>
                <w:rFonts w:hAnsi="宋体"/>
                <w:szCs w:val="21"/>
              </w:rPr>
              <w:t>’_’</w:t>
            </w:r>
            <w:r>
              <w:rPr>
                <w:rFonts w:hint="eastAsia" w:hAnsi="宋体"/>
                <w:szCs w:val="21"/>
              </w:rPr>
              <w:t>，禁止使用中文或</w:t>
            </w:r>
            <w:r>
              <w:rPr>
                <w:rFonts w:hAnsi="宋体"/>
                <w:szCs w:val="21"/>
              </w:rPr>
              <w:t>?%</w:t>
            </w:r>
            <w:r>
              <w:rPr>
                <w:rFonts w:hint="eastAsia" w:hAnsi="宋体"/>
                <w:szCs w:val="21"/>
              </w:rPr>
              <w:t>等字符。</w:t>
            </w:r>
          </w:p>
          <w:p>
            <w:pPr>
              <w:rPr>
                <w:szCs w:val="21"/>
              </w:rPr>
            </w:pPr>
            <w:r>
              <w:rPr>
                <w:rFonts w:hint="eastAsia" w:hAnsi="宋体"/>
                <w:szCs w:val="21"/>
              </w:rPr>
              <w:t>长度</w:t>
            </w:r>
            <w:r>
              <w:rPr>
                <w:rFonts w:hAnsi="宋体"/>
                <w:szCs w:val="21"/>
              </w:rPr>
              <w:t>不得超过</w:t>
            </w:r>
            <w:r>
              <w:rPr>
                <w:rFonts w:hint="eastAsia" w:hAnsi="宋体"/>
                <w:szCs w:val="21"/>
              </w:rPr>
              <w:t>20个</w:t>
            </w:r>
            <w:r>
              <w:rPr>
                <w:rFonts w:hAnsi="宋体"/>
                <w:szCs w:val="21"/>
              </w:rPr>
              <w:t>字符</w:t>
            </w:r>
          </w:p>
        </w:tc>
        <w:tc>
          <w:tcPr>
            <w:tcW w:w="1559" w:type="dxa"/>
          </w:tcPr>
          <w:p>
            <w:pPr>
              <w:rPr>
                <w:rFonts w:hAnsi="宋体"/>
                <w:szCs w:val="21"/>
              </w:rPr>
            </w:pPr>
            <w:r>
              <w:rPr>
                <w:rFonts w:hint="eastAsia" w:hAnsi="宋体"/>
                <w:szCs w:val="21"/>
              </w:rPr>
              <w:t>不允许</w:t>
            </w:r>
            <w:r>
              <w:rPr>
                <w:rFonts w:hAnsi="宋体"/>
                <w:szCs w:val="21"/>
              </w:rPr>
              <w:t>修改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376" w:type="dxa"/>
          </w:tcPr>
          <w:p>
            <w:pPr>
              <w:rPr>
                <w:szCs w:val="21"/>
              </w:rPr>
            </w:pPr>
            <w:r>
              <w:rPr>
                <w:rFonts w:hint="eastAsia" w:hAnsi="宋体"/>
                <w:szCs w:val="21"/>
              </w:rPr>
              <w:t>人力资源市场用户编码</w:t>
            </w:r>
          </w:p>
        </w:tc>
        <w:tc>
          <w:tcPr>
            <w:tcW w:w="567" w:type="dxa"/>
          </w:tcPr>
          <w:p>
            <w:pPr>
              <w:rPr>
                <w:szCs w:val="21"/>
              </w:rPr>
            </w:pPr>
            <w:r>
              <w:rPr>
                <w:rFonts w:hint="eastAsia" w:hAnsi="宋体"/>
                <w:szCs w:val="21"/>
              </w:rPr>
              <w:t>是</w:t>
            </w:r>
          </w:p>
        </w:tc>
        <w:tc>
          <w:tcPr>
            <w:tcW w:w="5245" w:type="dxa"/>
          </w:tcPr>
          <w:p>
            <w:pPr>
              <w:rPr>
                <w:szCs w:val="21"/>
              </w:rPr>
            </w:pPr>
            <w:r>
              <w:rPr>
                <w:rFonts w:hint="eastAsia" w:hAnsi="宋体"/>
              </w:rPr>
              <w:t>编码形式仿照国家编码形式</w:t>
            </w:r>
          </w:p>
        </w:tc>
        <w:tc>
          <w:tcPr>
            <w:tcW w:w="1559" w:type="dxa"/>
          </w:tcPr>
          <w:p>
            <w:pPr>
              <w:rPr>
                <w:rFonts w:hAnsi="宋体"/>
              </w:rPr>
            </w:pPr>
            <w:r>
              <w:rPr>
                <w:rFonts w:hint="eastAsia" w:hAnsi="宋体"/>
                <w:szCs w:val="21"/>
              </w:rPr>
              <w:t>不允许</w:t>
            </w:r>
            <w:r>
              <w:rPr>
                <w:rFonts w:hAnsi="宋体"/>
                <w:szCs w:val="21"/>
              </w:rPr>
              <w:t>修改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376" w:type="dxa"/>
          </w:tcPr>
          <w:p>
            <w:pPr>
              <w:rPr>
                <w:szCs w:val="21"/>
              </w:rPr>
            </w:pPr>
            <w:r>
              <w:rPr>
                <w:rFonts w:hint="eastAsia" w:hAnsi="宋体"/>
                <w:szCs w:val="21"/>
              </w:rPr>
              <w:t>人力资源市场用户名称</w:t>
            </w:r>
          </w:p>
        </w:tc>
        <w:tc>
          <w:tcPr>
            <w:tcW w:w="567" w:type="dxa"/>
          </w:tcPr>
          <w:p>
            <w:pPr>
              <w:rPr>
                <w:szCs w:val="21"/>
              </w:rPr>
            </w:pPr>
            <w:r>
              <w:rPr>
                <w:rFonts w:hint="eastAsia" w:hAnsi="宋体"/>
                <w:szCs w:val="21"/>
              </w:rPr>
              <w:t>是</w:t>
            </w:r>
          </w:p>
        </w:tc>
        <w:tc>
          <w:tcPr>
            <w:tcW w:w="5245" w:type="dxa"/>
          </w:tcPr>
          <w:p>
            <w:pPr>
              <w:rPr>
                <w:szCs w:val="21"/>
              </w:rPr>
            </w:pPr>
            <w:r>
              <w:rPr>
                <w:rFonts w:hint="eastAsia"/>
                <w:szCs w:val="21"/>
              </w:rPr>
              <w:t>长度不得超过30个</w:t>
            </w:r>
            <w:r>
              <w:rPr>
                <w:szCs w:val="21"/>
              </w:rPr>
              <w:t>汉字</w:t>
            </w:r>
          </w:p>
        </w:tc>
        <w:tc>
          <w:tcPr>
            <w:tcW w:w="1559" w:type="dxa"/>
          </w:tcPr>
          <w:p>
            <w:pPr>
              <w:ind w:right="3638" w:rightChars="1819"/>
              <w:rPr>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376" w:type="dxa"/>
          </w:tcPr>
          <w:p>
            <w:pPr>
              <w:rPr>
                <w:szCs w:val="21"/>
              </w:rPr>
            </w:pPr>
            <w:r>
              <w:rPr>
                <w:rFonts w:hint="eastAsia" w:hAnsi="宋体"/>
                <w:szCs w:val="21"/>
              </w:rPr>
              <w:t>所属地区</w:t>
            </w:r>
          </w:p>
        </w:tc>
        <w:tc>
          <w:tcPr>
            <w:tcW w:w="567" w:type="dxa"/>
          </w:tcPr>
          <w:p>
            <w:pPr>
              <w:rPr>
                <w:szCs w:val="21"/>
              </w:rPr>
            </w:pPr>
            <w:r>
              <w:rPr>
                <w:rFonts w:hint="eastAsia" w:hAnsi="宋体"/>
                <w:szCs w:val="21"/>
              </w:rPr>
              <w:t>是</w:t>
            </w:r>
          </w:p>
        </w:tc>
        <w:tc>
          <w:tcPr>
            <w:tcW w:w="5245" w:type="dxa"/>
          </w:tcPr>
          <w:p>
            <w:pPr>
              <w:rPr>
                <w:szCs w:val="21"/>
              </w:rPr>
            </w:pPr>
            <w:r>
              <w:rPr>
                <w:rFonts w:hint="eastAsia" w:hAnsi="宋体"/>
                <w:szCs w:val="21"/>
              </w:rPr>
              <w:t>两级下拉</w:t>
            </w:r>
            <w:r>
              <w:rPr>
                <w:rFonts w:hAnsi="宋体"/>
                <w:szCs w:val="21"/>
              </w:rPr>
              <w:t>选择</w:t>
            </w:r>
            <w:r>
              <w:rPr>
                <w:rFonts w:hint="eastAsia" w:hAnsi="宋体"/>
                <w:szCs w:val="21"/>
              </w:rPr>
              <w:t>（市</w:t>
            </w:r>
            <w:r>
              <w:rPr>
                <w:rFonts w:hAnsi="宋体"/>
                <w:szCs w:val="21"/>
              </w:rPr>
              <w:t>，区）</w:t>
            </w:r>
          </w:p>
        </w:tc>
        <w:tc>
          <w:tcPr>
            <w:tcW w:w="1559" w:type="dxa"/>
          </w:tcPr>
          <w:p>
            <w:pPr>
              <w:ind w:right="3638" w:rightChars="1819"/>
              <w:rPr>
                <w:rFonts w:hAnsi="宋体"/>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376" w:type="dxa"/>
          </w:tcPr>
          <w:p>
            <w:pPr>
              <w:rPr>
                <w:szCs w:val="21"/>
              </w:rPr>
            </w:pPr>
            <w:r>
              <w:rPr>
                <w:rFonts w:hint="eastAsia" w:hAnsi="宋体"/>
                <w:szCs w:val="21"/>
              </w:rPr>
              <w:t>行业</w:t>
            </w:r>
          </w:p>
        </w:tc>
        <w:tc>
          <w:tcPr>
            <w:tcW w:w="567" w:type="dxa"/>
          </w:tcPr>
          <w:p>
            <w:pPr>
              <w:rPr>
                <w:szCs w:val="21"/>
              </w:rPr>
            </w:pPr>
            <w:r>
              <w:rPr>
                <w:rFonts w:hint="eastAsia" w:hAnsi="宋体"/>
                <w:szCs w:val="21"/>
              </w:rPr>
              <w:t>是</w:t>
            </w:r>
          </w:p>
        </w:tc>
        <w:tc>
          <w:tcPr>
            <w:tcW w:w="5245" w:type="dxa"/>
          </w:tcPr>
          <w:p>
            <w:pPr>
              <w:rPr>
                <w:szCs w:val="21"/>
              </w:rPr>
            </w:pPr>
            <w:r>
              <w:rPr>
                <w:rFonts w:hint="eastAsia" w:hAnsi="宋体"/>
                <w:szCs w:val="21"/>
              </w:rPr>
              <w:t>两级下拉选择</w:t>
            </w:r>
          </w:p>
        </w:tc>
        <w:tc>
          <w:tcPr>
            <w:tcW w:w="1559" w:type="dxa"/>
          </w:tcPr>
          <w:p>
            <w:pPr>
              <w:rPr>
                <w:rFonts w:hAnsi="宋体"/>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376" w:type="dxa"/>
          </w:tcPr>
          <w:p>
            <w:pPr>
              <w:rPr>
                <w:rFonts w:hAnsi="宋体"/>
                <w:szCs w:val="21"/>
              </w:rPr>
            </w:pPr>
            <w:r>
              <w:rPr>
                <w:rFonts w:hint="eastAsia" w:hAnsi="宋体"/>
                <w:szCs w:val="21"/>
              </w:rPr>
              <w:t>详细</w:t>
            </w:r>
            <w:r>
              <w:rPr>
                <w:rFonts w:hAnsi="宋体"/>
                <w:szCs w:val="21"/>
              </w:rPr>
              <w:t>地址</w:t>
            </w:r>
          </w:p>
        </w:tc>
        <w:tc>
          <w:tcPr>
            <w:tcW w:w="567" w:type="dxa"/>
          </w:tcPr>
          <w:p>
            <w:pPr>
              <w:rPr>
                <w:rFonts w:hAnsi="宋体"/>
                <w:szCs w:val="21"/>
              </w:rPr>
            </w:pPr>
            <w:r>
              <w:rPr>
                <w:rFonts w:hint="eastAsia" w:hAnsi="宋体"/>
                <w:szCs w:val="21"/>
              </w:rPr>
              <w:t>是</w:t>
            </w:r>
          </w:p>
        </w:tc>
        <w:tc>
          <w:tcPr>
            <w:tcW w:w="5245" w:type="dxa"/>
          </w:tcPr>
          <w:p>
            <w:pPr>
              <w:rPr>
                <w:rFonts w:hAnsi="宋体"/>
                <w:szCs w:val="21"/>
              </w:rPr>
            </w:pPr>
            <w:r>
              <w:rPr>
                <w:rFonts w:hint="eastAsia"/>
                <w:szCs w:val="21"/>
              </w:rPr>
              <w:t>长度不得超过</w:t>
            </w:r>
            <w:r>
              <w:rPr>
                <w:szCs w:val="21"/>
              </w:rPr>
              <w:t>5</w:t>
            </w:r>
            <w:r>
              <w:rPr>
                <w:rFonts w:hint="eastAsia"/>
                <w:szCs w:val="21"/>
              </w:rPr>
              <w:t>0个</w:t>
            </w:r>
            <w:r>
              <w:rPr>
                <w:szCs w:val="21"/>
              </w:rPr>
              <w:t>汉字</w:t>
            </w:r>
          </w:p>
        </w:tc>
        <w:tc>
          <w:tcPr>
            <w:tcW w:w="1559" w:type="dxa"/>
          </w:tcPr>
          <w:p>
            <w:pPr>
              <w:rPr>
                <w:rFonts w:hAnsi="宋体"/>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376" w:type="dxa"/>
          </w:tcPr>
          <w:p>
            <w:pPr>
              <w:rPr>
                <w:szCs w:val="21"/>
              </w:rPr>
            </w:pPr>
            <w:r>
              <w:rPr>
                <w:rFonts w:hint="eastAsia" w:hAnsi="宋体"/>
                <w:szCs w:val="21"/>
              </w:rPr>
              <w:t>联系人</w:t>
            </w:r>
          </w:p>
        </w:tc>
        <w:tc>
          <w:tcPr>
            <w:tcW w:w="567" w:type="dxa"/>
          </w:tcPr>
          <w:p>
            <w:pPr>
              <w:rPr>
                <w:szCs w:val="21"/>
              </w:rPr>
            </w:pPr>
            <w:r>
              <w:rPr>
                <w:rFonts w:hint="eastAsia" w:hAnsi="宋体"/>
                <w:szCs w:val="21"/>
              </w:rPr>
              <w:t>是</w:t>
            </w:r>
          </w:p>
        </w:tc>
        <w:tc>
          <w:tcPr>
            <w:tcW w:w="5245" w:type="dxa"/>
          </w:tcPr>
          <w:p>
            <w:pPr>
              <w:rPr>
                <w:b/>
                <w:szCs w:val="21"/>
              </w:rPr>
            </w:pPr>
            <w:r>
              <w:rPr>
                <w:rFonts w:hint="eastAsia" w:hAnsi="宋体"/>
                <w:szCs w:val="21"/>
              </w:rPr>
              <w:t>中文、英文，</w:t>
            </w:r>
            <w:r>
              <w:rPr>
                <w:rFonts w:hAnsi="宋体"/>
                <w:szCs w:val="21"/>
              </w:rPr>
              <w:t>长度不得超过</w:t>
            </w:r>
            <w:r>
              <w:rPr>
                <w:rFonts w:hint="eastAsia" w:hAnsi="宋体"/>
                <w:szCs w:val="21"/>
              </w:rPr>
              <w:t>20个</w:t>
            </w:r>
            <w:r>
              <w:rPr>
                <w:rFonts w:hAnsi="宋体"/>
                <w:szCs w:val="21"/>
              </w:rPr>
              <w:t>字符</w:t>
            </w:r>
          </w:p>
        </w:tc>
        <w:tc>
          <w:tcPr>
            <w:tcW w:w="1559" w:type="dxa"/>
          </w:tcPr>
          <w:p>
            <w:pPr>
              <w:rPr>
                <w:rFonts w:hAnsi="宋体"/>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376" w:type="dxa"/>
          </w:tcPr>
          <w:p>
            <w:pPr>
              <w:rPr>
                <w:szCs w:val="21"/>
              </w:rPr>
            </w:pPr>
            <w:r>
              <w:rPr>
                <w:rFonts w:hint="eastAsia" w:hAnsi="宋体"/>
                <w:szCs w:val="21"/>
              </w:rPr>
              <w:t>联系人手机</w:t>
            </w:r>
          </w:p>
        </w:tc>
        <w:tc>
          <w:tcPr>
            <w:tcW w:w="567" w:type="dxa"/>
          </w:tcPr>
          <w:p>
            <w:pPr>
              <w:rPr>
                <w:szCs w:val="21"/>
              </w:rPr>
            </w:pPr>
            <w:r>
              <w:rPr>
                <w:rFonts w:hint="eastAsia" w:hAnsi="宋体"/>
                <w:szCs w:val="21"/>
              </w:rPr>
              <w:t>是</w:t>
            </w:r>
          </w:p>
        </w:tc>
        <w:tc>
          <w:tcPr>
            <w:tcW w:w="5245" w:type="dxa"/>
          </w:tcPr>
          <w:p>
            <w:pPr>
              <w:rPr>
                <w:szCs w:val="21"/>
              </w:rPr>
            </w:pPr>
            <w:r>
              <w:rPr>
                <w:rFonts w:hint="eastAsia" w:hAnsi="宋体"/>
                <w:szCs w:val="21"/>
              </w:rPr>
              <w:t>显示联系人手机</w:t>
            </w:r>
          </w:p>
        </w:tc>
        <w:tc>
          <w:tcPr>
            <w:tcW w:w="1559" w:type="dxa"/>
          </w:tcPr>
          <w:p>
            <w:pPr>
              <w:rPr>
                <w:rFonts w:hAnsi="宋体"/>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376" w:type="dxa"/>
          </w:tcPr>
          <w:p>
            <w:pPr>
              <w:rPr>
                <w:szCs w:val="21"/>
              </w:rPr>
            </w:pPr>
            <w:r>
              <w:rPr>
                <w:rFonts w:hint="eastAsia" w:hAnsi="宋体"/>
                <w:szCs w:val="21"/>
              </w:rPr>
              <w:t>联系电话</w:t>
            </w:r>
          </w:p>
        </w:tc>
        <w:tc>
          <w:tcPr>
            <w:tcW w:w="567" w:type="dxa"/>
          </w:tcPr>
          <w:p>
            <w:pPr>
              <w:rPr>
                <w:szCs w:val="21"/>
              </w:rPr>
            </w:pPr>
            <w:r>
              <w:rPr>
                <w:rFonts w:hint="eastAsia" w:hAnsi="宋体"/>
                <w:szCs w:val="21"/>
              </w:rPr>
              <w:t>是</w:t>
            </w:r>
          </w:p>
        </w:tc>
        <w:tc>
          <w:tcPr>
            <w:tcW w:w="5245" w:type="dxa"/>
          </w:tcPr>
          <w:p>
            <w:pPr>
              <w:rPr>
                <w:szCs w:val="21"/>
              </w:rPr>
            </w:pPr>
            <w:r>
              <w:rPr>
                <w:rFonts w:hint="eastAsia" w:hAnsi="宋体"/>
                <w:szCs w:val="21"/>
              </w:rPr>
              <w:t>格式必须符合（区号）</w:t>
            </w:r>
            <w:r>
              <w:rPr>
                <w:rFonts w:hAnsi="宋体"/>
                <w:szCs w:val="21"/>
              </w:rPr>
              <w:t>+</w:t>
            </w:r>
            <w:r>
              <w:rPr>
                <w:rFonts w:hint="eastAsia" w:hAnsi="宋体"/>
                <w:szCs w:val="21"/>
              </w:rPr>
              <w:t>电话</w:t>
            </w:r>
          </w:p>
        </w:tc>
        <w:tc>
          <w:tcPr>
            <w:tcW w:w="1559" w:type="dxa"/>
          </w:tcPr>
          <w:p>
            <w:pPr>
              <w:rPr>
                <w:rFonts w:hAnsi="宋体"/>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376" w:type="dxa"/>
          </w:tcPr>
          <w:p>
            <w:pPr>
              <w:rPr>
                <w:szCs w:val="21"/>
              </w:rPr>
            </w:pPr>
            <w:r>
              <w:rPr>
                <w:rFonts w:hint="eastAsia" w:hAnsi="宋体"/>
                <w:szCs w:val="21"/>
              </w:rPr>
              <w:t>传真</w:t>
            </w:r>
          </w:p>
        </w:tc>
        <w:tc>
          <w:tcPr>
            <w:tcW w:w="567" w:type="dxa"/>
          </w:tcPr>
          <w:p>
            <w:pPr>
              <w:rPr>
                <w:szCs w:val="21"/>
              </w:rPr>
            </w:pPr>
            <w:r>
              <w:rPr>
                <w:rFonts w:hint="eastAsia" w:hAnsi="宋体"/>
                <w:szCs w:val="21"/>
              </w:rPr>
              <w:t>否</w:t>
            </w:r>
          </w:p>
        </w:tc>
        <w:tc>
          <w:tcPr>
            <w:tcW w:w="5245" w:type="dxa"/>
          </w:tcPr>
          <w:p>
            <w:pPr>
              <w:rPr>
                <w:szCs w:val="21"/>
              </w:rPr>
            </w:pPr>
            <w:r>
              <w:rPr>
                <w:rFonts w:hint="eastAsia" w:hAnsi="宋体"/>
                <w:szCs w:val="21"/>
              </w:rPr>
              <w:t>格式必须符合（区号）</w:t>
            </w:r>
            <w:r>
              <w:rPr>
                <w:rFonts w:hAnsi="宋体"/>
                <w:szCs w:val="21"/>
              </w:rPr>
              <w:t>+</w:t>
            </w:r>
            <w:r>
              <w:rPr>
                <w:rFonts w:hint="eastAsia" w:hAnsi="宋体"/>
                <w:szCs w:val="21"/>
              </w:rPr>
              <w:t>电话</w:t>
            </w:r>
          </w:p>
        </w:tc>
        <w:tc>
          <w:tcPr>
            <w:tcW w:w="1559" w:type="dxa"/>
          </w:tcPr>
          <w:p>
            <w:pPr>
              <w:rPr>
                <w:rFonts w:hAnsi="宋体"/>
                <w:szCs w:val="21"/>
              </w:rPr>
            </w:pPr>
          </w:p>
        </w:tc>
      </w:tr>
    </w:tbl>
    <w:p>
      <w:pPr>
        <w:pStyle w:val="4"/>
      </w:pPr>
      <w:bookmarkStart w:id="76" w:name="_Toc780521022"/>
      <w:r>
        <w:rPr>
          <w:rFonts w:hint="eastAsia"/>
        </w:rPr>
        <w:t>人力</w:t>
      </w:r>
      <w:r>
        <w:t>资源</w:t>
      </w:r>
      <w:r>
        <w:rPr>
          <w:rFonts w:hint="eastAsia"/>
        </w:rPr>
        <w:t>市场</w:t>
      </w:r>
      <w:r>
        <w:t>用户</w:t>
      </w:r>
      <w:r>
        <w:rPr>
          <w:rFonts w:hint="eastAsia"/>
        </w:rPr>
        <w:t>上报</w:t>
      </w:r>
      <w:r>
        <w:t>报表</w:t>
      </w:r>
      <w:r>
        <w:rPr>
          <w:rFonts w:hint="eastAsia"/>
        </w:rPr>
        <w:t>格式</w:t>
      </w:r>
      <w:r>
        <w:t>及数据要求</w:t>
      </w:r>
      <w:bookmarkEnd w:id="76"/>
    </w:p>
    <w:p>
      <w:pPr>
        <w:spacing w:line="360" w:lineRule="auto"/>
        <w:ind w:left="644"/>
        <w:jc w:val="center"/>
        <w:rPr>
          <w:rFonts w:hAnsi="宋体"/>
          <w:b/>
        </w:rPr>
      </w:pPr>
      <w:r>
        <w:rPr>
          <w:rFonts w:hint="eastAsia" w:hAnsi="宋体"/>
          <w:b/>
        </w:rPr>
        <w:t>表1.供求总体人数</w:t>
      </w:r>
    </w:p>
    <w:tbl>
      <w:tblPr>
        <w:tblStyle w:val="35"/>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193"/>
        <w:gridCol w:w="2388"/>
        <w:gridCol w:w="2693"/>
        <w:gridCol w:w="230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1145" w:type="pct"/>
            <w:vMerge w:val="restart"/>
            <w:shd w:val="clear" w:color="auto" w:fill="C4BC96"/>
            <w:vAlign w:val="center"/>
          </w:tcPr>
          <w:p>
            <w:pPr>
              <w:spacing w:line="360" w:lineRule="auto"/>
              <w:jc w:val="center"/>
              <w:rPr>
                <w:rFonts w:hAnsi="宋体"/>
                <w:sz w:val="24"/>
              </w:rPr>
            </w:pPr>
            <w:r>
              <w:rPr>
                <w:rFonts w:hint="eastAsia" w:hAnsi="宋体"/>
                <w:sz w:val="24"/>
              </w:rPr>
              <w:t>本期有效数</w:t>
            </w:r>
          </w:p>
        </w:tc>
        <w:tc>
          <w:tcPr>
            <w:tcW w:w="1247" w:type="pct"/>
            <w:shd w:val="clear" w:color="auto" w:fill="C4BC96"/>
            <w:vAlign w:val="center"/>
          </w:tcPr>
          <w:p>
            <w:pPr>
              <w:spacing w:line="360" w:lineRule="auto"/>
              <w:jc w:val="center"/>
              <w:rPr>
                <w:rFonts w:hAnsi="宋体"/>
                <w:sz w:val="24"/>
              </w:rPr>
            </w:pPr>
            <w:r>
              <w:rPr>
                <w:rFonts w:hint="eastAsia" w:hAnsi="宋体"/>
                <w:sz w:val="24"/>
              </w:rPr>
              <w:t>需求人数</w:t>
            </w:r>
          </w:p>
        </w:tc>
        <w:tc>
          <w:tcPr>
            <w:tcW w:w="1406" w:type="pct"/>
            <w:shd w:val="clear" w:color="auto" w:fill="C4BC96"/>
            <w:vAlign w:val="center"/>
          </w:tcPr>
          <w:p>
            <w:pPr>
              <w:spacing w:line="360" w:lineRule="auto"/>
              <w:jc w:val="center"/>
              <w:rPr>
                <w:rFonts w:hAnsi="宋体"/>
                <w:sz w:val="24"/>
              </w:rPr>
            </w:pPr>
            <w:r>
              <w:rPr>
                <w:rFonts w:hint="eastAsia" w:hAnsi="宋体"/>
                <w:sz w:val="24"/>
              </w:rPr>
              <w:t>求职人数</w:t>
            </w:r>
          </w:p>
        </w:tc>
        <w:tc>
          <w:tcPr>
            <w:tcW w:w="1202" w:type="pct"/>
            <w:shd w:val="clear" w:color="auto" w:fill="C4BC96"/>
            <w:vAlign w:val="center"/>
          </w:tcPr>
          <w:p>
            <w:pPr>
              <w:spacing w:line="360" w:lineRule="auto"/>
              <w:jc w:val="center"/>
              <w:rPr>
                <w:rFonts w:hAnsi="宋体"/>
                <w:sz w:val="24"/>
              </w:rPr>
            </w:pPr>
            <w:r>
              <w:rPr>
                <w:rFonts w:hint="eastAsia" w:hAnsi="宋体"/>
                <w:sz w:val="24"/>
              </w:rPr>
              <w:t>求人倍率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1145" w:type="pct"/>
            <w:vMerge w:val="continue"/>
            <w:shd w:val="clear" w:color="auto" w:fill="auto"/>
          </w:tcPr>
          <w:p>
            <w:pPr>
              <w:spacing w:line="360" w:lineRule="auto"/>
              <w:rPr>
                <w:rFonts w:hAnsi="宋体"/>
                <w:sz w:val="24"/>
              </w:rPr>
            </w:pPr>
          </w:p>
        </w:tc>
        <w:tc>
          <w:tcPr>
            <w:tcW w:w="1247" w:type="pct"/>
            <w:shd w:val="clear" w:color="auto" w:fill="auto"/>
          </w:tcPr>
          <w:p>
            <w:pPr>
              <w:spacing w:line="360" w:lineRule="auto"/>
              <w:rPr>
                <w:rFonts w:hAnsi="宋体"/>
                <w:sz w:val="24"/>
              </w:rPr>
            </w:pPr>
          </w:p>
        </w:tc>
        <w:tc>
          <w:tcPr>
            <w:tcW w:w="1406" w:type="pct"/>
            <w:shd w:val="clear" w:color="auto" w:fill="auto"/>
          </w:tcPr>
          <w:p>
            <w:pPr>
              <w:spacing w:line="360" w:lineRule="auto"/>
              <w:rPr>
                <w:rFonts w:hAnsi="宋体"/>
                <w:sz w:val="24"/>
              </w:rPr>
            </w:pPr>
          </w:p>
        </w:tc>
        <w:tc>
          <w:tcPr>
            <w:tcW w:w="1202" w:type="pct"/>
            <w:shd w:val="clear" w:color="auto" w:fill="auto"/>
          </w:tcPr>
          <w:p>
            <w:pPr>
              <w:spacing w:line="360" w:lineRule="auto"/>
              <w:rPr>
                <w:rFonts w:hAnsi="宋体"/>
                <w:sz w:val="24"/>
              </w:rPr>
            </w:pPr>
          </w:p>
        </w:tc>
      </w:tr>
    </w:tbl>
    <w:p>
      <w:pPr>
        <w:rPr>
          <w:rFonts w:hAnsi="宋体"/>
        </w:rPr>
      </w:pPr>
      <w:r>
        <w:rPr>
          <w:rFonts w:hint="eastAsia" w:hAnsi="宋体"/>
        </w:rPr>
        <w:t>注：求人倍率=需求人数÷求职人数</w:t>
      </w:r>
    </w:p>
    <w:p>
      <w:pPr>
        <w:rPr>
          <w:rFonts w:hAnsi="宋体"/>
        </w:rPr>
      </w:pPr>
    </w:p>
    <w:p>
      <w:pPr>
        <w:spacing w:line="360" w:lineRule="auto"/>
        <w:jc w:val="center"/>
        <w:rPr>
          <w:rFonts w:hAnsi="宋体"/>
          <w:b/>
        </w:rPr>
      </w:pPr>
      <w:r>
        <w:rPr>
          <w:rFonts w:hint="eastAsia" w:hAnsi="宋体"/>
          <w:b/>
        </w:rPr>
        <w:t>表2.按</w:t>
      </w:r>
      <w:r>
        <w:rPr>
          <w:rFonts w:hint="eastAsia" w:hAnsi="宋体"/>
          <w:b/>
          <w:color w:val="000000" w:themeColor="text1"/>
          <w14:textFill>
            <w14:solidFill>
              <w14:schemeClr w14:val="tx1"/>
            </w14:solidFill>
          </w14:textFill>
        </w:rPr>
        <w:t>产业分组</w:t>
      </w:r>
      <w:r>
        <w:rPr>
          <w:rFonts w:hint="eastAsia" w:hAnsi="宋体"/>
          <w:b/>
        </w:rPr>
        <w:t>的需求人数</w:t>
      </w:r>
    </w:p>
    <w:tbl>
      <w:tblPr>
        <w:tblStyle w:val="35"/>
        <w:tblW w:w="4971"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192"/>
        <w:gridCol w:w="3663"/>
        <w:gridCol w:w="366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151" w:type="pct"/>
            <w:shd w:val="clear" w:color="auto" w:fill="C4BC96"/>
            <w:vAlign w:val="center"/>
          </w:tcPr>
          <w:p>
            <w:pPr>
              <w:spacing w:line="360" w:lineRule="auto"/>
              <w:jc w:val="center"/>
              <w:rPr>
                <w:rFonts w:hAnsi="宋体"/>
                <w:sz w:val="24"/>
              </w:rPr>
            </w:pPr>
            <w:r>
              <w:rPr>
                <w:rFonts w:hint="eastAsia" w:hAnsi="宋体"/>
                <w:sz w:val="24"/>
              </w:rPr>
              <w:t>产业</w:t>
            </w:r>
          </w:p>
        </w:tc>
        <w:tc>
          <w:tcPr>
            <w:tcW w:w="1924" w:type="pct"/>
            <w:shd w:val="clear" w:color="auto" w:fill="C4BC96"/>
            <w:vAlign w:val="center"/>
          </w:tcPr>
          <w:p>
            <w:pPr>
              <w:spacing w:line="360" w:lineRule="auto"/>
              <w:jc w:val="center"/>
              <w:rPr>
                <w:rFonts w:hAnsi="宋体"/>
                <w:sz w:val="24"/>
              </w:rPr>
            </w:pPr>
            <w:r>
              <w:rPr>
                <w:rFonts w:hint="eastAsia" w:hAnsi="宋体"/>
                <w:sz w:val="24"/>
              </w:rPr>
              <w:t>需求人数</w:t>
            </w:r>
          </w:p>
        </w:tc>
        <w:tc>
          <w:tcPr>
            <w:tcW w:w="1925" w:type="pct"/>
            <w:shd w:val="clear" w:color="auto" w:fill="C4BC96"/>
            <w:vAlign w:val="center"/>
          </w:tcPr>
          <w:p>
            <w:pPr>
              <w:spacing w:line="360" w:lineRule="auto"/>
              <w:jc w:val="center"/>
              <w:rPr>
                <w:rFonts w:hAnsi="宋体"/>
                <w:sz w:val="24"/>
              </w:rPr>
            </w:pPr>
            <w:r>
              <w:rPr>
                <w:rFonts w:hint="eastAsia" w:hAnsi="宋体"/>
                <w:sz w:val="24"/>
              </w:rPr>
              <w:t>所占比重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01" w:hRule="atLeast"/>
        </w:trPr>
        <w:tc>
          <w:tcPr>
            <w:tcW w:w="1151" w:type="pct"/>
            <w:shd w:val="clear" w:color="auto" w:fill="auto"/>
            <w:vAlign w:val="center"/>
          </w:tcPr>
          <w:p>
            <w:pPr>
              <w:jc w:val="center"/>
              <w:rPr>
                <w:rFonts w:hAnsi="宋体"/>
              </w:rPr>
            </w:pPr>
            <w:r>
              <w:rPr>
                <w:rFonts w:hint="eastAsia" w:hAnsi="宋体"/>
              </w:rPr>
              <w:t>第一产业</w:t>
            </w:r>
          </w:p>
        </w:tc>
        <w:tc>
          <w:tcPr>
            <w:tcW w:w="1924" w:type="pct"/>
            <w:shd w:val="clear" w:color="auto" w:fill="auto"/>
          </w:tcPr>
          <w:p>
            <w:pPr>
              <w:spacing w:line="360" w:lineRule="auto"/>
              <w:rPr>
                <w:rFonts w:hAnsi="宋体"/>
                <w:sz w:val="24"/>
              </w:rPr>
            </w:pPr>
          </w:p>
        </w:tc>
        <w:tc>
          <w:tcPr>
            <w:tcW w:w="1925" w:type="pct"/>
            <w:shd w:val="clear" w:color="auto" w:fill="auto"/>
          </w:tcPr>
          <w:p>
            <w:pPr>
              <w:spacing w:line="360" w:lineRule="auto"/>
              <w:rPr>
                <w:rFonts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151" w:type="pct"/>
            <w:shd w:val="clear" w:color="auto" w:fill="auto"/>
            <w:vAlign w:val="center"/>
          </w:tcPr>
          <w:p>
            <w:pPr>
              <w:jc w:val="center"/>
              <w:rPr>
                <w:rFonts w:hAnsi="宋体"/>
              </w:rPr>
            </w:pPr>
            <w:r>
              <w:rPr>
                <w:rFonts w:hint="eastAsia" w:hAnsi="宋体"/>
              </w:rPr>
              <w:t>第二产业</w:t>
            </w:r>
          </w:p>
        </w:tc>
        <w:tc>
          <w:tcPr>
            <w:tcW w:w="1924" w:type="pct"/>
            <w:shd w:val="clear" w:color="auto" w:fill="auto"/>
          </w:tcPr>
          <w:p>
            <w:pPr>
              <w:spacing w:line="360" w:lineRule="auto"/>
              <w:rPr>
                <w:rFonts w:hAnsi="宋体"/>
                <w:sz w:val="24"/>
              </w:rPr>
            </w:pPr>
          </w:p>
        </w:tc>
        <w:tc>
          <w:tcPr>
            <w:tcW w:w="1925" w:type="pct"/>
            <w:shd w:val="clear" w:color="auto" w:fill="auto"/>
          </w:tcPr>
          <w:p>
            <w:pPr>
              <w:spacing w:line="360" w:lineRule="auto"/>
              <w:rPr>
                <w:rFonts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151" w:type="pct"/>
            <w:shd w:val="clear" w:color="auto" w:fill="auto"/>
            <w:vAlign w:val="center"/>
          </w:tcPr>
          <w:p>
            <w:pPr>
              <w:jc w:val="center"/>
              <w:rPr>
                <w:rFonts w:hAnsi="宋体"/>
              </w:rPr>
            </w:pPr>
            <w:r>
              <w:rPr>
                <w:rFonts w:hint="eastAsia" w:hAnsi="宋体"/>
              </w:rPr>
              <w:t>第三产业</w:t>
            </w:r>
          </w:p>
        </w:tc>
        <w:tc>
          <w:tcPr>
            <w:tcW w:w="1924" w:type="pct"/>
            <w:shd w:val="clear" w:color="auto" w:fill="auto"/>
          </w:tcPr>
          <w:p>
            <w:pPr>
              <w:spacing w:line="360" w:lineRule="auto"/>
              <w:rPr>
                <w:rFonts w:hAnsi="宋体"/>
                <w:sz w:val="24"/>
              </w:rPr>
            </w:pPr>
          </w:p>
        </w:tc>
        <w:tc>
          <w:tcPr>
            <w:tcW w:w="1925" w:type="pct"/>
            <w:shd w:val="clear" w:color="auto" w:fill="auto"/>
          </w:tcPr>
          <w:p>
            <w:pPr>
              <w:spacing w:line="360" w:lineRule="auto"/>
              <w:rPr>
                <w:rFonts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151" w:type="pct"/>
            <w:shd w:val="clear" w:color="auto" w:fill="auto"/>
            <w:vAlign w:val="center"/>
          </w:tcPr>
          <w:p>
            <w:pPr>
              <w:jc w:val="center"/>
              <w:rPr>
                <w:rFonts w:hAnsi="宋体"/>
              </w:rPr>
            </w:pPr>
            <w:r>
              <w:rPr>
                <w:rFonts w:hint="eastAsia" w:hAnsi="宋体"/>
              </w:rPr>
              <w:t>合计</w:t>
            </w:r>
          </w:p>
        </w:tc>
        <w:tc>
          <w:tcPr>
            <w:tcW w:w="1924" w:type="pct"/>
            <w:shd w:val="clear" w:color="auto" w:fill="auto"/>
          </w:tcPr>
          <w:p>
            <w:pPr>
              <w:spacing w:line="360" w:lineRule="auto"/>
              <w:rPr>
                <w:rFonts w:hAnsi="宋体"/>
                <w:sz w:val="24"/>
              </w:rPr>
            </w:pPr>
          </w:p>
        </w:tc>
        <w:tc>
          <w:tcPr>
            <w:tcW w:w="1925" w:type="pct"/>
            <w:shd w:val="clear" w:color="auto" w:fill="auto"/>
          </w:tcPr>
          <w:p>
            <w:pPr>
              <w:spacing w:line="360" w:lineRule="auto"/>
              <w:rPr>
                <w:rFonts w:hAnsi="宋体"/>
                <w:sz w:val="24"/>
              </w:rPr>
            </w:pPr>
          </w:p>
        </w:tc>
      </w:tr>
    </w:tbl>
    <w:p>
      <w:pPr>
        <w:spacing w:line="360" w:lineRule="auto"/>
        <w:jc w:val="center"/>
        <w:rPr>
          <w:rFonts w:hAnsi="宋体"/>
          <w:b/>
        </w:rPr>
      </w:pPr>
    </w:p>
    <w:p>
      <w:pPr>
        <w:spacing w:line="360" w:lineRule="auto"/>
        <w:jc w:val="center"/>
        <w:rPr>
          <w:rFonts w:hAnsi="宋体"/>
          <w:b/>
        </w:rPr>
      </w:pPr>
      <w:r>
        <w:rPr>
          <w:rFonts w:hint="eastAsia" w:hAnsi="宋体"/>
          <w:b/>
        </w:rPr>
        <w:t>表3.按行业分组的需求人数</w:t>
      </w:r>
    </w:p>
    <w:tbl>
      <w:tblPr>
        <w:tblStyle w:val="35"/>
        <w:tblW w:w="4971"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943"/>
        <w:gridCol w:w="2787"/>
        <w:gridCol w:w="2790"/>
      </w:tblGrid>
      <w:tr>
        <w:trPr>
          <w:trHeight w:val="468" w:hRule="atLeast"/>
        </w:trPr>
        <w:tc>
          <w:tcPr>
            <w:tcW w:w="2071" w:type="pct"/>
            <w:shd w:val="clear" w:color="auto" w:fill="C4BC96"/>
            <w:vAlign w:val="center"/>
          </w:tcPr>
          <w:p>
            <w:pPr>
              <w:spacing w:line="360" w:lineRule="auto"/>
              <w:jc w:val="center"/>
              <w:rPr>
                <w:rFonts w:hAnsi="宋体"/>
                <w:sz w:val="24"/>
              </w:rPr>
            </w:pPr>
            <w:r>
              <w:rPr>
                <w:rFonts w:hint="eastAsia" w:hAnsi="宋体"/>
                <w:sz w:val="24"/>
              </w:rPr>
              <w:t>行业</w:t>
            </w:r>
          </w:p>
        </w:tc>
        <w:tc>
          <w:tcPr>
            <w:tcW w:w="1464" w:type="pct"/>
            <w:shd w:val="clear" w:color="auto" w:fill="C4BC96"/>
            <w:vAlign w:val="center"/>
          </w:tcPr>
          <w:p>
            <w:pPr>
              <w:spacing w:line="360" w:lineRule="auto"/>
              <w:jc w:val="center"/>
              <w:rPr>
                <w:rFonts w:hAnsi="宋体"/>
                <w:sz w:val="24"/>
              </w:rPr>
            </w:pPr>
            <w:r>
              <w:rPr>
                <w:rFonts w:hint="eastAsia" w:hAnsi="宋体"/>
                <w:sz w:val="24"/>
              </w:rPr>
              <w:t>需求人数</w:t>
            </w:r>
          </w:p>
        </w:tc>
        <w:tc>
          <w:tcPr>
            <w:tcW w:w="1465" w:type="pct"/>
            <w:shd w:val="clear" w:color="auto" w:fill="C4BC96"/>
            <w:vAlign w:val="center"/>
          </w:tcPr>
          <w:p>
            <w:pPr>
              <w:spacing w:line="360" w:lineRule="auto"/>
              <w:jc w:val="center"/>
              <w:rPr>
                <w:rFonts w:hAnsi="宋体"/>
                <w:sz w:val="24"/>
              </w:rPr>
            </w:pPr>
            <w:r>
              <w:rPr>
                <w:rFonts w:hint="eastAsia" w:hAnsi="宋体"/>
                <w:sz w:val="24"/>
              </w:rPr>
              <w:t>所占比重</w:t>
            </w:r>
          </w:p>
        </w:tc>
      </w:tr>
      <w:tr>
        <w:trPr>
          <w:trHeight w:val="468" w:hRule="atLeast"/>
        </w:trPr>
        <w:tc>
          <w:tcPr>
            <w:tcW w:w="2071" w:type="pct"/>
            <w:shd w:val="clear" w:color="auto" w:fill="auto"/>
            <w:vAlign w:val="center"/>
          </w:tcPr>
          <w:p>
            <w:pPr>
              <w:jc w:val="center"/>
              <w:rPr>
                <w:rFonts w:hAnsi="宋体"/>
              </w:rPr>
            </w:pPr>
            <w:r>
              <w:rPr>
                <w:rFonts w:hint="eastAsia" w:hAnsi="宋体"/>
              </w:rPr>
              <w:t>农、林、牧、渔业</w:t>
            </w:r>
          </w:p>
        </w:tc>
        <w:tc>
          <w:tcPr>
            <w:tcW w:w="1464" w:type="pct"/>
            <w:shd w:val="clear" w:color="auto" w:fill="auto"/>
          </w:tcPr>
          <w:p>
            <w:pPr>
              <w:spacing w:line="360" w:lineRule="auto"/>
              <w:rPr>
                <w:rFonts w:hAnsi="宋体"/>
                <w:sz w:val="24"/>
              </w:rPr>
            </w:pPr>
          </w:p>
        </w:tc>
        <w:tc>
          <w:tcPr>
            <w:tcW w:w="1465" w:type="pct"/>
            <w:shd w:val="clear" w:color="auto" w:fill="auto"/>
          </w:tcPr>
          <w:p>
            <w:pPr>
              <w:spacing w:line="360" w:lineRule="auto"/>
              <w:rPr>
                <w:rFonts w:hAnsi="宋体"/>
                <w:sz w:val="24"/>
              </w:rPr>
            </w:pPr>
          </w:p>
        </w:tc>
      </w:tr>
      <w:tr>
        <w:trPr>
          <w:trHeight w:val="468" w:hRule="atLeast"/>
        </w:trPr>
        <w:tc>
          <w:tcPr>
            <w:tcW w:w="2071" w:type="pct"/>
            <w:shd w:val="clear" w:color="auto" w:fill="auto"/>
            <w:vAlign w:val="center"/>
          </w:tcPr>
          <w:p>
            <w:pPr>
              <w:jc w:val="center"/>
              <w:rPr>
                <w:rFonts w:hAnsi="宋体"/>
              </w:rPr>
            </w:pPr>
            <w:r>
              <w:rPr>
                <w:rFonts w:hint="eastAsia" w:hAnsi="宋体"/>
              </w:rPr>
              <w:t>采矿业</w:t>
            </w:r>
          </w:p>
        </w:tc>
        <w:tc>
          <w:tcPr>
            <w:tcW w:w="1464" w:type="pct"/>
            <w:shd w:val="clear" w:color="auto" w:fill="auto"/>
          </w:tcPr>
          <w:p>
            <w:pPr>
              <w:spacing w:line="360" w:lineRule="auto"/>
              <w:rPr>
                <w:rFonts w:hAnsi="宋体"/>
                <w:sz w:val="24"/>
              </w:rPr>
            </w:pPr>
          </w:p>
        </w:tc>
        <w:tc>
          <w:tcPr>
            <w:tcW w:w="1465" w:type="pct"/>
            <w:shd w:val="clear" w:color="auto" w:fill="auto"/>
          </w:tcPr>
          <w:p>
            <w:pPr>
              <w:spacing w:line="360" w:lineRule="auto"/>
              <w:rPr>
                <w:rFonts w:hAnsi="宋体"/>
                <w:sz w:val="24"/>
              </w:rPr>
            </w:pPr>
          </w:p>
        </w:tc>
      </w:tr>
      <w:tr>
        <w:trPr>
          <w:trHeight w:val="468" w:hRule="atLeast"/>
        </w:trPr>
        <w:tc>
          <w:tcPr>
            <w:tcW w:w="2071" w:type="pct"/>
            <w:shd w:val="clear" w:color="auto" w:fill="auto"/>
            <w:vAlign w:val="center"/>
          </w:tcPr>
          <w:p>
            <w:pPr>
              <w:jc w:val="center"/>
              <w:rPr>
                <w:rFonts w:hAnsi="宋体"/>
              </w:rPr>
            </w:pPr>
            <w:r>
              <w:rPr>
                <w:rFonts w:hint="eastAsia" w:hAnsi="宋体"/>
              </w:rPr>
              <w:t>制造业</w:t>
            </w:r>
          </w:p>
        </w:tc>
        <w:tc>
          <w:tcPr>
            <w:tcW w:w="1464" w:type="pct"/>
            <w:shd w:val="clear" w:color="auto" w:fill="auto"/>
          </w:tcPr>
          <w:p>
            <w:pPr>
              <w:spacing w:line="360" w:lineRule="auto"/>
              <w:rPr>
                <w:rFonts w:hAnsi="宋体"/>
                <w:sz w:val="24"/>
              </w:rPr>
            </w:pPr>
          </w:p>
        </w:tc>
        <w:tc>
          <w:tcPr>
            <w:tcW w:w="1465" w:type="pct"/>
            <w:shd w:val="clear" w:color="auto" w:fill="auto"/>
          </w:tcPr>
          <w:p>
            <w:pPr>
              <w:spacing w:line="360" w:lineRule="auto"/>
              <w:rPr>
                <w:rFonts w:hAnsi="宋体"/>
                <w:sz w:val="24"/>
              </w:rPr>
            </w:pPr>
          </w:p>
        </w:tc>
      </w:tr>
      <w:tr>
        <w:trPr>
          <w:trHeight w:val="468" w:hRule="atLeast"/>
        </w:trPr>
        <w:tc>
          <w:tcPr>
            <w:tcW w:w="2071" w:type="pct"/>
            <w:shd w:val="clear" w:color="auto" w:fill="auto"/>
            <w:vAlign w:val="center"/>
          </w:tcPr>
          <w:p>
            <w:pPr>
              <w:jc w:val="center"/>
              <w:rPr>
                <w:rFonts w:hAnsi="宋体"/>
              </w:rPr>
            </w:pPr>
            <w:r>
              <w:rPr>
                <w:rFonts w:hint="eastAsia" w:hAnsi="宋体"/>
              </w:rPr>
              <w:t>电力、燃气及水的生产和供应业</w:t>
            </w:r>
          </w:p>
        </w:tc>
        <w:tc>
          <w:tcPr>
            <w:tcW w:w="1464" w:type="pct"/>
            <w:shd w:val="clear" w:color="auto" w:fill="auto"/>
          </w:tcPr>
          <w:p>
            <w:pPr>
              <w:spacing w:line="360" w:lineRule="auto"/>
              <w:rPr>
                <w:rFonts w:hAnsi="宋体"/>
                <w:sz w:val="24"/>
              </w:rPr>
            </w:pPr>
          </w:p>
        </w:tc>
        <w:tc>
          <w:tcPr>
            <w:tcW w:w="1465" w:type="pct"/>
            <w:shd w:val="clear" w:color="auto" w:fill="auto"/>
          </w:tcPr>
          <w:p>
            <w:pPr>
              <w:spacing w:line="360" w:lineRule="auto"/>
              <w:rPr>
                <w:rFonts w:hAnsi="宋体"/>
                <w:sz w:val="24"/>
              </w:rPr>
            </w:pPr>
          </w:p>
        </w:tc>
      </w:tr>
      <w:tr>
        <w:trPr>
          <w:trHeight w:val="468" w:hRule="atLeast"/>
        </w:trPr>
        <w:tc>
          <w:tcPr>
            <w:tcW w:w="2071" w:type="pct"/>
            <w:shd w:val="clear" w:color="auto" w:fill="auto"/>
            <w:vAlign w:val="center"/>
          </w:tcPr>
          <w:p>
            <w:pPr>
              <w:jc w:val="center"/>
              <w:rPr>
                <w:rFonts w:hAnsi="宋体"/>
              </w:rPr>
            </w:pPr>
            <w:r>
              <w:rPr>
                <w:rFonts w:hint="eastAsia" w:hAnsi="宋体"/>
              </w:rPr>
              <w:t>建筑业</w:t>
            </w:r>
          </w:p>
        </w:tc>
        <w:tc>
          <w:tcPr>
            <w:tcW w:w="1464" w:type="pct"/>
            <w:shd w:val="clear" w:color="auto" w:fill="auto"/>
          </w:tcPr>
          <w:p>
            <w:pPr>
              <w:spacing w:line="360" w:lineRule="auto"/>
              <w:rPr>
                <w:rFonts w:hAnsi="宋体"/>
                <w:sz w:val="24"/>
              </w:rPr>
            </w:pPr>
          </w:p>
        </w:tc>
        <w:tc>
          <w:tcPr>
            <w:tcW w:w="1465" w:type="pct"/>
            <w:shd w:val="clear" w:color="auto" w:fill="auto"/>
          </w:tcPr>
          <w:p>
            <w:pPr>
              <w:spacing w:line="360" w:lineRule="auto"/>
              <w:rPr>
                <w:rFonts w:hAnsi="宋体"/>
                <w:sz w:val="24"/>
              </w:rPr>
            </w:pPr>
          </w:p>
        </w:tc>
      </w:tr>
      <w:tr>
        <w:trPr>
          <w:trHeight w:val="468" w:hRule="atLeast"/>
        </w:trPr>
        <w:tc>
          <w:tcPr>
            <w:tcW w:w="2071" w:type="pct"/>
            <w:shd w:val="clear" w:color="auto" w:fill="auto"/>
            <w:vAlign w:val="center"/>
          </w:tcPr>
          <w:p>
            <w:pPr>
              <w:jc w:val="center"/>
              <w:rPr>
                <w:rFonts w:hAnsi="宋体"/>
              </w:rPr>
            </w:pPr>
            <w:r>
              <w:rPr>
                <w:rFonts w:hint="eastAsia" w:hAnsi="宋体"/>
              </w:rPr>
              <w:t>交通运输、仓储和邮政业</w:t>
            </w:r>
          </w:p>
        </w:tc>
        <w:tc>
          <w:tcPr>
            <w:tcW w:w="1464" w:type="pct"/>
            <w:shd w:val="clear" w:color="auto" w:fill="auto"/>
          </w:tcPr>
          <w:p>
            <w:pPr>
              <w:spacing w:line="360" w:lineRule="auto"/>
              <w:rPr>
                <w:rFonts w:hAnsi="宋体"/>
                <w:sz w:val="24"/>
              </w:rPr>
            </w:pPr>
          </w:p>
        </w:tc>
        <w:tc>
          <w:tcPr>
            <w:tcW w:w="1465" w:type="pct"/>
            <w:shd w:val="clear" w:color="auto" w:fill="auto"/>
          </w:tcPr>
          <w:p>
            <w:pPr>
              <w:spacing w:line="360" w:lineRule="auto"/>
              <w:rPr>
                <w:rFonts w:hAnsi="宋体"/>
                <w:sz w:val="24"/>
              </w:rPr>
            </w:pPr>
          </w:p>
        </w:tc>
      </w:tr>
      <w:tr>
        <w:trPr>
          <w:trHeight w:val="468" w:hRule="atLeast"/>
        </w:trPr>
        <w:tc>
          <w:tcPr>
            <w:tcW w:w="2071" w:type="pct"/>
            <w:shd w:val="clear" w:color="auto" w:fill="auto"/>
            <w:vAlign w:val="center"/>
          </w:tcPr>
          <w:p>
            <w:pPr>
              <w:jc w:val="center"/>
              <w:rPr>
                <w:rFonts w:hAnsi="宋体"/>
              </w:rPr>
            </w:pPr>
            <w:r>
              <w:rPr>
                <w:rFonts w:hint="eastAsia" w:hAnsi="宋体"/>
              </w:rPr>
              <w:t>信息传输、计算机服务和软件业</w:t>
            </w:r>
          </w:p>
        </w:tc>
        <w:tc>
          <w:tcPr>
            <w:tcW w:w="1464" w:type="pct"/>
            <w:shd w:val="clear" w:color="auto" w:fill="auto"/>
          </w:tcPr>
          <w:p>
            <w:pPr>
              <w:spacing w:line="360" w:lineRule="auto"/>
              <w:rPr>
                <w:rFonts w:hAnsi="宋体"/>
                <w:sz w:val="24"/>
              </w:rPr>
            </w:pPr>
          </w:p>
        </w:tc>
        <w:tc>
          <w:tcPr>
            <w:tcW w:w="1465" w:type="pct"/>
            <w:shd w:val="clear" w:color="auto" w:fill="auto"/>
          </w:tcPr>
          <w:p>
            <w:pPr>
              <w:spacing w:line="360" w:lineRule="auto"/>
              <w:rPr>
                <w:rFonts w:hAnsi="宋体"/>
                <w:sz w:val="24"/>
              </w:rPr>
            </w:pPr>
          </w:p>
        </w:tc>
      </w:tr>
      <w:tr>
        <w:trPr>
          <w:trHeight w:val="468" w:hRule="atLeast"/>
        </w:trPr>
        <w:tc>
          <w:tcPr>
            <w:tcW w:w="2071" w:type="pct"/>
            <w:shd w:val="clear" w:color="auto" w:fill="auto"/>
            <w:vAlign w:val="center"/>
          </w:tcPr>
          <w:p>
            <w:pPr>
              <w:jc w:val="center"/>
              <w:rPr>
                <w:rFonts w:hAnsi="宋体"/>
              </w:rPr>
            </w:pPr>
            <w:r>
              <w:rPr>
                <w:rFonts w:hint="eastAsia" w:hAnsi="宋体"/>
              </w:rPr>
              <w:t>批发和零售业</w:t>
            </w:r>
          </w:p>
        </w:tc>
        <w:tc>
          <w:tcPr>
            <w:tcW w:w="1464" w:type="pct"/>
            <w:shd w:val="clear" w:color="auto" w:fill="auto"/>
          </w:tcPr>
          <w:p>
            <w:pPr>
              <w:spacing w:line="360" w:lineRule="auto"/>
              <w:rPr>
                <w:rFonts w:hAnsi="宋体"/>
                <w:sz w:val="24"/>
              </w:rPr>
            </w:pPr>
          </w:p>
        </w:tc>
        <w:tc>
          <w:tcPr>
            <w:tcW w:w="1465" w:type="pct"/>
            <w:shd w:val="clear" w:color="auto" w:fill="auto"/>
          </w:tcPr>
          <w:p>
            <w:pPr>
              <w:spacing w:line="360" w:lineRule="auto"/>
              <w:rPr>
                <w:rFonts w:hAnsi="宋体"/>
                <w:sz w:val="24"/>
              </w:rPr>
            </w:pPr>
          </w:p>
        </w:tc>
      </w:tr>
      <w:tr>
        <w:trPr>
          <w:trHeight w:val="468" w:hRule="atLeast"/>
        </w:trPr>
        <w:tc>
          <w:tcPr>
            <w:tcW w:w="2071" w:type="pct"/>
            <w:shd w:val="clear" w:color="auto" w:fill="auto"/>
            <w:vAlign w:val="center"/>
          </w:tcPr>
          <w:p>
            <w:pPr>
              <w:jc w:val="center"/>
              <w:rPr>
                <w:rFonts w:hAnsi="宋体"/>
              </w:rPr>
            </w:pPr>
            <w:r>
              <w:rPr>
                <w:rFonts w:hint="eastAsia" w:hAnsi="宋体"/>
              </w:rPr>
              <w:t>住宿和餐饮业</w:t>
            </w:r>
          </w:p>
        </w:tc>
        <w:tc>
          <w:tcPr>
            <w:tcW w:w="1464" w:type="pct"/>
            <w:shd w:val="clear" w:color="auto" w:fill="auto"/>
          </w:tcPr>
          <w:p>
            <w:pPr>
              <w:spacing w:line="360" w:lineRule="auto"/>
              <w:rPr>
                <w:rFonts w:hAnsi="宋体"/>
                <w:sz w:val="24"/>
              </w:rPr>
            </w:pPr>
          </w:p>
        </w:tc>
        <w:tc>
          <w:tcPr>
            <w:tcW w:w="1465" w:type="pct"/>
            <w:shd w:val="clear" w:color="auto" w:fill="auto"/>
          </w:tcPr>
          <w:p>
            <w:pPr>
              <w:spacing w:line="360" w:lineRule="auto"/>
              <w:rPr>
                <w:rFonts w:hAnsi="宋体"/>
                <w:sz w:val="24"/>
              </w:rPr>
            </w:pPr>
          </w:p>
        </w:tc>
      </w:tr>
      <w:tr>
        <w:trPr>
          <w:trHeight w:val="468" w:hRule="atLeast"/>
        </w:trPr>
        <w:tc>
          <w:tcPr>
            <w:tcW w:w="2071" w:type="pct"/>
            <w:shd w:val="clear" w:color="auto" w:fill="auto"/>
            <w:vAlign w:val="center"/>
          </w:tcPr>
          <w:p>
            <w:pPr>
              <w:jc w:val="center"/>
              <w:rPr>
                <w:rFonts w:hAnsi="宋体"/>
              </w:rPr>
            </w:pPr>
            <w:r>
              <w:rPr>
                <w:rFonts w:hint="eastAsia" w:hAnsi="宋体"/>
              </w:rPr>
              <w:t>金融业</w:t>
            </w:r>
          </w:p>
        </w:tc>
        <w:tc>
          <w:tcPr>
            <w:tcW w:w="1464" w:type="pct"/>
            <w:shd w:val="clear" w:color="auto" w:fill="auto"/>
          </w:tcPr>
          <w:p>
            <w:pPr>
              <w:spacing w:line="360" w:lineRule="auto"/>
              <w:rPr>
                <w:rFonts w:hAnsi="宋体"/>
                <w:sz w:val="24"/>
              </w:rPr>
            </w:pPr>
          </w:p>
        </w:tc>
        <w:tc>
          <w:tcPr>
            <w:tcW w:w="1465" w:type="pct"/>
            <w:shd w:val="clear" w:color="auto" w:fill="auto"/>
          </w:tcPr>
          <w:p>
            <w:pPr>
              <w:spacing w:line="360" w:lineRule="auto"/>
              <w:rPr>
                <w:rFonts w:hAnsi="宋体"/>
                <w:sz w:val="24"/>
              </w:rPr>
            </w:pPr>
          </w:p>
        </w:tc>
      </w:tr>
      <w:tr>
        <w:trPr>
          <w:trHeight w:val="468" w:hRule="atLeast"/>
        </w:trPr>
        <w:tc>
          <w:tcPr>
            <w:tcW w:w="2071" w:type="pct"/>
            <w:shd w:val="clear" w:color="auto" w:fill="auto"/>
            <w:vAlign w:val="center"/>
          </w:tcPr>
          <w:p>
            <w:pPr>
              <w:jc w:val="center"/>
              <w:rPr>
                <w:rFonts w:hAnsi="宋体"/>
              </w:rPr>
            </w:pPr>
            <w:r>
              <w:rPr>
                <w:rFonts w:hint="eastAsia" w:hAnsi="宋体"/>
              </w:rPr>
              <w:t>房地产业</w:t>
            </w:r>
          </w:p>
        </w:tc>
        <w:tc>
          <w:tcPr>
            <w:tcW w:w="1464" w:type="pct"/>
            <w:shd w:val="clear" w:color="auto" w:fill="auto"/>
          </w:tcPr>
          <w:p>
            <w:pPr>
              <w:spacing w:line="360" w:lineRule="auto"/>
              <w:rPr>
                <w:rFonts w:hAnsi="宋体"/>
                <w:sz w:val="24"/>
              </w:rPr>
            </w:pPr>
          </w:p>
        </w:tc>
        <w:tc>
          <w:tcPr>
            <w:tcW w:w="1465" w:type="pct"/>
            <w:shd w:val="clear" w:color="auto" w:fill="auto"/>
          </w:tcPr>
          <w:p>
            <w:pPr>
              <w:spacing w:line="360" w:lineRule="auto"/>
              <w:rPr>
                <w:rFonts w:hAnsi="宋体"/>
                <w:sz w:val="24"/>
              </w:rPr>
            </w:pPr>
          </w:p>
        </w:tc>
      </w:tr>
      <w:tr>
        <w:trPr>
          <w:trHeight w:val="468" w:hRule="atLeast"/>
        </w:trPr>
        <w:tc>
          <w:tcPr>
            <w:tcW w:w="2071" w:type="pct"/>
            <w:shd w:val="clear" w:color="auto" w:fill="auto"/>
            <w:vAlign w:val="center"/>
          </w:tcPr>
          <w:p>
            <w:pPr>
              <w:jc w:val="center"/>
              <w:rPr>
                <w:rFonts w:hAnsi="宋体"/>
              </w:rPr>
            </w:pPr>
            <w:r>
              <w:rPr>
                <w:rFonts w:hint="eastAsia" w:hAnsi="宋体"/>
              </w:rPr>
              <w:t>租赁和商务服务业</w:t>
            </w:r>
          </w:p>
        </w:tc>
        <w:tc>
          <w:tcPr>
            <w:tcW w:w="1464" w:type="pct"/>
            <w:shd w:val="clear" w:color="auto" w:fill="auto"/>
          </w:tcPr>
          <w:p>
            <w:pPr>
              <w:spacing w:line="360" w:lineRule="auto"/>
              <w:rPr>
                <w:rFonts w:hAnsi="宋体"/>
                <w:sz w:val="24"/>
              </w:rPr>
            </w:pPr>
          </w:p>
        </w:tc>
        <w:tc>
          <w:tcPr>
            <w:tcW w:w="1465" w:type="pct"/>
            <w:shd w:val="clear" w:color="auto" w:fill="auto"/>
          </w:tcPr>
          <w:p>
            <w:pPr>
              <w:spacing w:line="360" w:lineRule="auto"/>
              <w:rPr>
                <w:rFonts w:hAnsi="宋体"/>
                <w:sz w:val="24"/>
              </w:rPr>
            </w:pPr>
          </w:p>
        </w:tc>
      </w:tr>
      <w:tr>
        <w:trPr>
          <w:trHeight w:val="468" w:hRule="atLeast"/>
        </w:trPr>
        <w:tc>
          <w:tcPr>
            <w:tcW w:w="2071" w:type="pct"/>
            <w:shd w:val="clear" w:color="auto" w:fill="auto"/>
            <w:vAlign w:val="center"/>
          </w:tcPr>
          <w:p>
            <w:pPr>
              <w:jc w:val="center"/>
              <w:rPr>
                <w:rFonts w:hAnsi="宋体"/>
              </w:rPr>
            </w:pPr>
            <w:r>
              <w:rPr>
                <w:rFonts w:hint="eastAsia" w:hAnsi="宋体"/>
              </w:rPr>
              <w:t>科学研究、技术服务和地址勘查业</w:t>
            </w:r>
          </w:p>
        </w:tc>
        <w:tc>
          <w:tcPr>
            <w:tcW w:w="1464" w:type="pct"/>
            <w:shd w:val="clear" w:color="auto" w:fill="auto"/>
          </w:tcPr>
          <w:p>
            <w:pPr>
              <w:spacing w:line="360" w:lineRule="auto"/>
              <w:rPr>
                <w:rFonts w:hAnsi="宋体"/>
                <w:sz w:val="24"/>
              </w:rPr>
            </w:pPr>
          </w:p>
        </w:tc>
        <w:tc>
          <w:tcPr>
            <w:tcW w:w="1465" w:type="pct"/>
            <w:shd w:val="clear" w:color="auto" w:fill="auto"/>
          </w:tcPr>
          <w:p>
            <w:pPr>
              <w:spacing w:line="360" w:lineRule="auto"/>
              <w:rPr>
                <w:rFonts w:hAnsi="宋体"/>
                <w:sz w:val="24"/>
              </w:rPr>
            </w:pPr>
          </w:p>
        </w:tc>
      </w:tr>
      <w:tr>
        <w:trPr>
          <w:trHeight w:val="468" w:hRule="atLeast"/>
        </w:trPr>
        <w:tc>
          <w:tcPr>
            <w:tcW w:w="2071" w:type="pct"/>
            <w:shd w:val="clear" w:color="auto" w:fill="auto"/>
            <w:vAlign w:val="center"/>
          </w:tcPr>
          <w:p>
            <w:pPr>
              <w:jc w:val="center"/>
              <w:rPr>
                <w:rFonts w:hAnsi="宋体"/>
              </w:rPr>
            </w:pPr>
            <w:r>
              <w:rPr>
                <w:rFonts w:hint="eastAsia" w:hAnsi="宋体"/>
              </w:rPr>
              <w:t>水利、环境和公共设施管理业</w:t>
            </w:r>
          </w:p>
        </w:tc>
        <w:tc>
          <w:tcPr>
            <w:tcW w:w="1464" w:type="pct"/>
            <w:shd w:val="clear" w:color="auto" w:fill="auto"/>
          </w:tcPr>
          <w:p>
            <w:pPr>
              <w:spacing w:line="360" w:lineRule="auto"/>
              <w:rPr>
                <w:rFonts w:hAnsi="宋体"/>
                <w:sz w:val="24"/>
              </w:rPr>
            </w:pPr>
          </w:p>
        </w:tc>
        <w:tc>
          <w:tcPr>
            <w:tcW w:w="1465" w:type="pct"/>
            <w:shd w:val="clear" w:color="auto" w:fill="auto"/>
          </w:tcPr>
          <w:p>
            <w:pPr>
              <w:spacing w:line="360" w:lineRule="auto"/>
              <w:rPr>
                <w:rFonts w:hAnsi="宋体"/>
                <w:sz w:val="24"/>
              </w:rPr>
            </w:pPr>
          </w:p>
        </w:tc>
      </w:tr>
      <w:tr>
        <w:trPr>
          <w:trHeight w:val="468" w:hRule="atLeast"/>
        </w:trPr>
        <w:tc>
          <w:tcPr>
            <w:tcW w:w="2071" w:type="pct"/>
            <w:shd w:val="clear" w:color="auto" w:fill="auto"/>
            <w:vAlign w:val="center"/>
          </w:tcPr>
          <w:p>
            <w:pPr>
              <w:jc w:val="center"/>
              <w:rPr>
                <w:rFonts w:hAnsi="宋体"/>
              </w:rPr>
            </w:pPr>
            <w:r>
              <w:rPr>
                <w:rFonts w:hint="eastAsia" w:hAnsi="宋体"/>
              </w:rPr>
              <w:t>居民服务和其他服务业</w:t>
            </w:r>
          </w:p>
        </w:tc>
        <w:tc>
          <w:tcPr>
            <w:tcW w:w="1464" w:type="pct"/>
            <w:shd w:val="clear" w:color="auto" w:fill="auto"/>
          </w:tcPr>
          <w:p>
            <w:pPr>
              <w:spacing w:line="360" w:lineRule="auto"/>
              <w:rPr>
                <w:rFonts w:hAnsi="宋体"/>
                <w:sz w:val="24"/>
              </w:rPr>
            </w:pPr>
          </w:p>
        </w:tc>
        <w:tc>
          <w:tcPr>
            <w:tcW w:w="1465" w:type="pct"/>
            <w:shd w:val="clear" w:color="auto" w:fill="auto"/>
          </w:tcPr>
          <w:p>
            <w:pPr>
              <w:spacing w:line="360" w:lineRule="auto"/>
              <w:rPr>
                <w:rFonts w:hAnsi="宋体"/>
                <w:sz w:val="24"/>
              </w:rPr>
            </w:pPr>
          </w:p>
        </w:tc>
      </w:tr>
      <w:tr>
        <w:trPr>
          <w:trHeight w:val="468" w:hRule="atLeast"/>
        </w:trPr>
        <w:tc>
          <w:tcPr>
            <w:tcW w:w="2071" w:type="pct"/>
            <w:shd w:val="clear" w:color="auto" w:fill="auto"/>
            <w:vAlign w:val="center"/>
          </w:tcPr>
          <w:p>
            <w:pPr>
              <w:jc w:val="center"/>
              <w:rPr>
                <w:rFonts w:hAnsi="宋体"/>
              </w:rPr>
            </w:pPr>
            <w:r>
              <w:rPr>
                <w:rFonts w:hint="eastAsia" w:hAnsi="宋体"/>
              </w:rPr>
              <w:t>教育</w:t>
            </w:r>
          </w:p>
        </w:tc>
        <w:tc>
          <w:tcPr>
            <w:tcW w:w="1464" w:type="pct"/>
            <w:shd w:val="clear" w:color="auto" w:fill="auto"/>
          </w:tcPr>
          <w:p>
            <w:pPr>
              <w:spacing w:line="360" w:lineRule="auto"/>
              <w:rPr>
                <w:rFonts w:hAnsi="宋体"/>
                <w:sz w:val="24"/>
              </w:rPr>
            </w:pPr>
          </w:p>
        </w:tc>
        <w:tc>
          <w:tcPr>
            <w:tcW w:w="1465" w:type="pct"/>
            <w:shd w:val="clear" w:color="auto" w:fill="auto"/>
          </w:tcPr>
          <w:p>
            <w:pPr>
              <w:spacing w:line="360" w:lineRule="auto"/>
              <w:rPr>
                <w:rFonts w:hAnsi="宋体"/>
                <w:sz w:val="24"/>
              </w:rPr>
            </w:pPr>
          </w:p>
        </w:tc>
      </w:tr>
      <w:tr>
        <w:trPr>
          <w:trHeight w:val="468" w:hRule="atLeast"/>
        </w:trPr>
        <w:tc>
          <w:tcPr>
            <w:tcW w:w="2071" w:type="pct"/>
            <w:shd w:val="clear" w:color="auto" w:fill="auto"/>
            <w:vAlign w:val="center"/>
          </w:tcPr>
          <w:p>
            <w:pPr>
              <w:jc w:val="center"/>
              <w:rPr>
                <w:rFonts w:hAnsi="宋体"/>
              </w:rPr>
            </w:pPr>
            <w:r>
              <w:rPr>
                <w:rFonts w:hint="eastAsia" w:hAnsi="宋体"/>
              </w:rPr>
              <w:t>卫生、社会保障和社会福利业</w:t>
            </w:r>
          </w:p>
        </w:tc>
        <w:tc>
          <w:tcPr>
            <w:tcW w:w="1464" w:type="pct"/>
            <w:shd w:val="clear" w:color="auto" w:fill="auto"/>
          </w:tcPr>
          <w:p>
            <w:pPr>
              <w:spacing w:line="360" w:lineRule="auto"/>
              <w:rPr>
                <w:rFonts w:hAnsi="宋体"/>
                <w:sz w:val="24"/>
              </w:rPr>
            </w:pPr>
          </w:p>
        </w:tc>
        <w:tc>
          <w:tcPr>
            <w:tcW w:w="1465" w:type="pct"/>
            <w:shd w:val="clear" w:color="auto" w:fill="auto"/>
          </w:tcPr>
          <w:p>
            <w:pPr>
              <w:spacing w:line="360" w:lineRule="auto"/>
              <w:rPr>
                <w:rFonts w:hAnsi="宋体"/>
                <w:sz w:val="24"/>
              </w:rPr>
            </w:pPr>
          </w:p>
        </w:tc>
      </w:tr>
      <w:tr>
        <w:trPr>
          <w:trHeight w:val="468" w:hRule="atLeast"/>
        </w:trPr>
        <w:tc>
          <w:tcPr>
            <w:tcW w:w="2071" w:type="pct"/>
            <w:shd w:val="clear" w:color="auto" w:fill="auto"/>
            <w:vAlign w:val="center"/>
          </w:tcPr>
          <w:p>
            <w:pPr>
              <w:jc w:val="center"/>
              <w:rPr>
                <w:rFonts w:hAnsi="宋体"/>
              </w:rPr>
            </w:pPr>
            <w:r>
              <w:rPr>
                <w:rFonts w:hint="eastAsia" w:hAnsi="宋体"/>
              </w:rPr>
              <w:t>文化、体育和娱乐业</w:t>
            </w:r>
          </w:p>
        </w:tc>
        <w:tc>
          <w:tcPr>
            <w:tcW w:w="1464" w:type="pct"/>
            <w:shd w:val="clear" w:color="auto" w:fill="auto"/>
          </w:tcPr>
          <w:p>
            <w:pPr>
              <w:spacing w:line="360" w:lineRule="auto"/>
              <w:rPr>
                <w:rFonts w:hAnsi="宋体"/>
                <w:sz w:val="24"/>
              </w:rPr>
            </w:pPr>
          </w:p>
        </w:tc>
        <w:tc>
          <w:tcPr>
            <w:tcW w:w="1465" w:type="pct"/>
            <w:shd w:val="clear" w:color="auto" w:fill="auto"/>
          </w:tcPr>
          <w:p>
            <w:pPr>
              <w:spacing w:line="360" w:lineRule="auto"/>
              <w:rPr>
                <w:rFonts w:hAnsi="宋体"/>
                <w:sz w:val="24"/>
              </w:rPr>
            </w:pPr>
          </w:p>
        </w:tc>
      </w:tr>
      <w:tr>
        <w:trPr>
          <w:trHeight w:val="468" w:hRule="atLeast"/>
        </w:trPr>
        <w:tc>
          <w:tcPr>
            <w:tcW w:w="2071" w:type="pct"/>
            <w:shd w:val="clear" w:color="auto" w:fill="auto"/>
            <w:vAlign w:val="center"/>
          </w:tcPr>
          <w:p>
            <w:pPr>
              <w:jc w:val="center"/>
              <w:rPr>
                <w:rFonts w:hAnsi="宋体"/>
              </w:rPr>
            </w:pPr>
            <w:r>
              <w:rPr>
                <w:rFonts w:hint="eastAsia" w:hAnsi="宋体"/>
              </w:rPr>
              <w:t>公共管理与社会组织</w:t>
            </w:r>
          </w:p>
        </w:tc>
        <w:tc>
          <w:tcPr>
            <w:tcW w:w="1464" w:type="pct"/>
            <w:shd w:val="clear" w:color="auto" w:fill="auto"/>
          </w:tcPr>
          <w:p>
            <w:pPr>
              <w:spacing w:line="360" w:lineRule="auto"/>
              <w:rPr>
                <w:rFonts w:hAnsi="宋体"/>
                <w:sz w:val="24"/>
              </w:rPr>
            </w:pPr>
          </w:p>
        </w:tc>
        <w:tc>
          <w:tcPr>
            <w:tcW w:w="1465" w:type="pct"/>
            <w:shd w:val="clear" w:color="auto" w:fill="auto"/>
          </w:tcPr>
          <w:p>
            <w:pPr>
              <w:spacing w:line="360" w:lineRule="auto"/>
              <w:rPr>
                <w:rFonts w:hAnsi="宋体"/>
                <w:sz w:val="24"/>
              </w:rPr>
            </w:pPr>
          </w:p>
        </w:tc>
      </w:tr>
      <w:tr>
        <w:trPr>
          <w:trHeight w:val="468" w:hRule="atLeast"/>
        </w:trPr>
        <w:tc>
          <w:tcPr>
            <w:tcW w:w="2071" w:type="pct"/>
            <w:shd w:val="clear" w:color="auto" w:fill="auto"/>
            <w:vAlign w:val="center"/>
          </w:tcPr>
          <w:p>
            <w:pPr>
              <w:jc w:val="center"/>
              <w:rPr>
                <w:rFonts w:hAnsi="宋体"/>
              </w:rPr>
            </w:pPr>
            <w:r>
              <w:rPr>
                <w:rFonts w:hint="eastAsia" w:hAnsi="宋体"/>
              </w:rPr>
              <w:t>国际组织</w:t>
            </w:r>
          </w:p>
        </w:tc>
        <w:tc>
          <w:tcPr>
            <w:tcW w:w="1464" w:type="pct"/>
            <w:shd w:val="clear" w:color="auto" w:fill="auto"/>
          </w:tcPr>
          <w:p>
            <w:pPr>
              <w:spacing w:line="360" w:lineRule="auto"/>
              <w:rPr>
                <w:rFonts w:hAnsi="宋体"/>
                <w:sz w:val="24"/>
              </w:rPr>
            </w:pPr>
          </w:p>
        </w:tc>
        <w:tc>
          <w:tcPr>
            <w:tcW w:w="1465" w:type="pct"/>
            <w:shd w:val="clear" w:color="auto" w:fill="auto"/>
          </w:tcPr>
          <w:p>
            <w:pPr>
              <w:spacing w:line="360" w:lineRule="auto"/>
              <w:rPr>
                <w:rFonts w:hAnsi="宋体"/>
                <w:sz w:val="24"/>
              </w:rPr>
            </w:pPr>
          </w:p>
        </w:tc>
      </w:tr>
      <w:tr>
        <w:trPr>
          <w:trHeight w:val="468" w:hRule="atLeast"/>
        </w:trPr>
        <w:tc>
          <w:tcPr>
            <w:tcW w:w="2071" w:type="pct"/>
            <w:shd w:val="clear" w:color="auto" w:fill="auto"/>
            <w:vAlign w:val="center"/>
          </w:tcPr>
          <w:p>
            <w:pPr>
              <w:jc w:val="center"/>
              <w:rPr>
                <w:rFonts w:hAnsi="宋体"/>
              </w:rPr>
            </w:pPr>
            <w:r>
              <w:rPr>
                <w:rFonts w:hint="eastAsia" w:hAnsi="宋体"/>
              </w:rPr>
              <w:t>合计</w:t>
            </w:r>
          </w:p>
        </w:tc>
        <w:tc>
          <w:tcPr>
            <w:tcW w:w="1464" w:type="pct"/>
            <w:shd w:val="clear" w:color="auto" w:fill="auto"/>
          </w:tcPr>
          <w:p>
            <w:pPr>
              <w:spacing w:line="360" w:lineRule="auto"/>
              <w:rPr>
                <w:rFonts w:hAnsi="宋体"/>
                <w:sz w:val="24"/>
              </w:rPr>
            </w:pPr>
          </w:p>
        </w:tc>
        <w:tc>
          <w:tcPr>
            <w:tcW w:w="1465" w:type="pct"/>
            <w:shd w:val="clear" w:color="auto" w:fill="auto"/>
          </w:tcPr>
          <w:p>
            <w:pPr>
              <w:spacing w:line="360" w:lineRule="auto"/>
              <w:rPr>
                <w:rFonts w:hAnsi="宋体"/>
                <w:sz w:val="24"/>
              </w:rPr>
            </w:pPr>
          </w:p>
        </w:tc>
      </w:tr>
    </w:tbl>
    <w:p>
      <w:pPr>
        <w:spacing w:line="360" w:lineRule="auto"/>
        <w:rPr>
          <w:rFonts w:hAnsi="宋体"/>
        </w:rPr>
      </w:pPr>
      <w:r>
        <w:rPr>
          <w:rFonts w:hint="eastAsia" w:hAnsi="宋体"/>
        </w:rPr>
        <w:t>注：“农、林、牧、渔业”数等于第一产业数；</w:t>
      </w:r>
    </w:p>
    <w:p>
      <w:pPr>
        <w:spacing w:line="360" w:lineRule="auto"/>
        <w:ind w:left="500" w:hanging="500" w:hangingChars="250"/>
        <w:rPr>
          <w:rFonts w:hAnsi="宋体"/>
        </w:rPr>
      </w:pPr>
      <w:r>
        <w:rPr>
          <w:rFonts w:hint="eastAsia" w:hAnsi="宋体"/>
        </w:rPr>
        <w:t xml:space="preserve">    “采矿业、制造业、电力、燃气、水的生产和供应业及建筑业”和技术等于第二产业数；</w:t>
      </w:r>
    </w:p>
    <w:p>
      <w:pPr>
        <w:spacing w:line="360" w:lineRule="auto"/>
        <w:ind w:left="500" w:leftChars="200" w:hanging="100" w:hangingChars="50"/>
        <w:rPr>
          <w:rFonts w:hAnsi="宋体"/>
        </w:rPr>
      </w:pPr>
      <w:r>
        <w:rPr>
          <w:rFonts w:hint="eastAsia" w:hAnsi="宋体"/>
        </w:rPr>
        <w:t>其他各栏合计数等于第三产业数。</w:t>
      </w:r>
    </w:p>
    <w:p>
      <w:pPr>
        <w:spacing w:line="360" w:lineRule="auto"/>
        <w:jc w:val="center"/>
        <w:rPr>
          <w:rFonts w:hAnsi="宋体"/>
          <w:b/>
        </w:rPr>
      </w:pPr>
    </w:p>
    <w:p>
      <w:pPr>
        <w:spacing w:line="360" w:lineRule="auto"/>
        <w:jc w:val="center"/>
        <w:rPr>
          <w:rFonts w:hAnsi="宋体"/>
          <w:b/>
        </w:rPr>
      </w:pPr>
      <w:r>
        <w:rPr>
          <w:rFonts w:hint="eastAsia" w:hAnsi="宋体"/>
          <w:b/>
        </w:rPr>
        <w:t>表4.按用人单位性质分组的需求人数</w:t>
      </w:r>
    </w:p>
    <w:tbl>
      <w:tblPr>
        <w:tblStyle w:val="35"/>
        <w:tblW w:w="4971"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237"/>
        <w:gridCol w:w="1436"/>
        <w:gridCol w:w="1917"/>
        <w:gridCol w:w="2230"/>
        <w:gridCol w:w="2700"/>
      </w:tblGrid>
      <w:tr>
        <w:trPr>
          <w:trHeight w:val="468" w:hRule="atLeast"/>
        </w:trPr>
        <w:tc>
          <w:tcPr>
            <w:tcW w:w="2411" w:type="pct"/>
            <w:gridSpan w:val="3"/>
            <w:shd w:val="clear" w:color="auto" w:fill="C4BC96"/>
            <w:vAlign w:val="center"/>
          </w:tcPr>
          <w:p>
            <w:pPr>
              <w:spacing w:line="360" w:lineRule="auto"/>
              <w:jc w:val="center"/>
              <w:rPr>
                <w:rFonts w:hAnsi="宋体"/>
                <w:sz w:val="24"/>
              </w:rPr>
            </w:pPr>
            <w:r>
              <w:rPr>
                <w:rFonts w:hint="eastAsia" w:hAnsi="宋体"/>
                <w:sz w:val="24"/>
              </w:rPr>
              <w:t>产业</w:t>
            </w:r>
          </w:p>
        </w:tc>
        <w:tc>
          <w:tcPr>
            <w:tcW w:w="1171" w:type="pct"/>
            <w:shd w:val="clear" w:color="auto" w:fill="C4BC96"/>
            <w:vAlign w:val="center"/>
          </w:tcPr>
          <w:p>
            <w:pPr>
              <w:spacing w:line="360" w:lineRule="auto"/>
              <w:jc w:val="center"/>
              <w:rPr>
                <w:rFonts w:hAnsi="宋体"/>
                <w:sz w:val="24"/>
              </w:rPr>
            </w:pPr>
            <w:r>
              <w:rPr>
                <w:rFonts w:hint="eastAsia" w:hAnsi="宋体"/>
                <w:sz w:val="24"/>
              </w:rPr>
              <w:t>需求人数</w:t>
            </w:r>
          </w:p>
        </w:tc>
        <w:tc>
          <w:tcPr>
            <w:tcW w:w="1418" w:type="pct"/>
            <w:shd w:val="clear" w:color="auto" w:fill="C4BC96"/>
            <w:vAlign w:val="center"/>
          </w:tcPr>
          <w:p>
            <w:pPr>
              <w:spacing w:line="360" w:lineRule="auto"/>
              <w:jc w:val="center"/>
              <w:rPr>
                <w:rFonts w:hAnsi="宋体"/>
                <w:sz w:val="24"/>
              </w:rPr>
            </w:pPr>
            <w:r>
              <w:rPr>
                <w:rFonts w:hint="eastAsia" w:hAnsi="宋体"/>
                <w:sz w:val="24"/>
              </w:rPr>
              <w:t>所占比重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650" w:type="pct"/>
            <w:vMerge w:val="restart"/>
            <w:shd w:val="clear" w:color="auto" w:fill="auto"/>
            <w:vAlign w:val="center"/>
          </w:tcPr>
          <w:p>
            <w:pPr>
              <w:jc w:val="center"/>
              <w:rPr>
                <w:rFonts w:hAnsi="宋体"/>
              </w:rPr>
            </w:pPr>
            <w:r>
              <w:rPr>
                <w:rFonts w:hint="eastAsia" w:hAnsi="宋体"/>
              </w:rPr>
              <w:t>企业</w:t>
            </w:r>
          </w:p>
        </w:tc>
        <w:tc>
          <w:tcPr>
            <w:tcW w:w="754" w:type="pct"/>
            <w:vMerge w:val="restart"/>
            <w:shd w:val="clear" w:color="auto" w:fill="auto"/>
            <w:vAlign w:val="center"/>
          </w:tcPr>
          <w:p>
            <w:pPr>
              <w:jc w:val="center"/>
              <w:rPr>
                <w:rFonts w:hAnsi="宋体"/>
              </w:rPr>
            </w:pPr>
            <w:r>
              <w:rPr>
                <w:rFonts w:hint="eastAsia" w:hAnsi="宋体"/>
              </w:rPr>
              <w:t>内资企业</w:t>
            </w:r>
          </w:p>
        </w:tc>
        <w:tc>
          <w:tcPr>
            <w:tcW w:w="1007" w:type="pct"/>
            <w:shd w:val="clear" w:color="auto" w:fill="auto"/>
            <w:vAlign w:val="center"/>
          </w:tcPr>
          <w:p>
            <w:pPr>
              <w:jc w:val="center"/>
              <w:rPr>
                <w:rFonts w:hAnsi="宋体"/>
              </w:rPr>
            </w:pPr>
            <w:r>
              <w:rPr>
                <w:rFonts w:hint="eastAsia" w:hAnsi="宋体"/>
              </w:rPr>
              <w:t>国有企业</w:t>
            </w:r>
          </w:p>
        </w:tc>
        <w:tc>
          <w:tcPr>
            <w:tcW w:w="1171" w:type="pct"/>
            <w:shd w:val="clear" w:color="auto" w:fill="auto"/>
            <w:vAlign w:val="center"/>
          </w:tcPr>
          <w:p>
            <w:pPr>
              <w:spacing w:line="360" w:lineRule="auto"/>
              <w:jc w:val="center"/>
              <w:rPr>
                <w:rFonts w:hAnsi="宋体"/>
                <w:sz w:val="24"/>
              </w:rPr>
            </w:pPr>
          </w:p>
        </w:tc>
        <w:tc>
          <w:tcPr>
            <w:tcW w:w="1418" w:type="pct"/>
            <w:shd w:val="clear" w:color="auto" w:fill="auto"/>
            <w:vAlign w:val="center"/>
          </w:tcPr>
          <w:p>
            <w:pPr>
              <w:spacing w:line="360" w:lineRule="auto"/>
              <w:jc w:val="center"/>
              <w:rPr>
                <w:rFonts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650" w:type="pct"/>
            <w:vMerge w:val="continue"/>
            <w:shd w:val="clear" w:color="auto" w:fill="auto"/>
            <w:vAlign w:val="center"/>
          </w:tcPr>
          <w:p>
            <w:pPr>
              <w:jc w:val="center"/>
              <w:rPr>
                <w:rFonts w:hAnsi="宋体"/>
              </w:rPr>
            </w:pPr>
          </w:p>
        </w:tc>
        <w:tc>
          <w:tcPr>
            <w:tcW w:w="754" w:type="pct"/>
            <w:vMerge w:val="continue"/>
            <w:shd w:val="clear" w:color="auto" w:fill="auto"/>
            <w:vAlign w:val="center"/>
          </w:tcPr>
          <w:p>
            <w:pPr>
              <w:jc w:val="center"/>
              <w:rPr>
                <w:rFonts w:hAnsi="宋体"/>
              </w:rPr>
            </w:pPr>
          </w:p>
        </w:tc>
        <w:tc>
          <w:tcPr>
            <w:tcW w:w="1007" w:type="pct"/>
            <w:shd w:val="clear" w:color="auto" w:fill="auto"/>
            <w:vAlign w:val="center"/>
          </w:tcPr>
          <w:p>
            <w:pPr>
              <w:jc w:val="center"/>
              <w:rPr>
                <w:rFonts w:hAnsi="宋体"/>
              </w:rPr>
            </w:pPr>
            <w:r>
              <w:rPr>
                <w:rFonts w:hint="eastAsia" w:hAnsi="宋体"/>
              </w:rPr>
              <w:t>集体企业</w:t>
            </w:r>
          </w:p>
        </w:tc>
        <w:tc>
          <w:tcPr>
            <w:tcW w:w="1171" w:type="pct"/>
            <w:shd w:val="clear" w:color="auto" w:fill="auto"/>
            <w:vAlign w:val="center"/>
          </w:tcPr>
          <w:p>
            <w:pPr>
              <w:spacing w:line="360" w:lineRule="auto"/>
              <w:jc w:val="center"/>
              <w:rPr>
                <w:rFonts w:hAnsi="宋体"/>
                <w:sz w:val="24"/>
              </w:rPr>
            </w:pPr>
          </w:p>
        </w:tc>
        <w:tc>
          <w:tcPr>
            <w:tcW w:w="1418" w:type="pct"/>
            <w:shd w:val="clear" w:color="auto" w:fill="auto"/>
            <w:vAlign w:val="center"/>
          </w:tcPr>
          <w:p>
            <w:pPr>
              <w:spacing w:line="360" w:lineRule="auto"/>
              <w:jc w:val="center"/>
              <w:rPr>
                <w:rFonts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650" w:type="pct"/>
            <w:vMerge w:val="continue"/>
            <w:shd w:val="clear" w:color="auto" w:fill="auto"/>
            <w:vAlign w:val="center"/>
          </w:tcPr>
          <w:p>
            <w:pPr>
              <w:jc w:val="center"/>
              <w:rPr>
                <w:rFonts w:hAnsi="宋体"/>
              </w:rPr>
            </w:pPr>
          </w:p>
        </w:tc>
        <w:tc>
          <w:tcPr>
            <w:tcW w:w="754" w:type="pct"/>
            <w:vMerge w:val="continue"/>
            <w:shd w:val="clear" w:color="auto" w:fill="auto"/>
            <w:vAlign w:val="center"/>
          </w:tcPr>
          <w:p>
            <w:pPr>
              <w:jc w:val="center"/>
              <w:rPr>
                <w:rFonts w:hAnsi="宋体"/>
              </w:rPr>
            </w:pPr>
          </w:p>
        </w:tc>
        <w:tc>
          <w:tcPr>
            <w:tcW w:w="1007" w:type="pct"/>
            <w:shd w:val="clear" w:color="auto" w:fill="auto"/>
            <w:vAlign w:val="center"/>
          </w:tcPr>
          <w:p>
            <w:pPr>
              <w:jc w:val="center"/>
              <w:rPr>
                <w:rFonts w:hAnsi="宋体"/>
              </w:rPr>
            </w:pPr>
            <w:r>
              <w:rPr>
                <w:rFonts w:hint="eastAsia" w:hAnsi="宋体"/>
              </w:rPr>
              <w:t>股份合作企业</w:t>
            </w:r>
          </w:p>
        </w:tc>
        <w:tc>
          <w:tcPr>
            <w:tcW w:w="1171" w:type="pct"/>
            <w:shd w:val="clear" w:color="auto" w:fill="auto"/>
            <w:vAlign w:val="center"/>
          </w:tcPr>
          <w:p>
            <w:pPr>
              <w:spacing w:line="360" w:lineRule="auto"/>
              <w:jc w:val="center"/>
              <w:rPr>
                <w:rFonts w:hAnsi="宋体"/>
                <w:sz w:val="24"/>
              </w:rPr>
            </w:pPr>
          </w:p>
        </w:tc>
        <w:tc>
          <w:tcPr>
            <w:tcW w:w="1418" w:type="pct"/>
            <w:shd w:val="clear" w:color="auto" w:fill="auto"/>
            <w:vAlign w:val="center"/>
          </w:tcPr>
          <w:p>
            <w:pPr>
              <w:spacing w:line="360" w:lineRule="auto"/>
              <w:jc w:val="center"/>
              <w:rPr>
                <w:rFonts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650" w:type="pct"/>
            <w:vMerge w:val="continue"/>
            <w:shd w:val="clear" w:color="auto" w:fill="auto"/>
            <w:vAlign w:val="center"/>
          </w:tcPr>
          <w:p>
            <w:pPr>
              <w:jc w:val="center"/>
              <w:rPr>
                <w:rFonts w:hAnsi="宋体"/>
              </w:rPr>
            </w:pPr>
          </w:p>
        </w:tc>
        <w:tc>
          <w:tcPr>
            <w:tcW w:w="754" w:type="pct"/>
            <w:vMerge w:val="continue"/>
            <w:shd w:val="clear" w:color="auto" w:fill="auto"/>
            <w:vAlign w:val="center"/>
          </w:tcPr>
          <w:p>
            <w:pPr>
              <w:jc w:val="center"/>
              <w:rPr>
                <w:rFonts w:hAnsi="宋体"/>
              </w:rPr>
            </w:pPr>
          </w:p>
        </w:tc>
        <w:tc>
          <w:tcPr>
            <w:tcW w:w="1007" w:type="pct"/>
            <w:shd w:val="clear" w:color="auto" w:fill="auto"/>
            <w:vAlign w:val="center"/>
          </w:tcPr>
          <w:p>
            <w:pPr>
              <w:jc w:val="center"/>
              <w:rPr>
                <w:rFonts w:hAnsi="宋体"/>
              </w:rPr>
            </w:pPr>
            <w:r>
              <w:rPr>
                <w:rFonts w:hint="eastAsia" w:hAnsi="宋体"/>
              </w:rPr>
              <w:t>联营企业</w:t>
            </w:r>
          </w:p>
        </w:tc>
        <w:tc>
          <w:tcPr>
            <w:tcW w:w="1171" w:type="pct"/>
            <w:shd w:val="clear" w:color="auto" w:fill="auto"/>
            <w:vAlign w:val="center"/>
          </w:tcPr>
          <w:p>
            <w:pPr>
              <w:spacing w:line="360" w:lineRule="auto"/>
              <w:jc w:val="center"/>
              <w:rPr>
                <w:rFonts w:hAnsi="宋体"/>
                <w:sz w:val="24"/>
              </w:rPr>
            </w:pPr>
          </w:p>
        </w:tc>
        <w:tc>
          <w:tcPr>
            <w:tcW w:w="1418" w:type="pct"/>
            <w:shd w:val="clear" w:color="auto" w:fill="auto"/>
            <w:vAlign w:val="center"/>
          </w:tcPr>
          <w:p>
            <w:pPr>
              <w:spacing w:line="360" w:lineRule="auto"/>
              <w:jc w:val="center"/>
              <w:rPr>
                <w:rFonts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650" w:type="pct"/>
            <w:vMerge w:val="continue"/>
            <w:shd w:val="clear" w:color="auto" w:fill="auto"/>
            <w:vAlign w:val="center"/>
          </w:tcPr>
          <w:p>
            <w:pPr>
              <w:jc w:val="center"/>
              <w:rPr>
                <w:rFonts w:hAnsi="宋体"/>
              </w:rPr>
            </w:pPr>
          </w:p>
        </w:tc>
        <w:tc>
          <w:tcPr>
            <w:tcW w:w="754" w:type="pct"/>
            <w:vMerge w:val="continue"/>
            <w:shd w:val="clear" w:color="auto" w:fill="auto"/>
            <w:vAlign w:val="center"/>
          </w:tcPr>
          <w:p>
            <w:pPr>
              <w:jc w:val="center"/>
              <w:rPr>
                <w:rFonts w:hAnsi="宋体"/>
              </w:rPr>
            </w:pPr>
          </w:p>
        </w:tc>
        <w:tc>
          <w:tcPr>
            <w:tcW w:w="1007" w:type="pct"/>
            <w:shd w:val="clear" w:color="auto" w:fill="auto"/>
            <w:vAlign w:val="center"/>
          </w:tcPr>
          <w:p>
            <w:pPr>
              <w:jc w:val="center"/>
              <w:rPr>
                <w:rFonts w:hAnsi="宋体"/>
              </w:rPr>
            </w:pPr>
            <w:r>
              <w:rPr>
                <w:rFonts w:hint="eastAsia" w:hAnsi="宋体"/>
              </w:rPr>
              <w:t>有限责任公公司</w:t>
            </w:r>
          </w:p>
        </w:tc>
        <w:tc>
          <w:tcPr>
            <w:tcW w:w="1171" w:type="pct"/>
            <w:shd w:val="clear" w:color="auto" w:fill="auto"/>
            <w:vAlign w:val="center"/>
          </w:tcPr>
          <w:p>
            <w:pPr>
              <w:spacing w:line="360" w:lineRule="auto"/>
              <w:jc w:val="center"/>
              <w:rPr>
                <w:rFonts w:hAnsi="宋体"/>
                <w:sz w:val="24"/>
              </w:rPr>
            </w:pPr>
          </w:p>
        </w:tc>
        <w:tc>
          <w:tcPr>
            <w:tcW w:w="1418" w:type="pct"/>
            <w:shd w:val="clear" w:color="auto" w:fill="auto"/>
            <w:vAlign w:val="center"/>
          </w:tcPr>
          <w:p>
            <w:pPr>
              <w:spacing w:line="360" w:lineRule="auto"/>
              <w:jc w:val="center"/>
              <w:rPr>
                <w:rFonts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650" w:type="pct"/>
            <w:vMerge w:val="continue"/>
            <w:shd w:val="clear" w:color="auto" w:fill="auto"/>
            <w:vAlign w:val="center"/>
          </w:tcPr>
          <w:p>
            <w:pPr>
              <w:jc w:val="center"/>
              <w:rPr>
                <w:rFonts w:hAnsi="宋体"/>
              </w:rPr>
            </w:pPr>
          </w:p>
        </w:tc>
        <w:tc>
          <w:tcPr>
            <w:tcW w:w="754" w:type="pct"/>
            <w:vMerge w:val="continue"/>
            <w:shd w:val="clear" w:color="auto" w:fill="auto"/>
            <w:vAlign w:val="center"/>
          </w:tcPr>
          <w:p>
            <w:pPr>
              <w:jc w:val="center"/>
              <w:rPr>
                <w:rFonts w:hAnsi="宋体"/>
              </w:rPr>
            </w:pPr>
          </w:p>
        </w:tc>
        <w:tc>
          <w:tcPr>
            <w:tcW w:w="1007" w:type="pct"/>
            <w:shd w:val="clear" w:color="auto" w:fill="auto"/>
            <w:vAlign w:val="center"/>
          </w:tcPr>
          <w:p>
            <w:pPr>
              <w:jc w:val="center"/>
              <w:rPr>
                <w:rFonts w:hAnsi="宋体"/>
              </w:rPr>
            </w:pPr>
            <w:r>
              <w:rPr>
                <w:rFonts w:hint="eastAsia" w:hAnsi="宋体"/>
              </w:rPr>
              <w:t>股份有限公司</w:t>
            </w:r>
          </w:p>
        </w:tc>
        <w:tc>
          <w:tcPr>
            <w:tcW w:w="1171" w:type="pct"/>
            <w:shd w:val="clear" w:color="auto" w:fill="auto"/>
            <w:vAlign w:val="center"/>
          </w:tcPr>
          <w:p>
            <w:pPr>
              <w:spacing w:line="360" w:lineRule="auto"/>
              <w:jc w:val="center"/>
              <w:rPr>
                <w:rFonts w:hAnsi="宋体"/>
                <w:sz w:val="24"/>
              </w:rPr>
            </w:pPr>
          </w:p>
        </w:tc>
        <w:tc>
          <w:tcPr>
            <w:tcW w:w="1418" w:type="pct"/>
            <w:shd w:val="clear" w:color="auto" w:fill="auto"/>
            <w:vAlign w:val="center"/>
          </w:tcPr>
          <w:p>
            <w:pPr>
              <w:spacing w:line="360" w:lineRule="auto"/>
              <w:jc w:val="center"/>
              <w:rPr>
                <w:rFonts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650" w:type="pct"/>
            <w:vMerge w:val="continue"/>
            <w:shd w:val="clear" w:color="auto" w:fill="auto"/>
            <w:vAlign w:val="center"/>
          </w:tcPr>
          <w:p>
            <w:pPr>
              <w:jc w:val="center"/>
              <w:rPr>
                <w:rFonts w:hAnsi="宋体"/>
              </w:rPr>
            </w:pPr>
          </w:p>
        </w:tc>
        <w:tc>
          <w:tcPr>
            <w:tcW w:w="754" w:type="pct"/>
            <w:vMerge w:val="continue"/>
            <w:shd w:val="clear" w:color="auto" w:fill="auto"/>
            <w:vAlign w:val="center"/>
          </w:tcPr>
          <w:p>
            <w:pPr>
              <w:jc w:val="center"/>
              <w:rPr>
                <w:rFonts w:hAnsi="宋体"/>
              </w:rPr>
            </w:pPr>
          </w:p>
        </w:tc>
        <w:tc>
          <w:tcPr>
            <w:tcW w:w="1007" w:type="pct"/>
            <w:shd w:val="clear" w:color="auto" w:fill="auto"/>
            <w:vAlign w:val="center"/>
          </w:tcPr>
          <w:p>
            <w:pPr>
              <w:jc w:val="center"/>
              <w:rPr>
                <w:rFonts w:hAnsi="宋体"/>
              </w:rPr>
            </w:pPr>
            <w:r>
              <w:rPr>
                <w:rFonts w:hint="eastAsia" w:hAnsi="宋体"/>
              </w:rPr>
              <w:t>私营企业</w:t>
            </w:r>
          </w:p>
        </w:tc>
        <w:tc>
          <w:tcPr>
            <w:tcW w:w="1171" w:type="pct"/>
            <w:shd w:val="clear" w:color="auto" w:fill="auto"/>
            <w:vAlign w:val="center"/>
          </w:tcPr>
          <w:p>
            <w:pPr>
              <w:spacing w:line="360" w:lineRule="auto"/>
              <w:jc w:val="center"/>
              <w:rPr>
                <w:rFonts w:hAnsi="宋体"/>
                <w:sz w:val="24"/>
              </w:rPr>
            </w:pPr>
          </w:p>
        </w:tc>
        <w:tc>
          <w:tcPr>
            <w:tcW w:w="1418" w:type="pct"/>
            <w:shd w:val="clear" w:color="auto" w:fill="auto"/>
            <w:vAlign w:val="center"/>
          </w:tcPr>
          <w:p>
            <w:pPr>
              <w:spacing w:line="360" w:lineRule="auto"/>
              <w:jc w:val="center"/>
              <w:rPr>
                <w:rFonts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650" w:type="pct"/>
            <w:vMerge w:val="continue"/>
            <w:shd w:val="clear" w:color="auto" w:fill="auto"/>
            <w:vAlign w:val="center"/>
          </w:tcPr>
          <w:p>
            <w:pPr>
              <w:jc w:val="center"/>
              <w:rPr>
                <w:rFonts w:hAnsi="宋体"/>
              </w:rPr>
            </w:pPr>
          </w:p>
        </w:tc>
        <w:tc>
          <w:tcPr>
            <w:tcW w:w="754" w:type="pct"/>
            <w:vMerge w:val="continue"/>
            <w:shd w:val="clear" w:color="auto" w:fill="auto"/>
            <w:vAlign w:val="center"/>
          </w:tcPr>
          <w:p>
            <w:pPr>
              <w:jc w:val="center"/>
              <w:rPr>
                <w:rFonts w:hAnsi="宋体"/>
              </w:rPr>
            </w:pPr>
          </w:p>
        </w:tc>
        <w:tc>
          <w:tcPr>
            <w:tcW w:w="1007" w:type="pct"/>
            <w:shd w:val="clear" w:color="auto" w:fill="auto"/>
            <w:vAlign w:val="center"/>
          </w:tcPr>
          <w:p>
            <w:pPr>
              <w:jc w:val="center"/>
              <w:rPr>
                <w:rFonts w:hAnsi="宋体"/>
              </w:rPr>
            </w:pPr>
            <w:r>
              <w:rPr>
                <w:rFonts w:hint="eastAsia" w:hAnsi="宋体"/>
              </w:rPr>
              <w:t>其他企业</w:t>
            </w:r>
          </w:p>
        </w:tc>
        <w:tc>
          <w:tcPr>
            <w:tcW w:w="1171" w:type="pct"/>
            <w:shd w:val="clear" w:color="auto" w:fill="auto"/>
            <w:vAlign w:val="center"/>
          </w:tcPr>
          <w:p>
            <w:pPr>
              <w:spacing w:line="360" w:lineRule="auto"/>
              <w:jc w:val="center"/>
              <w:rPr>
                <w:rFonts w:hAnsi="宋体"/>
                <w:sz w:val="24"/>
              </w:rPr>
            </w:pPr>
          </w:p>
        </w:tc>
        <w:tc>
          <w:tcPr>
            <w:tcW w:w="1418" w:type="pct"/>
            <w:shd w:val="clear" w:color="auto" w:fill="auto"/>
            <w:vAlign w:val="center"/>
          </w:tcPr>
          <w:p>
            <w:pPr>
              <w:spacing w:line="360" w:lineRule="auto"/>
              <w:jc w:val="center"/>
              <w:rPr>
                <w:rFonts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650" w:type="pct"/>
            <w:vMerge w:val="continue"/>
            <w:shd w:val="clear" w:color="auto" w:fill="auto"/>
            <w:vAlign w:val="center"/>
          </w:tcPr>
          <w:p>
            <w:pPr>
              <w:jc w:val="center"/>
              <w:rPr>
                <w:rFonts w:hAnsi="宋体"/>
              </w:rPr>
            </w:pPr>
          </w:p>
        </w:tc>
        <w:tc>
          <w:tcPr>
            <w:tcW w:w="1761" w:type="pct"/>
            <w:gridSpan w:val="2"/>
            <w:shd w:val="clear" w:color="auto" w:fill="auto"/>
            <w:vAlign w:val="center"/>
          </w:tcPr>
          <w:p>
            <w:pPr>
              <w:jc w:val="center"/>
              <w:rPr>
                <w:rFonts w:hAnsi="宋体"/>
              </w:rPr>
            </w:pPr>
            <w:r>
              <w:rPr>
                <w:rFonts w:hint="eastAsia" w:hAnsi="宋体"/>
              </w:rPr>
              <w:t>港、澳、台投资企业</w:t>
            </w:r>
          </w:p>
        </w:tc>
        <w:tc>
          <w:tcPr>
            <w:tcW w:w="1171" w:type="pct"/>
            <w:shd w:val="clear" w:color="auto" w:fill="auto"/>
            <w:vAlign w:val="center"/>
          </w:tcPr>
          <w:p>
            <w:pPr>
              <w:spacing w:line="360" w:lineRule="auto"/>
              <w:jc w:val="center"/>
              <w:rPr>
                <w:rFonts w:hAnsi="宋体"/>
                <w:sz w:val="24"/>
              </w:rPr>
            </w:pPr>
          </w:p>
        </w:tc>
        <w:tc>
          <w:tcPr>
            <w:tcW w:w="1418" w:type="pct"/>
            <w:shd w:val="clear" w:color="auto" w:fill="auto"/>
            <w:vAlign w:val="center"/>
          </w:tcPr>
          <w:p>
            <w:pPr>
              <w:spacing w:line="360" w:lineRule="auto"/>
              <w:jc w:val="center"/>
              <w:rPr>
                <w:rFonts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650" w:type="pct"/>
            <w:vMerge w:val="continue"/>
            <w:shd w:val="clear" w:color="auto" w:fill="auto"/>
            <w:vAlign w:val="center"/>
          </w:tcPr>
          <w:p>
            <w:pPr>
              <w:jc w:val="center"/>
              <w:rPr>
                <w:rFonts w:hAnsi="宋体"/>
              </w:rPr>
            </w:pPr>
          </w:p>
        </w:tc>
        <w:tc>
          <w:tcPr>
            <w:tcW w:w="1761" w:type="pct"/>
            <w:gridSpan w:val="2"/>
            <w:shd w:val="clear" w:color="auto" w:fill="auto"/>
            <w:vAlign w:val="center"/>
          </w:tcPr>
          <w:p>
            <w:pPr>
              <w:jc w:val="center"/>
              <w:rPr>
                <w:rFonts w:hAnsi="宋体"/>
              </w:rPr>
            </w:pPr>
            <w:r>
              <w:rPr>
                <w:rFonts w:hint="eastAsia" w:hAnsi="宋体"/>
              </w:rPr>
              <w:t>外商投资企业</w:t>
            </w:r>
          </w:p>
        </w:tc>
        <w:tc>
          <w:tcPr>
            <w:tcW w:w="1171" w:type="pct"/>
            <w:shd w:val="clear" w:color="auto" w:fill="auto"/>
            <w:vAlign w:val="center"/>
          </w:tcPr>
          <w:p>
            <w:pPr>
              <w:spacing w:line="360" w:lineRule="auto"/>
              <w:jc w:val="center"/>
              <w:rPr>
                <w:rFonts w:hAnsi="宋体"/>
                <w:sz w:val="24"/>
              </w:rPr>
            </w:pPr>
          </w:p>
        </w:tc>
        <w:tc>
          <w:tcPr>
            <w:tcW w:w="1418" w:type="pct"/>
            <w:shd w:val="clear" w:color="auto" w:fill="auto"/>
            <w:vAlign w:val="center"/>
          </w:tcPr>
          <w:p>
            <w:pPr>
              <w:spacing w:line="360" w:lineRule="auto"/>
              <w:jc w:val="center"/>
              <w:rPr>
                <w:rFonts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650" w:type="pct"/>
            <w:vMerge w:val="continue"/>
            <w:shd w:val="clear" w:color="auto" w:fill="auto"/>
            <w:vAlign w:val="center"/>
          </w:tcPr>
          <w:p>
            <w:pPr>
              <w:jc w:val="center"/>
              <w:rPr>
                <w:rFonts w:hAnsi="宋体"/>
              </w:rPr>
            </w:pPr>
          </w:p>
        </w:tc>
        <w:tc>
          <w:tcPr>
            <w:tcW w:w="1761" w:type="pct"/>
            <w:gridSpan w:val="2"/>
            <w:shd w:val="clear" w:color="auto" w:fill="auto"/>
            <w:vAlign w:val="center"/>
          </w:tcPr>
          <w:p>
            <w:pPr>
              <w:jc w:val="center"/>
              <w:rPr>
                <w:rFonts w:hAnsi="宋体"/>
              </w:rPr>
            </w:pPr>
            <w:r>
              <w:rPr>
                <w:rFonts w:hint="eastAsia" w:hAnsi="宋体"/>
              </w:rPr>
              <w:t>个体经营</w:t>
            </w:r>
          </w:p>
        </w:tc>
        <w:tc>
          <w:tcPr>
            <w:tcW w:w="1171" w:type="pct"/>
            <w:shd w:val="clear" w:color="auto" w:fill="auto"/>
            <w:vAlign w:val="center"/>
          </w:tcPr>
          <w:p>
            <w:pPr>
              <w:spacing w:line="360" w:lineRule="auto"/>
              <w:jc w:val="center"/>
              <w:rPr>
                <w:rFonts w:hAnsi="宋体"/>
                <w:sz w:val="24"/>
              </w:rPr>
            </w:pPr>
          </w:p>
        </w:tc>
        <w:tc>
          <w:tcPr>
            <w:tcW w:w="1418" w:type="pct"/>
            <w:shd w:val="clear" w:color="auto" w:fill="auto"/>
            <w:vAlign w:val="center"/>
          </w:tcPr>
          <w:p>
            <w:pPr>
              <w:spacing w:line="360" w:lineRule="auto"/>
              <w:jc w:val="center"/>
              <w:rPr>
                <w:rFonts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2411" w:type="pct"/>
            <w:gridSpan w:val="3"/>
            <w:shd w:val="clear" w:color="auto" w:fill="auto"/>
            <w:vAlign w:val="center"/>
          </w:tcPr>
          <w:p>
            <w:pPr>
              <w:jc w:val="center"/>
              <w:rPr>
                <w:rFonts w:hAnsi="宋体"/>
              </w:rPr>
            </w:pPr>
            <w:r>
              <w:rPr>
                <w:rFonts w:hint="eastAsia" w:hAnsi="宋体"/>
              </w:rPr>
              <w:t>事业</w:t>
            </w:r>
          </w:p>
        </w:tc>
        <w:tc>
          <w:tcPr>
            <w:tcW w:w="1171" w:type="pct"/>
            <w:shd w:val="clear" w:color="auto" w:fill="auto"/>
            <w:vAlign w:val="center"/>
          </w:tcPr>
          <w:p>
            <w:pPr>
              <w:spacing w:line="360" w:lineRule="auto"/>
              <w:jc w:val="center"/>
              <w:rPr>
                <w:rFonts w:hAnsi="宋体"/>
                <w:sz w:val="24"/>
              </w:rPr>
            </w:pPr>
          </w:p>
        </w:tc>
        <w:tc>
          <w:tcPr>
            <w:tcW w:w="1418" w:type="pct"/>
            <w:shd w:val="clear" w:color="auto" w:fill="auto"/>
            <w:vAlign w:val="center"/>
          </w:tcPr>
          <w:p>
            <w:pPr>
              <w:spacing w:line="360" w:lineRule="auto"/>
              <w:jc w:val="center"/>
              <w:rPr>
                <w:rFonts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2411" w:type="pct"/>
            <w:gridSpan w:val="3"/>
            <w:shd w:val="clear" w:color="auto" w:fill="auto"/>
            <w:vAlign w:val="center"/>
          </w:tcPr>
          <w:p>
            <w:pPr>
              <w:jc w:val="center"/>
              <w:rPr>
                <w:rFonts w:hAnsi="宋体"/>
              </w:rPr>
            </w:pPr>
            <w:r>
              <w:rPr>
                <w:rFonts w:hint="eastAsia" w:hAnsi="宋体"/>
              </w:rPr>
              <w:t>机关</w:t>
            </w:r>
          </w:p>
        </w:tc>
        <w:tc>
          <w:tcPr>
            <w:tcW w:w="1171" w:type="pct"/>
            <w:shd w:val="clear" w:color="auto" w:fill="auto"/>
            <w:vAlign w:val="center"/>
          </w:tcPr>
          <w:p>
            <w:pPr>
              <w:spacing w:line="360" w:lineRule="auto"/>
              <w:jc w:val="center"/>
              <w:rPr>
                <w:rFonts w:hAnsi="宋体"/>
                <w:sz w:val="24"/>
              </w:rPr>
            </w:pPr>
          </w:p>
        </w:tc>
        <w:tc>
          <w:tcPr>
            <w:tcW w:w="1418" w:type="pct"/>
            <w:shd w:val="clear" w:color="auto" w:fill="auto"/>
            <w:vAlign w:val="center"/>
          </w:tcPr>
          <w:p>
            <w:pPr>
              <w:spacing w:line="360" w:lineRule="auto"/>
              <w:jc w:val="center"/>
              <w:rPr>
                <w:rFonts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2411" w:type="pct"/>
            <w:gridSpan w:val="3"/>
            <w:shd w:val="clear" w:color="auto" w:fill="auto"/>
            <w:vAlign w:val="center"/>
          </w:tcPr>
          <w:p>
            <w:pPr>
              <w:jc w:val="center"/>
              <w:rPr>
                <w:rFonts w:hAnsi="宋体"/>
              </w:rPr>
            </w:pPr>
            <w:r>
              <w:rPr>
                <w:rFonts w:hint="eastAsia" w:hAnsi="宋体"/>
              </w:rPr>
              <w:t>其他</w:t>
            </w:r>
          </w:p>
        </w:tc>
        <w:tc>
          <w:tcPr>
            <w:tcW w:w="1171" w:type="pct"/>
            <w:shd w:val="clear" w:color="auto" w:fill="auto"/>
            <w:vAlign w:val="center"/>
          </w:tcPr>
          <w:p>
            <w:pPr>
              <w:spacing w:line="360" w:lineRule="auto"/>
              <w:jc w:val="center"/>
              <w:rPr>
                <w:rFonts w:hAnsi="宋体"/>
                <w:sz w:val="24"/>
              </w:rPr>
            </w:pPr>
          </w:p>
        </w:tc>
        <w:tc>
          <w:tcPr>
            <w:tcW w:w="1418" w:type="pct"/>
            <w:shd w:val="clear" w:color="auto" w:fill="auto"/>
            <w:vAlign w:val="center"/>
          </w:tcPr>
          <w:p>
            <w:pPr>
              <w:spacing w:line="360" w:lineRule="auto"/>
              <w:jc w:val="center"/>
              <w:rPr>
                <w:rFonts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2411" w:type="pct"/>
            <w:gridSpan w:val="3"/>
            <w:shd w:val="clear" w:color="auto" w:fill="auto"/>
            <w:vAlign w:val="center"/>
          </w:tcPr>
          <w:p>
            <w:pPr>
              <w:jc w:val="center"/>
              <w:rPr>
                <w:rFonts w:hAnsi="宋体"/>
              </w:rPr>
            </w:pPr>
            <w:r>
              <w:rPr>
                <w:rFonts w:hint="eastAsia" w:hAnsi="宋体"/>
              </w:rPr>
              <w:t>合计</w:t>
            </w:r>
          </w:p>
        </w:tc>
        <w:tc>
          <w:tcPr>
            <w:tcW w:w="1171" w:type="pct"/>
            <w:shd w:val="clear" w:color="auto" w:fill="auto"/>
            <w:vAlign w:val="center"/>
          </w:tcPr>
          <w:p>
            <w:pPr>
              <w:spacing w:line="360" w:lineRule="auto"/>
              <w:jc w:val="center"/>
              <w:rPr>
                <w:rFonts w:hAnsi="宋体"/>
                <w:sz w:val="24"/>
              </w:rPr>
            </w:pPr>
          </w:p>
        </w:tc>
        <w:tc>
          <w:tcPr>
            <w:tcW w:w="1418" w:type="pct"/>
            <w:shd w:val="clear" w:color="auto" w:fill="auto"/>
            <w:vAlign w:val="center"/>
          </w:tcPr>
          <w:p>
            <w:pPr>
              <w:spacing w:line="360" w:lineRule="auto"/>
              <w:jc w:val="center"/>
              <w:rPr>
                <w:rFonts w:hAnsi="宋体"/>
                <w:sz w:val="24"/>
              </w:rPr>
            </w:pPr>
          </w:p>
        </w:tc>
      </w:tr>
    </w:tbl>
    <w:p>
      <w:pPr>
        <w:spacing w:line="360" w:lineRule="auto"/>
        <w:jc w:val="center"/>
        <w:rPr>
          <w:rFonts w:hAnsi="宋体"/>
          <w:b/>
        </w:rPr>
      </w:pPr>
    </w:p>
    <w:p>
      <w:pPr>
        <w:spacing w:line="360" w:lineRule="auto"/>
        <w:jc w:val="center"/>
        <w:rPr>
          <w:rFonts w:hAnsi="宋体"/>
          <w:b/>
        </w:rPr>
      </w:pPr>
      <w:r>
        <w:rPr>
          <w:rFonts w:hint="eastAsia" w:hAnsi="宋体"/>
          <w:b/>
        </w:rPr>
        <w:t>表5.按按职业分组的供求人数</w:t>
      </w:r>
    </w:p>
    <w:tbl>
      <w:tblPr>
        <w:tblStyle w:val="35"/>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669"/>
        <w:gridCol w:w="1273"/>
        <w:gridCol w:w="1203"/>
        <w:gridCol w:w="1477"/>
        <w:gridCol w:w="1477"/>
        <w:gridCol w:w="14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1394" w:type="pct"/>
            <w:vMerge w:val="restart"/>
            <w:shd w:val="clear" w:color="auto" w:fill="C4BC96"/>
            <w:vAlign w:val="center"/>
          </w:tcPr>
          <w:p>
            <w:pPr>
              <w:spacing w:line="360" w:lineRule="auto"/>
              <w:jc w:val="center"/>
              <w:rPr>
                <w:rFonts w:hAnsi="宋体"/>
                <w:sz w:val="24"/>
              </w:rPr>
            </w:pPr>
            <w:r>
              <w:rPr>
                <w:rFonts w:hint="eastAsia" w:hAnsi="宋体"/>
                <w:sz w:val="24"/>
              </w:rPr>
              <w:t>职业类别</w:t>
            </w:r>
          </w:p>
        </w:tc>
        <w:tc>
          <w:tcPr>
            <w:tcW w:w="3606" w:type="pct"/>
            <w:gridSpan w:val="5"/>
            <w:shd w:val="clear" w:color="auto" w:fill="C4BC96"/>
            <w:vAlign w:val="center"/>
          </w:tcPr>
          <w:p>
            <w:pPr>
              <w:spacing w:line="360" w:lineRule="auto"/>
              <w:jc w:val="center"/>
              <w:rPr>
                <w:rFonts w:hAnsi="宋体"/>
                <w:sz w:val="24"/>
              </w:rPr>
            </w:pPr>
            <w:r>
              <w:rPr>
                <w:rFonts w:hint="eastAsia" w:hAnsi="宋体"/>
                <w:sz w:val="24"/>
              </w:rPr>
              <w:t>劳动力供求人数比较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1394" w:type="pct"/>
            <w:vMerge w:val="continue"/>
            <w:shd w:val="clear" w:color="auto" w:fill="auto"/>
          </w:tcPr>
          <w:p>
            <w:pPr>
              <w:spacing w:line="360" w:lineRule="auto"/>
              <w:rPr>
                <w:rFonts w:hAnsi="宋体"/>
                <w:sz w:val="24"/>
              </w:rPr>
            </w:pPr>
          </w:p>
        </w:tc>
        <w:tc>
          <w:tcPr>
            <w:tcW w:w="665" w:type="pct"/>
            <w:shd w:val="clear" w:color="auto" w:fill="auto"/>
          </w:tcPr>
          <w:p>
            <w:pPr>
              <w:spacing w:line="360" w:lineRule="auto"/>
              <w:rPr>
                <w:rFonts w:hAnsi="宋体"/>
              </w:rPr>
            </w:pPr>
            <w:r>
              <w:rPr>
                <w:rFonts w:hint="eastAsia" w:hAnsi="宋体"/>
              </w:rPr>
              <w:t>需求人数</w:t>
            </w:r>
          </w:p>
        </w:tc>
        <w:tc>
          <w:tcPr>
            <w:tcW w:w="628" w:type="pct"/>
            <w:shd w:val="clear" w:color="auto" w:fill="auto"/>
          </w:tcPr>
          <w:p>
            <w:pPr>
              <w:spacing w:line="360" w:lineRule="auto"/>
              <w:rPr>
                <w:rFonts w:hAnsi="宋体"/>
              </w:rPr>
            </w:pPr>
            <w:r>
              <w:rPr>
                <w:rFonts w:hint="eastAsia" w:hAnsi="宋体"/>
              </w:rPr>
              <w:t>所占比重</w:t>
            </w:r>
          </w:p>
        </w:tc>
        <w:tc>
          <w:tcPr>
            <w:tcW w:w="771" w:type="pct"/>
            <w:shd w:val="clear" w:color="auto" w:fill="auto"/>
          </w:tcPr>
          <w:p>
            <w:pPr>
              <w:spacing w:line="360" w:lineRule="auto"/>
              <w:rPr>
                <w:rFonts w:hAnsi="宋体"/>
              </w:rPr>
            </w:pPr>
            <w:r>
              <w:rPr>
                <w:rFonts w:hint="eastAsia" w:hAnsi="宋体"/>
              </w:rPr>
              <w:t>求职人数</w:t>
            </w:r>
          </w:p>
        </w:tc>
        <w:tc>
          <w:tcPr>
            <w:tcW w:w="771" w:type="pct"/>
            <w:shd w:val="clear" w:color="auto" w:fill="auto"/>
          </w:tcPr>
          <w:p>
            <w:pPr>
              <w:spacing w:line="360" w:lineRule="auto"/>
              <w:rPr>
                <w:rFonts w:hAnsi="宋体"/>
              </w:rPr>
            </w:pPr>
            <w:r>
              <w:rPr>
                <w:rFonts w:hint="eastAsia" w:hAnsi="宋体"/>
              </w:rPr>
              <w:t>所占比重</w:t>
            </w:r>
          </w:p>
        </w:tc>
        <w:tc>
          <w:tcPr>
            <w:tcW w:w="771" w:type="pct"/>
            <w:shd w:val="clear" w:color="auto" w:fill="auto"/>
          </w:tcPr>
          <w:p>
            <w:pPr>
              <w:spacing w:line="360" w:lineRule="auto"/>
              <w:rPr>
                <w:rFonts w:hAnsi="宋体"/>
              </w:rPr>
            </w:pPr>
            <w:r>
              <w:rPr>
                <w:rFonts w:hint="eastAsia" w:hAnsi="宋体"/>
              </w:rPr>
              <w:t>求人倍率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1394" w:type="pct"/>
            <w:shd w:val="clear" w:color="auto" w:fill="auto"/>
          </w:tcPr>
          <w:p>
            <w:pPr>
              <w:spacing w:line="360" w:lineRule="auto"/>
              <w:rPr>
                <w:rFonts w:hAnsi="宋体"/>
                <w:szCs w:val="21"/>
              </w:rPr>
            </w:pPr>
            <w:r>
              <w:rPr>
                <w:rFonts w:hint="eastAsia" w:hAnsi="宋体"/>
                <w:szCs w:val="21"/>
              </w:rPr>
              <w:t>单位负责人</w:t>
            </w:r>
          </w:p>
        </w:tc>
        <w:tc>
          <w:tcPr>
            <w:tcW w:w="665" w:type="pct"/>
            <w:shd w:val="clear" w:color="auto" w:fill="auto"/>
          </w:tcPr>
          <w:p>
            <w:pPr>
              <w:spacing w:line="360" w:lineRule="auto"/>
              <w:rPr>
                <w:rFonts w:hAnsi="宋体"/>
                <w:sz w:val="24"/>
              </w:rPr>
            </w:pPr>
          </w:p>
        </w:tc>
        <w:tc>
          <w:tcPr>
            <w:tcW w:w="628" w:type="pct"/>
            <w:shd w:val="clear" w:color="auto" w:fill="auto"/>
          </w:tcPr>
          <w:p>
            <w:pPr>
              <w:spacing w:line="360" w:lineRule="auto"/>
              <w:rPr>
                <w:rFonts w:hAnsi="宋体"/>
                <w:sz w:val="24"/>
              </w:rPr>
            </w:pPr>
          </w:p>
        </w:tc>
        <w:tc>
          <w:tcPr>
            <w:tcW w:w="771" w:type="pct"/>
            <w:shd w:val="clear" w:color="auto" w:fill="auto"/>
          </w:tcPr>
          <w:p>
            <w:pPr>
              <w:spacing w:line="360" w:lineRule="auto"/>
              <w:rPr>
                <w:rFonts w:hAnsi="宋体"/>
                <w:sz w:val="24"/>
              </w:rPr>
            </w:pPr>
          </w:p>
        </w:tc>
        <w:tc>
          <w:tcPr>
            <w:tcW w:w="771" w:type="pct"/>
            <w:shd w:val="clear" w:color="auto" w:fill="auto"/>
          </w:tcPr>
          <w:p>
            <w:pPr>
              <w:spacing w:line="360" w:lineRule="auto"/>
              <w:rPr>
                <w:rFonts w:hAnsi="宋体"/>
                <w:sz w:val="24"/>
              </w:rPr>
            </w:pPr>
          </w:p>
        </w:tc>
        <w:tc>
          <w:tcPr>
            <w:tcW w:w="771" w:type="pct"/>
            <w:shd w:val="clear" w:color="auto" w:fill="auto"/>
          </w:tcPr>
          <w:p>
            <w:pPr>
              <w:spacing w:line="360" w:lineRule="auto"/>
              <w:rPr>
                <w:rFonts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1394" w:type="pct"/>
            <w:shd w:val="clear" w:color="auto" w:fill="auto"/>
          </w:tcPr>
          <w:p>
            <w:pPr>
              <w:spacing w:line="360" w:lineRule="auto"/>
              <w:rPr>
                <w:rFonts w:hAnsi="宋体"/>
                <w:szCs w:val="21"/>
              </w:rPr>
            </w:pPr>
            <w:r>
              <w:rPr>
                <w:rFonts w:hint="eastAsia" w:hAnsi="宋体"/>
                <w:szCs w:val="21"/>
              </w:rPr>
              <w:t>专业技术人员</w:t>
            </w:r>
          </w:p>
        </w:tc>
        <w:tc>
          <w:tcPr>
            <w:tcW w:w="665" w:type="pct"/>
            <w:shd w:val="clear" w:color="auto" w:fill="auto"/>
          </w:tcPr>
          <w:p>
            <w:pPr>
              <w:spacing w:line="360" w:lineRule="auto"/>
              <w:rPr>
                <w:rFonts w:hAnsi="宋体"/>
                <w:sz w:val="24"/>
              </w:rPr>
            </w:pPr>
          </w:p>
        </w:tc>
        <w:tc>
          <w:tcPr>
            <w:tcW w:w="628" w:type="pct"/>
            <w:shd w:val="clear" w:color="auto" w:fill="auto"/>
          </w:tcPr>
          <w:p>
            <w:pPr>
              <w:spacing w:line="360" w:lineRule="auto"/>
              <w:rPr>
                <w:rFonts w:hAnsi="宋体"/>
                <w:sz w:val="24"/>
              </w:rPr>
            </w:pPr>
          </w:p>
        </w:tc>
        <w:tc>
          <w:tcPr>
            <w:tcW w:w="771" w:type="pct"/>
            <w:shd w:val="clear" w:color="auto" w:fill="auto"/>
          </w:tcPr>
          <w:p>
            <w:pPr>
              <w:spacing w:line="360" w:lineRule="auto"/>
              <w:rPr>
                <w:rFonts w:hAnsi="宋体"/>
                <w:sz w:val="24"/>
              </w:rPr>
            </w:pPr>
          </w:p>
        </w:tc>
        <w:tc>
          <w:tcPr>
            <w:tcW w:w="771" w:type="pct"/>
            <w:shd w:val="clear" w:color="auto" w:fill="auto"/>
          </w:tcPr>
          <w:p>
            <w:pPr>
              <w:spacing w:line="360" w:lineRule="auto"/>
              <w:rPr>
                <w:rFonts w:hAnsi="宋体"/>
                <w:sz w:val="24"/>
              </w:rPr>
            </w:pPr>
          </w:p>
        </w:tc>
        <w:tc>
          <w:tcPr>
            <w:tcW w:w="771" w:type="pct"/>
            <w:shd w:val="clear" w:color="auto" w:fill="auto"/>
          </w:tcPr>
          <w:p>
            <w:pPr>
              <w:spacing w:line="360" w:lineRule="auto"/>
              <w:rPr>
                <w:rFonts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1394" w:type="pct"/>
            <w:shd w:val="clear" w:color="auto" w:fill="auto"/>
          </w:tcPr>
          <w:p>
            <w:pPr>
              <w:spacing w:line="360" w:lineRule="auto"/>
              <w:rPr>
                <w:rFonts w:hAnsi="宋体"/>
                <w:szCs w:val="21"/>
              </w:rPr>
            </w:pPr>
            <w:r>
              <w:rPr>
                <w:rFonts w:hint="eastAsia" w:hAnsi="宋体"/>
                <w:szCs w:val="21"/>
              </w:rPr>
              <w:t>办事人员和有关人员</w:t>
            </w:r>
          </w:p>
        </w:tc>
        <w:tc>
          <w:tcPr>
            <w:tcW w:w="665" w:type="pct"/>
            <w:shd w:val="clear" w:color="auto" w:fill="auto"/>
          </w:tcPr>
          <w:p>
            <w:pPr>
              <w:spacing w:line="360" w:lineRule="auto"/>
              <w:rPr>
                <w:rFonts w:hAnsi="宋体"/>
                <w:sz w:val="24"/>
              </w:rPr>
            </w:pPr>
          </w:p>
        </w:tc>
        <w:tc>
          <w:tcPr>
            <w:tcW w:w="628" w:type="pct"/>
            <w:shd w:val="clear" w:color="auto" w:fill="auto"/>
          </w:tcPr>
          <w:p>
            <w:pPr>
              <w:spacing w:line="360" w:lineRule="auto"/>
              <w:rPr>
                <w:rFonts w:hAnsi="宋体"/>
                <w:sz w:val="24"/>
              </w:rPr>
            </w:pPr>
          </w:p>
        </w:tc>
        <w:tc>
          <w:tcPr>
            <w:tcW w:w="771" w:type="pct"/>
            <w:shd w:val="clear" w:color="auto" w:fill="auto"/>
          </w:tcPr>
          <w:p>
            <w:pPr>
              <w:spacing w:line="360" w:lineRule="auto"/>
              <w:rPr>
                <w:rFonts w:hAnsi="宋体"/>
                <w:sz w:val="24"/>
              </w:rPr>
            </w:pPr>
          </w:p>
        </w:tc>
        <w:tc>
          <w:tcPr>
            <w:tcW w:w="771" w:type="pct"/>
            <w:shd w:val="clear" w:color="auto" w:fill="auto"/>
          </w:tcPr>
          <w:p>
            <w:pPr>
              <w:spacing w:line="360" w:lineRule="auto"/>
              <w:rPr>
                <w:rFonts w:hAnsi="宋体"/>
                <w:sz w:val="24"/>
              </w:rPr>
            </w:pPr>
          </w:p>
        </w:tc>
        <w:tc>
          <w:tcPr>
            <w:tcW w:w="771" w:type="pct"/>
            <w:shd w:val="clear" w:color="auto" w:fill="auto"/>
          </w:tcPr>
          <w:p>
            <w:pPr>
              <w:spacing w:line="360" w:lineRule="auto"/>
              <w:rPr>
                <w:rFonts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1394" w:type="pct"/>
            <w:shd w:val="clear" w:color="auto" w:fill="auto"/>
          </w:tcPr>
          <w:p>
            <w:pPr>
              <w:spacing w:line="360" w:lineRule="auto"/>
              <w:rPr>
                <w:rFonts w:hAnsi="宋体"/>
                <w:szCs w:val="21"/>
              </w:rPr>
            </w:pPr>
            <w:r>
              <w:rPr>
                <w:rFonts w:hint="eastAsia" w:hAnsi="宋体"/>
                <w:szCs w:val="21"/>
              </w:rPr>
              <w:t>商业和服务人员</w:t>
            </w:r>
          </w:p>
        </w:tc>
        <w:tc>
          <w:tcPr>
            <w:tcW w:w="665" w:type="pct"/>
            <w:shd w:val="clear" w:color="auto" w:fill="auto"/>
          </w:tcPr>
          <w:p>
            <w:pPr>
              <w:spacing w:line="360" w:lineRule="auto"/>
              <w:rPr>
                <w:rFonts w:hAnsi="宋体"/>
                <w:sz w:val="24"/>
              </w:rPr>
            </w:pPr>
          </w:p>
        </w:tc>
        <w:tc>
          <w:tcPr>
            <w:tcW w:w="628" w:type="pct"/>
            <w:shd w:val="clear" w:color="auto" w:fill="auto"/>
          </w:tcPr>
          <w:p>
            <w:pPr>
              <w:spacing w:line="360" w:lineRule="auto"/>
              <w:rPr>
                <w:rFonts w:hAnsi="宋体"/>
                <w:sz w:val="24"/>
              </w:rPr>
            </w:pPr>
          </w:p>
        </w:tc>
        <w:tc>
          <w:tcPr>
            <w:tcW w:w="771" w:type="pct"/>
            <w:shd w:val="clear" w:color="auto" w:fill="auto"/>
          </w:tcPr>
          <w:p>
            <w:pPr>
              <w:spacing w:line="360" w:lineRule="auto"/>
              <w:rPr>
                <w:rFonts w:hAnsi="宋体"/>
                <w:sz w:val="24"/>
              </w:rPr>
            </w:pPr>
          </w:p>
        </w:tc>
        <w:tc>
          <w:tcPr>
            <w:tcW w:w="771" w:type="pct"/>
            <w:shd w:val="clear" w:color="auto" w:fill="auto"/>
          </w:tcPr>
          <w:p>
            <w:pPr>
              <w:spacing w:line="360" w:lineRule="auto"/>
              <w:rPr>
                <w:rFonts w:hAnsi="宋体"/>
                <w:sz w:val="24"/>
              </w:rPr>
            </w:pPr>
          </w:p>
        </w:tc>
        <w:tc>
          <w:tcPr>
            <w:tcW w:w="771" w:type="pct"/>
            <w:shd w:val="clear" w:color="auto" w:fill="auto"/>
          </w:tcPr>
          <w:p>
            <w:pPr>
              <w:spacing w:line="360" w:lineRule="auto"/>
              <w:rPr>
                <w:rFonts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1394" w:type="pct"/>
            <w:shd w:val="clear" w:color="auto" w:fill="auto"/>
          </w:tcPr>
          <w:p>
            <w:pPr>
              <w:spacing w:line="360" w:lineRule="auto"/>
              <w:rPr>
                <w:rFonts w:hAnsi="宋体"/>
                <w:szCs w:val="21"/>
              </w:rPr>
            </w:pPr>
            <w:r>
              <w:rPr>
                <w:rFonts w:hint="eastAsia" w:hAnsi="宋体"/>
                <w:szCs w:val="21"/>
              </w:rPr>
              <w:t>农林牧渔水利生产人员</w:t>
            </w:r>
          </w:p>
        </w:tc>
        <w:tc>
          <w:tcPr>
            <w:tcW w:w="665" w:type="pct"/>
            <w:shd w:val="clear" w:color="auto" w:fill="auto"/>
          </w:tcPr>
          <w:p>
            <w:pPr>
              <w:spacing w:line="360" w:lineRule="auto"/>
              <w:rPr>
                <w:rFonts w:hAnsi="宋体"/>
                <w:sz w:val="24"/>
              </w:rPr>
            </w:pPr>
          </w:p>
        </w:tc>
        <w:tc>
          <w:tcPr>
            <w:tcW w:w="628" w:type="pct"/>
            <w:shd w:val="clear" w:color="auto" w:fill="auto"/>
          </w:tcPr>
          <w:p>
            <w:pPr>
              <w:spacing w:line="360" w:lineRule="auto"/>
              <w:rPr>
                <w:rFonts w:hAnsi="宋体"/>
                <w:sz w:val="24"/>
              </w:rPr>
            </w:pPr>
          </w:p>
        </w:tc>
        <w:tc>
          <w:tcPr>
            <w:tcW w:w="771" w:type="pct"/>
            <w:shd w:val="clear" w:color="auto" w:fill="auto"/>
          </w:tcPr>
          <w:p>
            <w:pPr>
              <w:spacing w:line="360" w:lineRule="auto"/>
              <w:rPr>
                <w:rFonts w:hAnsi="宋体"/>
                <w:sz w:val="24"/>
              </w:rPr>
            </w:pPr>
          </w:p>
        </w:tc>
        <w:tc>
          <w:tcPr>
            <w:tcW w:w="771" w:type="pct"/>
            <w:shd w:val="clear" w:color="auto" w:fill="auto"/>
          </w:tcPr>
          <w:p>
            <w:pPr>
              <w:spacing w:line="360" w:lineRule="auto"/>
              <w:rPr>
                <w:rFonts w:hAnsi="宋体"/>
                <w:sz w:val="24"/>
              </w:rPr>
            </w:pPr>
          </w:p>
        </w:tc>
        <w:tc>
          <w:tcPr>
            <w:tcW w:w="771" w:type="pct"/>
            <w:shd w:val="clear" w:color="auto" w:fill="auto"/>
          </w:tcPr>
          <w:p>
            <w:pPr>
              <w:spacing w:line="360" w:lineRule="auto"/>
              <w:rPr>
                <w:rFonts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1394" w:type="pct"/>
            <w:shd w:val="clear" w:color="auto" w:fill="auto"/>
          </w:tcPr>
          <w:p>
            <w:pPr>
              <w:spacing w:line="360" w:lineRule="auto"/>
              <w:rPr>
                <w:rFonts w:hAnsi="宋体"/>
                <w:szCs w:val="21"/>
              </w:rPr>
            </w:pPr>
            <w:r>
              <w:rPr>
                <w:rFonts w:hint="eastAsia" w:hAnsi="宋体"/>
                <w:szCs w:val="21"/>
              </w:rPr>
              <w:t>生产运输设备操作工</w:t>
            </w:r>
          </w:p>
        </w:tc>
        <w:tc>
          <w:tcPr>
            <w:tcW w:w="665" w:type="pct"/>
            <w:tcBorders>
              <w:bottom w:val="single" w:color="auto" w:sz="4" w:space="0"/>
            </w:tcBorders>
            <w:shd w:val="clear" w:color="auto" w:fill="auto"/>
          </w:tcPr>
          <w:p>
            <w:pPr>
              <w:spacing w:line="360" w:lineRule="auto"/>
              <w:rPr>
                <w:rFonts w:hAnsi="宋体"/>
                <w:sz w:val="24"/>
              </w:rPr>
            </w:pPr>
          </w:p>
        </w:tc>
        <w:tc>
          <w:tcPr>
            <w:tcW w:w="628" w:type="pct"/>
            <w:shd w:val="clear" w:color="auto" w:fill="auto"/>
          </w:tcPr>
          <w:p>
            <w:pPr>
              <w:spacing w:line="360" w:lineRule="auto"/>
              <w:rPr>
                <w:rFonts w:hAnsi="宋体"/>
                <w:sz w:val="24"/>
              </w:rPr>
            </w:pPr>
          </w:p>
        </w:tc>
        <w:tc>
          <w:tcPr>
            <w:tcW w:w="771" w:type="pct"/>
            <w:shd w:val="clear" w:color="auto" w:fill="auto"/>
          </w:tcPr>
          <w:p>
            <w:pPr>
              <w:spacing w:line="360" w:lineRule="auto"/>
              <w:rPr>
                <w:rFonts w:hAnsi="宋体"/>
                <w:sz w:val="24"/>
              </w:rPr>
            </w:pPr>
          </w:p>
        </w:tc>
        <w:tc>
          <w:tcPr>
            <w:tcW w:w="771" w:type="pct"/>
            <w:shd w:val="clear" w:color="auto" w:fill="auto"/>
          </w:tcPr>
          <w:p>
            <w:pPr>
              <w:spacing w:line="360" w:lineRule="auto"/>
              <w:rPr>
                <w:rFonts w:hAnsi="宋体"/>
                <w:sz w:val="24"/>
              </w:rPr>
            </w:pPr>
          </w:p>
        </w:tc>
        <w:tc>
          <w:tcPr>
            <w:tcW w:w="771" w:type="pct"/>
            <w:shd w:val="clear" w:color="auto" w:fill="auto"/>
          </w:tcPr>
          <w:p>
            <w:pPr>
              <w:spacing w:line="360" w:lineRule="auto"/>
              <w:rPr>
                <w:rFonts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1394" w:type="pct"/>
            <w:shd w:val="clear" w:color="auto" w:fill="auto"/>
          </w:tcPr>
          <w:p>
            <w:pPr>
              <w:spacing w:line="360" w:lineRule="auto"/>
              <w:rPr>
                <w:rFonts w:hAnsi="宋体"/>
                <w:szCs w:val="21"/>
              </w:rPr>
            </w:pPr>
            <w:r>
              <w:rPr>
                <w:rFonts w:hint="eastAsia" w:hAnsi="宋体"/>
                <w:szCs w:val="21"/>
              </w:rPr>
              <w:t>其他</w:t>
            </w:r>
          </w:p>
        </w:tc>
        <w:tc>
          <w:tcPr>
            <w:tcW w:w="665" w:type="pct"/>
            <w:tcBorders>
              <w:top w:val="single" w:color="auto" w:sz="4" w:space="0"/>
            </w:tcBorders>
            <w:shd w:val="clear" w:color="auto" w:fill="auto"/>
          </w:tcPr>
          <w:p>
            <w:pPr>
              <w:spacing w:line="360" w:lineRule="auto"/>
              <w:rPr>
                <w:rFonts w:hAnsi="宋体"/>
                <w:sz w:val="24"/>
              </w:rPr>
            </w:pPr>
          </w:p>
        </w:tc>
        <w:tc>
          <w:tcPr>
            <w:tcW w:w="628" w:type="pct"/>
            <w:shd w:val="clear" w:color="auto" w:fill="auto"/>
          </w:tcPr>
          <w:p>
            <w:pPr>
              <w:spacing w:line="360" w:lineRule="auto"/>
              <w:rPr>
                <w:rFonts w:hAnsi="宋体"/>
                <w:sz w:val="24"/>
              </w:rPr>
            </w:pPr>
          </w:p>
        </w:tc>
        <w:tc>
          <w:tcPr>
            <w:tcW w:w="771" w:type="pct"/>
            <w:shd w:val="clear" w:color="auto" w:fill="auto"/>
          </w:tcPr>
          <w:p>
            <w:pPr>
              <w:spacing w:line="360" w:lineRule="auto"/>
              <w:rPr>
                <w:rFonts w:hAnsi="宋体"/>
                <w:sz w:val="24"/>
              </w:rPr>
            </w:pPr>
          </w:p>
        </w:tc>
        <w:tc>
          <w:tcPr>
            <w:tcW w:w="771" w:type="pct"/>
            <w:shd w:val="clear" w:color="auto" w:fill="auto"/>
          </w:tcPr>
          <w:p>
            <w:pPr>
              <w:spacing w:line="360" w:lineRule="auto"/>
              <w:rPr>
                <w:rFonts w:hAnsi="宋体"/>
                <w:sz w:val="24"/>
              </w:rPr>
            </w:pPr>
          </w:p>
        </w:tc>
        <w:tc>
          <w:tcPr>
            <w:tcW w:w="771" w:type="pct"/>
            <w:shd w:val="clear" w:color="auto" w:fill="auto"/>
          </w:tcPr>
          <w:p>
            <w:pPr>
              <w:spacing w:line="360" w:lineRule="auto"/>
              <w:rPr>
                <w:rFonts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1394" w:type="pct"/>
            <w:shd w:val="clear" w:color="auto" w:fill="auto"/>
          </w:tcPr>
          <w:p>
            <w:pPr>
              <w:spacing w:line="360" w:lineRule="auto"/>
              <w:rPr>
                <w:rFonts w:hAnsi="宋体"/>
                <w:szCs w:val="21"/>
              </w:rPr>
            </w:pPr>
            <w:r>
              <w:rPr>
                <w:rFonts w:hint="eastAsia" w:hAnsi="宋体"/>
                <w:szCs w:val="21"/>
              </w:rPr>
              <w:t>无要求</w:t>
            </w:r>
          </w:p>
        </w:tc>
        <w:tc>
          <w:tcPr>
            <w:tcW w:w="665" w:type="pct"/>
            <w:tcBorders>
              <w:tr2bl w:val="single" w:color="auto" w:sz="4" w:space="0"/>
            </w:tcBorders>
            <w:shd w:val="clear" w:color="auto" w:fill="auto"/>
          </w:tcPr>
          <w:p>
            <w:pPr>
              <w:spacing w:line="360" w:lineRule="auto"/>
              <w:rPr>
                <w:rFonts w:hAnsi="宋体"/>
                <w:sz w:val="24"/>
              </w:rPr>
            </w:pPr>
          </w:p>
        </w:tc>
        <w:tc>
          <w:tcPr>
            <w:tcW w:w="628" w:type="pct"/>
            <w:tcBorders>
              <w:tr2bl w:val="single" w:color="auto" w:sz="4" w:space="0"/>
            </w:tcBorders>
            <w:shd w:val="clear" w:color="auto" w:fill="auto"/>
          </w:tcPr>
          <w:p>
            <w:pPr>
              <w:spacing w:line="360" w:lineRule="auto"/>
              <w:rPr>
                <w:rFonts w:hAnsi="宋体"/>
                <w:sz w:val="24"/>
              </w:rPr>
            </w:pPr>
          </w:p>
        </w:tc>
        <w:tc>
          <w:tcPr>
            <w:tcW w:w="771" w:type="pct"/>
            <w:shd w:val="clear" w:color="auto" w:fill="auto"/>
          </w:tcPr>
          <w:p>
            <w:pPr>
              <w:spacing w:line="360" w:lineRule="auto"/>
              <w:rPr>
                <w:rFonts w:hAnsi="宋体"/>
                <w:sz w:val="24"/>
              </w:rPr>
            </w:pPr>
          </w:p>
        </w:tc>
        <w:tc>
          <w:tcPr>
            <w:tcW w:w="771" w:type="pct"/>
            <w:shd w:val="clear" w:color="auto" w:fill="auto"/>
          </w:tcPr>
          <w:p>
            <w:pPr>
              <w:spacing w:line="360" w:lineRule="auto"/>
              <w:rPr>
                <w:rFonts w:hAnsi="宋体"/>
                <w:sz w:val="24"/>
              </w:rPr>
            </w:pPr>
          </w:p>
        </w:tc>
        <w:tc>
          <w:tcPr>
            <w:tcW w:w="771" w:type="pct"/>
            <w:tcBorders>
              <w:tr2bl w:val="single" w:color="auto" w:sz="4" w:space="0"/>
            </w:tcBorders>
            <w:shd w:val="clear" w:color="auto" w:fill="auto"/>
          </w:tcPr>
          <w:p>
            <w:pPr>
              <w:spacing w:line="360" w:lineRule="auto"/>
              <w:rPr>
                <w:rFonts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68" w:hRule="atLeast"/>
        </w:trPr>
        <w:tc>
          <w:tcPr>
            <w:tcW w:w="1394" w:type="pct"/>
            <w:shd w:val="clear" w:color="auto" w:fill="auto"/>
          </w:tcPr>
          <w:p>
            <w:pPr>
              <w:spacing w:line="360" w:lineRule="auto"/>
              <w:rPr>
                <w:rFonts w:hAnsi="宋体"/>
                <w:szCs w:val="21"/>
              </w:rPr>
            </w:pPr>
            <w:r>
              <w:rPr>
                <w:rFonts w:hint="eastAsia" w:hAnsi="宋体"/>
                <w:szCs w:val="21"/>
              </w:rPr>
              <w:t>合计</w:t>
            </w:r>
          </w:p>
        </w:tc>
        <w:tc>
          <w:tcPr>
            <w:tcW w:w="665" w:type="pct"/>
            <w:shd w:val="clear" w:color="auto" w:fill="auto"/>
          </w:tcPr>
          <w:p>
            <w:pPr>
              <w:spacing w:line="360" w:lineRule="auto"/>
              <w:rPr>
                <w:rFonts w:hAnsi="宋体"/>
                <w:sz w:val="24"/>
              </w:rPr>
            </w:pPr>
          </w:p>
        </w:tc>
        <w:tc>
          <w:tcPr>
            <w:tcW w:w="628" w:type="pct"/>
            <w:shd w:val="clear" w:color="auto" w:fill="auto"/>
          </w:tcPr>
          <w:p>
            <w:pPr>
              <w:spacing w:line="360" w:lineRule="auto"/>
              <w:rPr>
                <w:rFonts w:hAnsi="宋体"/>
                <w:sz w:val="24"/>
              </w:rPr>
            </w:pPr>
          </w:p>
        </w:tc>
        <w:tc>
          <w:tcPr>
            <w:tcW w:w="771" w:type="pct"/>
            <w:shd w:val="clear" w:color="auto" w:fill="auto"/>
          </w:tcPr>
          <w:p>
            <w:pPr>
              <w:spacing w:line="360" w:lineRule="auto"/>
              <w:rPr>
                <w:rFonts w:hAnsi="宋体"/>
                <w:sz w:val="24"/>
              </w:rPr>
            </w:pPr>
          </w:p>
        </w:tc>
        <w:tc>
          <w:tcPr>
            <w:tcW w:w="771" w:type="pct"/>
            <w:shd w:val="clear" w:color="auto" w:fill="auto"/>
          </w:tcPr>
          <w:p>
            <w:pPr>
              <w:spacing w:line="360" w:lineRule="auto"/>
              <w:rPr>
                <w:rFonts w:hAnsi="宋体"/>
                <w:sz w:val="24"/>
              </w:rPr>
            </w:pPr>
          </w:p>
        </w:tc>
        <w:tc>
          <w:tcPr>
            <w:tcW w:w="771" w:type="pct"/>
            <w:tcBorders>
              <w:tr2bl w:val="single" w:color="auto" w:sz="4" w:space="0"/>
            </w:tcBorders>
            <w:shd w:val="clear" w:color="auto" w:fill="auto"/>
          </w:tcPr>
          <w:p>
            <w:pPr>
              <w:spacing w:line="360" w:lineRule="auto"/>
              <w:rPr>
                <w:rFonts w:hAnsi="宋体"/>
                <w:sz w:val="24"/>
              </w:rPr>
            </w:pPr>
          </w:p>
        </w:tc>
      </w:tr>
    </w:tbl>
    <w:p>
      <w:pPr>
        <w:ind w:left="400" w:hanging="400" w:hangingChars="200"/>
      </w:pPr>
      <w:r>
        <w:rPr>
          <w:rFonts w:hint="eastAsia"/>
        </w:rPr>
        <w:t>注：关于出现“无要求”时求人倍率的计算，表中求职“无要求”一栏如出现数据，可按照表中前七栏的实际需求人数所占权分配到各栏（小数点四舍五入），再以需求人数÷{求职人数（实际）+加权计入数}，得出求人倍率。但表中不需体现加权分配后的人数，仍只有填写实际求职数。</w:t>
      </w:r>
    </w:p>
    <w:p>
      <w:pPr>
        <w:spacing w:line="360" w:lineRule="auto"/>
        <w:jc w:val="center"/>
        <w:rPr>
          <w:rFonts w:hAnsi="宋体"/>
          <w:b/>
        </w:rPr>
      </w:pPr>
    </w:p>
    <w:p>
      <w:pPr>
        <w:spacing w:line="360" w:lineRule="auto"/>
        <w:jc w:val="center"/>
        <w:rPr>
          <w:rFonts w:hAnsi="宋体"/>
          <w:b/>
        </w:rPr>
      </w:pPr>
      <w:r>
        <w:rPr>
          <w:rFonts w:hint="eastAsia" w:hAnsi="宋体"/>
          <w:b/>
        </w:rPr>
        <w:t>表6.需求大于求职缺口最大的前十个职业（职业小类）</w:t>
      </w:r>
    </w:p>
    <w:tbl>
      <w:tblPr>
        <w:tblStyle w:val="35"/>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420" w:type="dxa"/>
            <w:vMerge w:val="restart"/>
            <w:shd w:val="clear" w:color="auto" w:fill="C4BC96"/>
            <w:vAlign w:val="center"/>
          </w:tcPr>
          <w:p>
            <w:pPr>
              <w:jc w:val="center"/>
              <w:rPr>
                <w:sz w:val="24"/>
              </w:rPr>
            </w:pPr>
            <w:r>
              <w:rPr>
                <w:rFonts w:hint="eastAsia"/>
                <w:sz w:val="24"/>
              </w:rPr>
              <w:t>职业</w:t>
            </w:r>
          </w:p>
        </w:tc>
        <w:tc>
          <w:tcPr>
            <w:tcW w:w="1420" w:type="dxa"/>
            <w:vMerge w:val="restart"/>
            <w:shd w:val="clear" w:color="auto" w:fill="C4BC96"/>
            <w:vAlign w:val="center"/>
          </w:tcPr>
          <w:p>
            <w:pPr>
              <w:jc w:val="center"/>
              <w:rPr>
                <w:sz w:val="24"/>
              </w:rPr>
            </w:pPr>
            <w:r>
              <w:rPr>
                <w:rFonts w:hint="eastAsia"/>
                <w:sz w:val="24"/>
              </w:rPr>
              <w:t>职业代码</w:t>
            </w:r>
          </w:p>
        </w:tc>
        <w:tc>
          <w:tcPr>
            <w:tcW w:w="5682" w:type="dxa"/>
            <w:gridSpan w:val="4"/>
            <w:shd w:val="clear" w:color="auto" w:fill="C4BC96"/>
            <w:vAlign w:val="center"/>
          </w:tcPr>
          <w:p>
            <w:pPr>
              <w:jc w:val="center"/>
              <w:rPr>
                <w:sz w:val="24"/>
              </w:rPr>
            </w:pPr>
            <w:r>
              <w:rPr>
                <w:rFonts w:hint="eastAsia"/>
                <w:sz w:val="24"/>
              </w:rPr>
              <w:t>劳动力供求人数比较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420" w:type="dxa"/>
            <w:vMerge w:val="continue"/>
            <w:vAlign w:val="center"/>
          </w:tcPr>
          <w:p>
            <w:pPr>
              <w:jc w:val="center"/>
              <w:rPr>
                <w:sz w:val="24"/>
              </w:rPr>
            </w:pPr>
          </w:p>
        </w:tc>
        <w:tc>
          <w:tcPr>
            <w:tcW w:w="1420" w:type="dxa"/>
            <w:vMerge w:val="continue"/>
            <w:vAlign w:val="center"/>
          </w:tcPr>
          <w:p>
            <w:pPr>
              <w:jc w:val="center"/>
              <w:rPr>
                <w:sz w:val="24"/>
              </w:rPr>
            </w:pPr>
          </w:p>
        </w:tc>
        <w:tc>
          <w:tcPr>
            <w:tcW w:w="1420" w:type="dxa"/>
            <w:vAlign w:val="center"/>
          </w:tcPr>
          <w:p>
            <w:pPr>
              <w:jc w:val="center"/>
            </w:pPr>
            <w:r>
              <w:rPr>
                <w:rFonts w:hint="eastAsia"/>
              </w:rPr>
              <w:t>需求人数</w:t>
            </w:r>
          </w:p>
        </w:tc>
        <w:tc>
          <w:tcPr>
            <w:tcW w:w="1420" w:type="dxa"/>
            <w:vAlign w:val="center"/>
          </w:tcPr>
          <w:p>
            <w:pPr>
              <w:jc w:val="center"/>
            </w:pPr>
            <w:r>
              <w:rPr>
                <w:rFonts w:hint="eastAsia"/>
              </w:rPr>
              <w:t>求职人数</w:t>
            </w:r>
          </w:p>
        </w:tc>
        <w:tc>
          <w:tcPr>
            <w:tcW w:w="1421" w:type="dxa"/>
            <w:vAlign w:val="center"/>
          </w:tcPr>
          <w:p>
            <w:pPr>
              <w:jc w:val="center"/>
            </w:pPr>
            <w:r>
              <w:rPr>
                <w:rFonts w:hint="eastAsia"/>
              </w:rPr>
              <w:t>缺口数</w:t>
            </w:r>
          </w:p>
        </w:tc>
        <w:tc>
          <w:tcPr>
            <w:tcW w:w="1421" w:type="dxa"/>
            <w:vAlign w:val="center"/>
          </w:tcPr>
          <w:p>
            <w:pPr>
              <w:jc w:val="center"/>
            </w:pPr>
            <w:r>
              <w:rPr>
                <w:rFonts w:hint="eastAsia"/>
              </w:rPr>
              <w:t>求人倍率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24" w:hRule="atLeast"/>
        </w:trPr>
        <w:tc>
          <w:tcPr>
            <w:tcW w:w="1420" w:type="dxa"/>
          </w:tcPr>
          <w:p/>
        </w:tc>
        <w:tc>
          <w:tcPr>
            <w:tcW w:w="1420" w:type="dxa"/>
          </w:tcPr>
          <w:p/>
        </w:tc>
        <w:tc>
          <w:tcPr>
            <w:tcW w:w="1420" w:type="dxa"/>
          </w:tcPr>
          <w:p/>
        </w:tc>
        <w:tc>
          <w:tcPr>
            <w:tcW w:w="1420" w:type="dxa"/>
          </w:tcPr>
          <w:p/>
        </w:tc>
        <w:tc>
          <w:tcPr>
            <w:tcW w:w="1421" w:type="dxa"/>
          </w:tcPr>
          <w:p/>
        </w:tc>
        <w:tc>
          <w:tcPr>
            <w:tcW w:w="1421" w:type="dxa"/>
          </w:tcPr>
          <w:p/>
        </w:tc>
      </w:tr>
    </w:tbl>
    <w:p>
      <w:pPr>
        <w:spacing w:line="360" w:lineRule="auto"/>
        <w:jc w:val="center"/>
        <w:rPr>
          <w:rFonts w:hAnsi="宋体"/>
          <w:b/>
        </w:rPr>
      </w:pPr>
    </w:p>
    <w:p>
      <w:pPr>
        <w:spacing w:line="360" w:lineRule="auto"/>
        <w:jc w:val="center"/>
        <w:rPr>
          <w:rFonts w:hAnsi="宋体"/>
          <w:b/>
        </w:rPr>
      </w:pPr>
      <w:r>
        <w:rPr>
          <w:rFonts w:hint="eastAsia" w:hAnsi="宋体"/>
          <w:b/>
        </w:rPr>
        <w:t>表7.需求小于求职缺口最大的前十个职业（职业小类）</w:t>
      </w:r>
    </w:p>
    <w:tbl>
      <w:tblPr>
        <w:tblStyle w:val="35"/>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420" w:type="dxa"/>
            <w:vMerge w:val="restart"/>
            <w:shd w:val="clear" w:color="auto" w:fill="C4BC96"/>
            <w:vAlign w:val="center"/>
          </w:tcPr>
          <w:p>
            <w:pPr>
              <w:jc w:val="center"/>
              <w:rPr>
                <w:sz w:val="24"/>
              </w:rPr>
            </w:pPr>
            <w:r>
              <w:rPr>
                <w:rFonts w:hint="eastAsia"/>
                <w:sz w:val="24"/>
              </w:rPr>
              <w:t>职业</w:t>
            </w:r>
          </w:p>
        </w:tc>
        <w:tc>
          <w:tcPr>
            <w:tcW w:w="1420" w:type="dxa"/>
            <w:vMerge w:val="restart"/>
            <w:shd w:val="clear" w:color="auto" w:fill="C4BC96"/>
            <w:vAlign w:val="center"/>
          </w:tcPr>
          <w:p>
            <w:pPr>
              <w:jc w:val="center"/>
              <w:rPr>
                <w:sz w:val="24"/>
              </w:rPr>
            </w:pPr>
            <w:r>
              <w:rPr>
                <w:rFonts w:hint="eastAsia"/>
                <w:sz w:val="24"/>
              </w:rPr>
              <w:t>职业代码</w:t>
            </w:r>
          </w:p>
        </w:tc>
        <w:tc>
          <w:tcPr>
            <w:tcW w:w="5682" w:type="dxa"/>
            <w:gridSpan w:val="4"/>
            <w:shd w:val="clear" w:color="auto" w:fill="C4BC96"/>
            <w:vAlign w:val="center"/>
          </w:tcPr>
          <w:p>
            <w:pPr>
              <w:jc w:val="center"/>
              <w:rPr>
                <w:sz w:val="24"/>
              </w:rPr>
            </w:pPr>
            <w:r>
              <w:rPr>
                <w:rFonts w:hint="eastAsia"/>
                <w:sz w:val="24"/>
              </w:rPr>
              <w:t>劳动力供求人数比较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420" w:type="dxa"/>
            <w:vMerge w:val="continue"/>
            <w:vAlign w:val="center"/>
          </w:tcPr>
          <w:p>
            <w:pPr>
              <w:jc w:val="center"/>
              <w:rPr>
                <w:sz w:val="24"/>
              </w:rPr>
            </w:pPr>
          </w:p>
        </w:tc>
        <w:tc>
          <w:tcPr>
            <w:tcW w:w="1420" w:type="dxa"/>
            <w:vMerge w:val="continue"/>
            <w:vAlign w:val="center"/>
          </w:tcPr>
          <w:p>
            <w:pPr>
              <w:jc w:val="center"/>
              <w:rPr>
                <w:sz w:val="24"/>
              </w:rPr>
            </w:pPr>
          </w:p>
        </w:tc>
        <w:tc>
          <w:tcPr>
            <w:tcW w:w="1420" w:type="dxa"/>
            <w:vAlign w:val="center"/>
          </w:tcPr>
          <w:p>
            <w:pPr>
              <w:jc w:val="center"/>
            </w:pPr>
            <w:r>
              <w:rPr>
                <w:rFonts w:hint="eastAsia"/>
              </w:rPr>
              <w:t>需求人数</w:t>
            </w:r>
          </w:p>
        </w:tc>
        <w:tc>
          <w:tcPr>
            <w:tcW w:w="1420" w:type="dxa"/>
            <w:vAlign w:val="center"/>
          </w:tcPr>
          <w:p>
            <w:pPr>
              <w:jc w:val="center"/>
            </w:pPr>
            <w:r>
              <w:rPr>
                <w:rFonts w:hint="eastAsia"/>
              </w:rPr>
              <w:t>求职人数</w:t>
            </w:r>
          </w:p>
        </w:tc>
        <w:tc>
          <w:tcPr>
            <w:tcW w:w="1421" w:type="dxa"/>
            <w:vAlign w:val="center"/>
          </w:tcPr>
          <w:p>
            <w:pPr>
              <w:jc w:val="center"/>
            </w:pPr>
            <w:r>
              <w:rPr>
                <w:rFonts w:hint="eastAsia"/>
              </w:rPr>
              <w:t>缺口数</w:t>
            </w:r>
          </w:p>
        </w:tc>
        <w:tc>
          <w:tcPr>
            <w:tcW w:w="1421" w:type="dxa"/>
            <w:vAlign w:val="center"/>
          </w:tcPr>
          <w:p>
            <w:pPr>
              <w:jc w:val="center"/>
            </w:pPr>
            <w:r>
              <w:rPr>
                <w:rFonts w:hint="eastAsia"/>
              </w:rPr>
              <w:t>求人倍率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24" w:hRule="atLeast"/>
        </w:trPr>
        <w:tc>
          <w:tcPr>
            <w:tcW w:w="1420" w:type="dxa"/>
          </w:tcPr>
          <w:p/>
        </w:tc>
        <w:tc>
          <w:tcPr>
            <w:tcW w:w="1420" w:type="dxa"/>
          </w:tcPr>
          <w:p/>
        </w:tc>
        <w:tc>
          <w:tcPr>
            <w:tcW w:w="1420" w:type="dxa"/>
          </w:tcPr>
          <w:p/>
        </w:tc>
        <w:tc>
          <w:tcPr>
            <w:tcW w:w="1420" w:type="dxa"/>
          </w:tcPr>
          <w:p/>
        </w:tc>
        <w:tc>
          <w:tcPr>
            <w:tcW w:w="1421" w:type="dxa"/>
          </w:tcPr>
          <w:p/>
        </w:tc>
        <w:tc>
          <w:tcPr>
            <w:tcW w:w="1421" w:type="dxa"/>
          </w:tcPr>
          <w:p/>
        </w:tc>
      </w:tr>
    </w:tbl>
    <w:p>
      <w:r>
        <w:rPr>
          <w:rFonts w:hint="eastAsia"/>
        </w:rPr>
        <w:t>注：表6、表7，按“缺口数”进行职业排行</w:t>
      </w:r>
    </w:p>
    <w:p>
      <w:pPr>
        <w:spacing w:line="360" w:lineRule="auto"/>
        <w:jc w:val="center"/>
        <w:rPr>
          <w:rFonts w:hAnsi="宋体"/>
          <w:b/>
        </w:rPr>
      </w:pPr>
    </w:p>
    <w:p>
      <w:pPr>
        <w:spacing w:line="360" w:lineRule="auto"/>
        <w:jc w:val="center"/>
        <w:rPr>
          <w:rFonts w:hAnsi="宋体"/>
          <w:b/>
        </w:rPr>
      </w:pPr>
      <w:r>
        <w:rPr>
          <w:rFonts w:hint="eastAsia" w:hAnsi="宋体"/>
          <w:b/>
        </w:rPr>
        <w:t>表8.按求职人员类别分组的求职人数</w:t>
      </w:r>
    </w:p>
    <w:tbl>
      <w:tblPr>
        <w:tblStyle w:val="35"/>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45"/>
        <w:gridCol w:w="1857"/>
        <w:gridCol w:w="2879"/>
        <w:gridCol w:w="284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802" w:type="dxa"/>
            <w:gridSpan w:val="2"/>
            <w:shd w:val="clear" w:color="auto" w:fill="C4BC96"/>
          </w:tcPr>
          <w:p>
            <w:pPr>
              <w:spacing w:line="360" w:lineRule="auto"/>
              <w:rPr>
                <w:rFonts w:hAnsi="宋体"/>
                <w:sz w:val="24"/>
              </w:rPr>
            </w:pPr>
            <w:r>
              <w:rPr>
                <w:rFonts w:hint="eastAsia" w:hAnsi="宋体"/>
                <w:sz w:val="24"/>
              </w:rPr>
              <w:t>求职人员类别</w:t>
            </w:r>
          </w:p>
        </w:tc>
        <w:tc>
          <w:tcPr>
            <w:tcW w:w="2879" w:type="dxa"/>
            <w:shd w:val="clear" w:color="auto" w:fill="C4BC96"/>
          </w:tcPr>
          <w:p>
            <w:pPr>
              <w:spacing w:line="360" w:lineRule="auto"/>
              <w:rPr>
                <w:rFonts w:hAnsi="宋体"/>
                <w:sz w:val="24"/>
              </w:rPr>
            </w:pPr>
            <w:r>
              <w:rPr>
                <w:rFonts w:hint="eastAsia" w:hAnsi="宋体"/>
                <w:sz w:val="24"/>
              </w:rPr>
              <w:t>求职人数</w:t>
            </w:r>
          </w:p>
        </w:tc>
        <w:tc>
          <w:tcPr>
            <w:tcW w:w="2841" w:type="dxa"/>
            <w:shd w:val="clear" w:color="auto" w:fill="C4BC96"/>
          </w:tcPr>
          <w:p>
            <w:pPr>
              <w:spacing w:line="360" w:lineRule="auto"/>
              <w:rPr>
                <w:rFonts w:hAnsi="宋体"/>
                <w:sz w:val="24"/>
              </w:rPr>
            </w:pPr>
            <w:r>
              <w:rPr>
                <w:rFonts w:hint="eastAsia" w:hAnsi="宋体"/>
                <w:sz w:val="24"/>
              </w:rPr>
              <w:t>所占比重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802" w:type="dxa"/>
            <w:gridSpan w:val="2"/>
            <w:tcBorders>
              <w:bottom w:val="nil"/>
            </w:tcBorders>
          </w:tcPr>
          <w:p>
            <w:pPr>
              <w:spacing w:line="360" w:lineRule="auto"/>
              <w:rPr>
                <w:rFonts w:hAnsi="宋体"/>
              </w:rPr>
            </w:pPr>
            <w:r>
              <w:rPr>
                <w:rFonts w:hint="eastAsia" w:hAnsi="宋体"/>
              </w:rPr>
              <w:t>新成长失业青年</w:t>
            </w:r>
          </w:p>
        </w:tc>
        <w:tc>
          <w:tcPr>
            <w:tcW w:w="2879" w:type="dxa"/>
          </w:tcPr>
          <w:p>
            <w:pPr>
              <w:spacing w:line="360" w:lineRule="auto"/>
              <w:rPr>
                <w:rFonts w:hAnsi="宋体"/>
                <w:b/>
                <w:sz w:val="24"/>
              </w:rPr>
            </w:pPr>
          </w:p>
        </w:tc>
        <w:tc>
          <w:tcPr>
            <w:tcW w:w="2841" w:type="dxa"/>
          </w:tcPr>
          <w:p>
            <w:pPr>
              <w:spacing w:line="360" w:lineRule="auto"/>
              <w:rPr>
                <w:rFonts w:hAnsi="宋体"/>
                <w:b/>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45" w:type="dxa"/>
            <w:tcBorders>
              <w:top w:val="nil"/>
            </w:tcBorders>
          </w:tcPr>
          <w:p>
            <w:pPr>
              <w:spacing w:line="360" w:lineRule="auto"/>
              <w:rPr>
                <w:rFonts w:hAnsi="宋体"/>
              </w:rPr>
            </w:pPr>
          </w:p>
        </w:tc>
        <w:tc>
          <w:tcPr>
            <w:tcW w:w="1857" w:type="dxa"/>
          </w:tcPr>
          <w:p>
            <w:pPr>
              <w:spacing w:line="360" w:lineRule="auto"/>
              <w:rPr>
                <w:rFonts w:hAnsi="宋体"/>
              </w:rPr>
            </w:pPr>
            <w:r>
              <w:rPr>
                <w:rFonts w:hint="eastAsia" w:hAnsi="宋体"/>
              </w:rPr>
              <w:t>应届高校毕业生</w:t>
            </w:r>
          </w:p>
        </w:tc>
        <w:tc>
          <w:tcPr>
            <w:tcW w:w="2879" w:type="dxa"/>
          </w:tcPr>
          <w:p>
            <w:pPr>
              <w:spacing w:line="360" w:lineRule="auto"/>
              <w:rPr>
                <w:rFonts w:hAnsi="宋体"/>
                <w:b/>
                <w:sz w:val="24"/>
              </w:rPr>
            </w:pPr>
          </w:p>
        </w:tc>
        <w:tc>
          <w:tcPr>
            <w:tcW w:w="2841" w:type="dxa"/>
          </w:tcPr>
          <w:p>
            <w:pPr>
              <w:spacing w:line="360" w:lineRule="auto"/>
              <w:rPr>
                <w:rFonts w:hAnsi="宋体"/>
                <w:b/>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802" w:type="dxa"/>
            <w:gridSpan w:val="2"/>
          </w:tcPr>
          <w:p>
            <w:pPr>
              <w:spacing w:line="360" w:lineRule="auto"/>
              <w:rPr>
                <w:rFonts w:hAnsi="宋体"/>
              </w:rPr>
            </w:pPr>
            <w:r>
              <w:rPr>
                <w:rFonts w:hint="eastAsia" w:hAnsi="宋体"/>
              </w:rPr>
              <w:t>就业转失业人员</w:t>
            </w:r>
          </w:p>
        </w:tc>
        <w:tc>
          <w:tcPr>
            <w:tcW w:w="2879" w:type="dxa"/>
          </w:tcPr>
          <w:p>
            <w:pPr>
              <w:spacing w:line="360" w:lineRule="auto"/>
              <w:rPr>
                <w:rFonts w:hAnsi="宋体"/>
                <w:b/>
                <w:sz w:val="24"/>
              </w:rPr>
            </w:pPr>
          </w:p>
        </w:tc>
        <w:tc>
          <w:tcPr>
            <w:tcW w:w="2841" w:type="dxa"/>
          </w:tcPr>
          <w:p>
            <w:pPr>
              <w:spacing w:line="360" w:lineRule="auto"/>
              <w:rPr>
                <w:rFonts w:hAnsi="宋体"/>
                <w:b/>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802" w:type="dxa"/>
            <w:gridSpan w:val="2"/>
          </w:tcPr>
          <w:p>
            <w:pPr>
              <w:spacing w:line="360" w:lineRule="auto"/>
              <w:rPr>
                <w:rFonts w:hAnsi="宋体"/>
              </w:rPr>
            </w:pPr>
            <w:r>
              <w:rPr>
                <w:rFonts w:hint="eastAsia" w:hAnsi="宋体"/>
              </w:rPr>
              <w:t>其他失业人员</w:t>
            </w:r>
          </w:p>
        </w:tc>
        <w:tc>
          <w:tcPr>
            <w:tcW w:w="2879" w:type="dxa"/>
          </w:tcPr>
          <w:p>
            <w:pPr>
              <w:spacing w:line="360" w:lineRule="auto"/>
              <w:rPr>
                <w:rFonts w:hAnsi="宋体"/>
                <w:b/>
                <w:sz w:val="24"/>
              </w:rPr>
            </w:pPr>
          </w:p>
        </w:tc>
        <w:tc>
          <w:tcPr>
            <w:tcW w:w="2841" w:type="dxa"/>
          </w:tcPr>
          <w:p>
            <w:pPr>
              <w:spacing w:line="360" w:lineRule="auto"/>
              <w:rPr>
                <w:rFonts w:hAnsi="宋体"/>
                <w:b/>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802" w:type="dxa"/>
            <w:gridSpan w:val="2"/>
          </w:tcPr>
          <w:p>
            <w:pPr>
              <w:spacing w:line="360" w:lineRule="auto"/>
              <w:rPr>
                <w:rFonts w:hAnsi="宋体"/>
              </w:rPr>
            </w:pPr>
            <w:r>
              <w:rPr>
                <w:rFonts w:hint="eastAsia" w:hAnsi="宋体"/>
              </w:rPr>
              <w:t>在业人员</w:t>
            </w:r>
          </w:p>
        </w:tc>
        <w:tc>
          <w:tcPr>
            <w:tcW w:w="2879" w:type="dxa"/>
          </w:tcPr>
          <w:p>
            <w:pPr>
              <w:spacing w:line="360" w:lineRule="auto"/>
              <w:rPr>
                <w:rFonts w:hAnsi="宋体"/>
                <w:b/>
                <w:sz w:val="24"/>
              </w:rPr>
            </w:pPr>
          </w:p>
        </w:tc>
        <w:tc>
          <w:tcPr>
            <w:tcW w:w="2841" w:type="dxa"/>
          </w:tcPr>
          <w:p>
            <w:pPr>
              <w:spacing w:line="360" w:lineRule="auto"/>
              <w:rPr>
                <w:rFonts w:hAnsi="宋体"/>
                <w:b/>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802" w:type="dxa"/>
            <w:gridSpan w:val="2"/>
          </w:tcPr>
          <w:p>
            <w:pPr>
              <w:spacing w:line="360" w:lineRule="auto"/>
              <w:rPr>
                <w:rFonts w:hAnsi="宋体"/>
              </w:rPr>
            </w:pPr>
            <w:r>
              <w:rPr>
                <w:rFonts w:hint="eastAsia" w:hAnsi="宋体"/>
              </w:rPr>
              <w:t>下岗职工</w:t>
            </w:r>
          </w:p>
        </w:tc>
        <w:tc>
          <w:tcPr>
            <w:tcW w:w="2879" w:type="dxa"/>
          </w:tcPr>
          <w:p>
            <w:pPr>
              <w:spacing w:line="360" w:lineRule="auto"/>
              <w:rPr>
                <w:rFonts w:hAnsi="宋体"/>
                <w:b/>
                <w:sz w:val="24"/>
              </w:rPr>
            </w:pPr>
          </w:p>
        </w:tc>
        <w:tc>
          <w:tcPr>
            <w:tcW w:w="2841" w:type="dxa"/>
          </w:tcPr>
          <w:p>
            <w:pPr>
              <w:spacing w:line="360" w:lineRule="auto"/>
              <w:rPr>
                <w:rFonts w:hAnsi="宋体"/>
                <w:b/>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802" w:type="dxa"/>
            <w:gridSpan w:val="2"/>
          </w:tcPr>
          <w:p>
            <w:pPr>
              <w:spacing w:line="360" w:lineRule="auto"/>
              <w:rPr>
                <w:rFonts w:hAnsi="宋体"/>
              </w:rPr>
            </w:pPr>
            <w:r>
              <w:rPr>
                <w:rFonts w:hint="eastAsia" w:hAnsi="宋体"/>
              </w:rPr>
              <w:t>退休人员</w:t>
            </w:r>
          </w:p>
        </w:tc>
        <w:tc>
          <w:tcPr>
            <w:tcW w:w="2879" w:type="dxa"/>
          </w:tcPr>
          <w:p>
            <w:pPr>
              <w:spacing w:line="360" w:lineRule="auto"/>
              <w:rPr>
                <w:rFonts w:hAnsi="宋体"/>
                <w:b/>
                <w:sz w:val="24"/>
              </w:rPr>
            </w:pPr>
          </w:p>
        </w:tc>
        <w:tc>
          <w:tcPr>
            <w:tcW w:w="2841" w:type="dxa"/>
          </w:tcPr>
          <w:p>
            <w:pPr>
              <w:spacing w:line="360" w:lineRule="auto"/>
              <w:rPr>
                <w:rFonts w:hAnsi="宋体"/>
                <w:b/>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802" w:type="dxa"/>
            <w:gridSpan w:val="2"/>
          </w:tcPr>
          <w:p>
            <w:pPr>
              <w:spacing w:line="360" w:lineRule="auto"/>
              <w:rPr>
                <w:rFonts w:hAnsi="宋体"/>
              </w:rPr>
            </w:pPr>
            <w:r>
              <w:rPr>
                <w:rFonts w:hint="eastAsia" w:hAnsi="宋体"/>
              </w:rPr>
              <w:t>在学人员</w:t>
            </w:r>
          </w:p>
        </w:tc>
        <w:tc>
          <w:tcPr>
            <w:tcW w:w="2879" w:type="dxa"/>
          </w:tcPr>
          <w:p>
            <w:pPr>
              <w:spacing w:line="360" w:lineRule="auto"/>
              <w:rPr>
                <w:rFonts w:hAnsi="宋体"/>
                <w:b/>
                <w:sz w:val="24"/>
              </w:rPr>
            </w:pPr>
          </w:p>
        </w:tc>
        <w:tc>
          <w:tcPr>
            <w:tcW w:w="2841" w:type="dxa"/>
          </w:tcPr>
          <w:p>
            <w:pPr>
              <w:spacing w:line="360" w:lineRule="auto"/>
              <w:rPr>
                <w:rFonts w:hAnsi="宋体"/>
                <w:b/>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802" w:type="dxa"/>
            <w:gridSpan w:val="2"/>
          </w:tcPr>
          <w:p>
            <w:pPr>
              <w:spacing w:line="360" w:lineRule="auto"/>
              <w:rPr>
                <w:rFonts w:hAnsi="宋体"/>
              </w:rPr>
            </w:pPr>
            <w:r>
              <w:rPr>
                <w:rFonts w:hint="eastAsia" w:hAnsi="宋体"/>
              </w:rPr>
              <w:t>本市农村人员</w:t>
            </w:r>
          </w:p>
        </w:tc>
        <w:tc>
          <w:tcPr>
            <w:tcW w:w="2879" w:type="dxa"/>
          </w:tcPr>
          <w:p>
            <w:pPr>
              <w:spacing w:line="360" w:lineRule="auto"/>
              <w:rPr>
                <w:rFonts w:hAnsi="宋体"/>
                <w:b/>
                <w:sz w:val="24"/>
              </w:rPr>
            </w:pPr>
          </w:p>
        </w:tc>
        <w:tc>
          <w:tcPr>
            <w:tcW w:w="2841" w:type="dxa"/>
          </w:tcPr>
          <w:p>
            <w:pPr>
              <w:spacing w:line="360" w:lineRule="auto"/>
              <w:rPr>
                <w:rFonts w:hAnsi="宋体"/>
                <w:b/>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802" w:type="dxa"/>
            <w:gridSpan w:val="2"/>
          </w:tcPr>
          <w:p>
            <w:pPr>
              <w:spacing w:line="360" w:lineRule="auto"/>
              <w:rPr>
                <w:rFonts w:hAnsi="宋体"/>
              </w:rPr>
            </w:pPr>
            <w:r>
              <w:rPr>
                <w:rFonts w:hint="eastAsia" w:hAnsi="宋体"/>
              </w:rPr>
              <w:t>外埠人员</w:t>
            </w:r>
          </w:p>
        </w:tc>
        <w:tc>
          <w:tcPr>
            <w:tcW w:w="2879" w:type="dxa"/>
          </w:tcPr>
          <w:p>
            <w:pPr>
              <w:spacing w:line="360" w:lineRule="auto"/>
              <w:rPr>
                <w:rFonts w:hAnsi="宋体"/>
                <w:b/>
                <w:sz w:val="24"/>
              </w:rPr>
            </w:pPr>
          </w:p>
        </w:tc>
        <w:tc>
          <w:tcPr>
            <w:tcW w:w="2841" w:type="dxa"/>
          </w:tcPr>
          <w:p>
            <w:pPr>
              <w:spacing w:line="360" w:lineRule="auto"/>
              <w:rPr>
                <w:rFonts w:hAnsi="宋体"/>
                <w:b/>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802" w:type="dxa"/>
            <w:gridSpan w:val="2"/>
          </w:tcPr>
          <w:p>
            <w:pPr>
              <w:spacing w:line="360" w:lineRule="auto"/>
              <w:rPr>
                <w:rFonts w:hAnsi="宋体"/>
              </w:rPr>
            </w:pPr>
            <w:r>
              <w:rPr>
                <w:rFonts w:hint="eastAsia" w:hAnsi="宋体"/>
              </w:rPr>
              <w:t>合计</w:t>
            </w:r>
          </w:p>
        </w:tc>
        <w:tc>
          <w:tcPr>
            <w:tcW w:w="2879" w:type="dxa"/>
          </w:tcPr>
          <w:p>
            <w:pPr>
              <w:spacing w:line="360" w:lineRule="auto"/>
              <w:rPr>
                <w:rFonts w:hAnsi="宋体"/>
                <w:b/>
                <w:sz w:val="24"/>
              </w:rPr>
            </w:pPr>
          </w:p>
        </w:tc>
        <w:tc>
          <w:tcPr>
            <w:tcW w:w="2841" w:type="dxa"/>
          </w:tcPr>
          <w:p>
            <w:pPr>
              <w:spacing w:line="360" w:lineRule="auto"/>
              <w:rPr>
                <w:rFonts w:hAnsi="宋体"/>
                <w:b/>
                <w:sz w:val="24"/>
              </w:rPr>
            </w:pPr>
          </w:p>
        </w:tc>
      </w:tr>
    </w:tbl>
    <w:p>
      <w:pPr>
        <w:spacing w:line="360" w:lineRule="auto"/>
        <w:ind w:left="300" w:hanging="300" w:hangingChars="150"/>
        <w:rPr>
          <w:rFonts w:hAnsi="宋体"/>
        </w:rPr>
      </w:pPr>
      <w:r>
        <w:rPr>
          <w:rFonts w:hint="eastAsia" w:hAnsi="宋体"/>
        </w:rPr>
        <w:t>注：新成长失业青年是指城镇登记失业人员中从未就业，目前正以某种方式寻求工作的人员，包括初高中、职业高中、技校及大专毕业生中未能升学、参军、被国家统一分配或单位录用的人员。</w:t>
      </w:r>
    </w:p>
    <w:p>
      <w:pPr>
        <w:spacing w:line="360" w:lineRule="auto"/>
        <w:ind w:firstLine="300" w:firstLineChars="150"/>
        <w:rPr>
          <w:rFonts w:hAnsi="宋体"/>
        </w:rPr>
      </w:pPr>
      <w:r>
        <w:rPr>
          <w:rFonts w:hint="eastAsia" w:hAnsi="宋体"/>
        </w:rPr>
        <w:t>就业转失业人员是指在登记的失业人员中，从就业状态转为失业状态的人员。</w:t>
      </w:r>
    </w:p>
    <w:p>
      <w:pPr>
        <w:spacing w:line="360" w:lineRule="auto"/>
        <w:jc w:val="center"/>
        <w:rPr>
          <w:rFonts w:hAnsi="宋体"/>
          <w:b/>
        </w:rPr>
      </w:pPr>
      <w:r>
        <w:rPr>
          <w:rFonts w:hint="eastAsia" w:hAnsi="宋体"/>
          <w:b/>
        </w:rPr>
        <w:t>表9.按性别分组的供求人数</w:t>
      </w:r>
    </w:p>
    <w:tbl>
      <w:tblPr>
        <w:tblStyle w:val="35"/>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420" w:type="dxa"/>
            <w:vMerge w:val="restart"/>
            <w:shd w:val="clear" w:color="auto" w:fill="C4BC96"/>
            <w:vAlign w:val="center"/>
          </w:tcPr>
          <w:p>
            <w:pPr>
              <w:spacing w:line="360" w:lineRule="auto"/>
              <w:jc w:val="center"/>
              <w:rPr>
                <w:rFonts w:hAnsi="宋体"/>
                <w:sz w:val="24"/>
              </w:rPr>
            </w:pPr>
            <w:r>
              <w:rPr>
                <w:rFonts w:hint="eastAsia" w:hAnsi="宋体"/>
                <w:sz w:val="24"/>
              </w:rPr>
              <w:t>性别</w:t>
            </w:r>
          </w:p>
        </w:tc>
        <w:tc>
          <w:tcPr>
            <w:tcW w:w="7102" w:type="dxa"/>
            <w:gridSpan w:val="5"/>
            <w:shd w:val="clear" w:color="auto" w:fill="C4BC96"/>
            <w:vAlign w:val="center"/>
          </w:tcPr>
          <w:p>
            <w:pPr>
              <w:spacing w:line="360" w:lineRule="auto"/>
              <w:jc w:val="center"/>
              <w:rPr>
                <w:rFonts w:hAnsi="宋体"/>
                <w:sz w:val="24"/>
              </w:rPr>
            </w:pPr>
            <w:r>
              <w:rPr>
                <w:rFonts w:hint="eastAsia" w:hAnsi="宋体"/>
                <w:sz w:val="24"/>
              </w:rPr>
              <w:t>劳动力供求人数比较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420" w:type="dxa"/>
            <w:vMerge w:val="continue"/>
            <w:vAlign w:val="center"/>
          </w:tcPr>
          <w:p>
            <w:pPr>
              <w:spacing w:line="360" w:lineRule="auto"/>
              <w:jc w:val="center"/>
              <w:rPr>
                <w:rFonts w:hAnsi="宋体"/>
                <w:sz w:val="24"/>
              </w:rPr>
            </w:pPr>
          </w:p>
        </w:tc>
        <w:tc>
          <w:tcPr>
            <w:tcW w:w="1420" w:type="dxa"/>
            <w:vAlign w:val="center"/>
          </w:tcPr>
          <w:p>
            <w:pPr>
              <w:spacing w:line="360" w:lineRule="auto"/>
              <w:jc w:val="center"/>
              <w:rPr>
                <w:rFonts w:hAnsi="宋体"/>
              </w:rPr>
            </w:pPr>
            <w:r>
              <w:rPr>
                <w:rFonts w:hint="eastAsia" w:hAnsi="宋体"/>
              </w:rPr>
              <w:t>需求人数</w:t>
            </w:r>
          </w:p>
        </w:tc>
        <w:tc>
          <w:tcPr>
            <w:tcW w:w="1420" w:type="dxa"/>
            <w:vAlign w:val="center"/>
          </w:tcPr>
          <w:p>
            <w:pPr>
              <w:spacing w:line="360" w:lineRule="auto"/>
              <w:jc w:val="center"/>
              <w:rPr>
                <w:rFonts w:hAnsi="宋体"/>
              </w:rPr>
            </w:pPr>
            <w:r>
              <w:rPr>
                <w:rFonts w:hint="eastAsia" w:hAnsi="宋体"/>
              </w:rPr>
              <w:t>所占比重</w:t>
            </w:r>
          </w:p>
        </w:tc>
        <w:tc>
          <w:tcPr>
            <w:tcW w:w="1420" w:type="dxa"/>
            <w:vAlign w:val="center"/>
          </w:tcPr>
          <w:p>
            <w:pPr>
              <w:spacing w:line="360" w:lineRule="auto"/>
              <w:jc w:val="center"/>
              <w:rPr>
                <w:rFonts w:hAnsi="宋体"/>
              </w:rPr>
            </w:pPr>
            <w:r>
              <w:rPr>
                <w:rFonts w:hint="eastAsia" w:hAnsi="宋体"/>
              </w:rPr>
              <w:t>求职人数</w:t>
            </w:r>
          </w:p>
        </w:tc>
        <w:tc>
          <w:tcPr>
            <w:tcW w:w="1421" w:type="dxa"/>
            <w:vAlign w:val="center"/>
          </w:tcPr>
          <w:p>
            <w:pPr>
              <w:spacing w:line="360" w:lineRule="auto"/>
              <w:jc w:val="center"/>
              <w:rPr>
                <w:rFonts w:hAnsi="宋体"/>
              </w:rPr>
            </w:pPr>
            <w:r>
              <w:rPr>
                <w:rFonts w:hint="eastAsia" w:hAnsi="宋体"/>
              </w:rPr>
              <w:t>所占比重</w:t>
            </w:r>
          </w:p>
        </w:tc>
        <w:tc>
          <w:tcPr>
            <w:tcW w:w="1421" w:type="dxa"/>
            <w:vAlign w:val="center"/>
          </w:tcPr>
          <w:p>
            <w:pPr>
              <w:spacing w:line="360" w:lineRule="auto"/>
              <w:jc w:val="center"/>
              <w:rPr>
                <w:rFonts w:hAnsi="宋体"/>
              </w:rPr>
            </w:pPr>
            <w:r>
              <w:rPr>
                <w:rFonts w:hint="eastAsia" w:hAnsi="宋体"/>
              </w:rPr>
              <w:t>求人倍率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420" w:type="dxa"/>
            <w:vAlign w:val="center"/>
          </w:tcPr>
          <w:p>
            <w:pPr>
              <w:spacing w:line="360" w:lineRule="auto"/>
              <w:jc w:val="center"/>
              <w:rPr>
                <w:rFonts w:hAnsi="宋体"/>
              </w:rPr>
            </w:pPr>
            <w:r>
              <w:rPr>
                <w:rFonts w:hint="eastAsia" w:hAnsi="宋体"/>
              </w:rPr>
              <w:t>男</w:t>
            </w:r>
          </w:p>
        </w:tc>
        <w:tc>
          <w:tcPr>
            <w:tcW w:w="1420" w:type="dxa"/>
            <w:vAlign w:val="center"/>
          </w:tcPr>
          <w:p>
            <w:pPr>
              <w:spacing w:line="360" w:lineRule="auto"/>
              <w:jc w:val="center"/>
              <w:rPr>
                <w:rFonts w:hAnsi="宋体"/>
                <w:sz w:val="24"/>
              </w:rPr>
            </w:pPr>
          </w:p>
        </w:tc>
        <w:tc>
          <w:tcPr>
            <w:tcW w:w="1420" w:type="dxa"/>
            <w:vAlign w:val="center"/>
          </w:tcPr>
          <w:p>
            <w:pPr>
              <w:spacing w:line="360" w:lineRule="auto"/>
              <w:jc w:val="center"/>
              <w:rPr>
                <w:rFonts w:hAnsi="宋体"/>
                <w:sz w:val="24"/>
              </w:rPr>
            </w:pPr>
          </w:p>
        </w:tc>
        <w:tc>
          <w:tcPr>
            <w:tcW w:w="1420" w:type="dxa"/>
            <w:vAlign w:val="center"/>
          </w:tcPr>
          <w:p>
            <w:pPr>
              <w:spacing w:line="360" w:lineRule="auto"/>
              <w:jc w:val="center"/>
              <w:rPr>
                <w:rFonts w:hAnsi="宋体"/>
                <w:sz w:val="24"/>
              </w:rPr>
            </w:pPr>
          </w:p>
        </w:tc>
        <w:tc>
          <w:tcPr>
            <w:tcW w:w="1421" w:type="dxa"/>
            <w:vAlign w:val="center"/>
          </w:tcPr>
          <w:p>
            <w:pPr>
              <w:spacing w:line="360" w:lineRule="auto"/>
              <w:jc w:val="center"/>
              <w:rPr>
                <w:rFonts w:hAnsi="宋体"/>
                <w:sz w:val="24"/>
              </w:rPr>
            </w:pPr>
          </w:p>
        </w:tc>
        <w:tc>
          <w:tcPr>
            <w:tcW w:w="1421" w:type="dxa"/>
            <w:vAlign w:val="center"/>
          </w:tcPr>
          <w:p>
            <w:pPr>
              <w:spacing w:line="360" w:lineRule="auto"/>
              <w:jc w:val="center"/>
              <w:rPr>
                <w:rFonts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420" w:type="dxa"/>
            <w:vAlign w:val="center"/>
          </w:tcPr>
          <w:p>
            <w:pPr>
              <w:spacing w:line="360" w:lineRule="auto"/>
              <w:jc w:val="center"/>
              <w:rPr>
                <w:rFonts w:hAnsi="宋体"/>
              </w:rPr>
            </w:pPr>
            <w:r>
              <w:rPr>
                <w:rFonts w:hint="eastAsia" w:hAnsi="宋体"/>
              </w:rPr>
              <w:t>女</w:t>
            </w:r>
          </w:p>
        </w:tc>
        <w:tc>
          <w:tcPr>
            <w:tcW w:w="1420" w:type="dxa"/>
            <w:vAlign w:val="center"/>
          </w:tcPr>
          <w:p>
            <w:pPr>
              <w:spacing w:line="360" w:lineRule="auto"/>
              <w:jc w:val="center"/>
              <w:rPr>
                <w:rFonts w:hAnsi="宋体"/>
                <w:sz w:val="24"/>
              </w:rPr>
            </w:pPr>
          </w:p>
        </w:tc>
        <w:tc>
          <w:tcPr>
            <w:tcW w:w="1420" w:type="dxa"/>
            <w:vAlign w:val="center"/>
          </w:tcPr>
          <w:p>
            <w:pPr>
              <w:spacing w:line="360" w:lineRule="auto"/>
              <w:jc w:val="center"/>
              <w:rPr>
                <w:rFonts w:hAnsi="宋体"/>
                <w:sz w:val="24"/>
              </w:rPr>
            </w:pPr>
          </w:p>
        </w:tc>
        <w:tc>
          <w:tcPr>
            <w:tcW w:w="1420" w:type="dxa"/>
            <w:vAlign w:val="center"/>
          </w:tcPr>
          <w:p>
            <w:pPr>
              <w:spacing w:line="360" w:lineRule="auto"/>
              <w:jc w:val="center"/>
              <w:rPr>
                <w:rFonts w:hAnsi="宋体"/>
                <w:sz w:val="24"/>
              </w:rPr>
            </w:pPr>
          </w:p>
        </w:tc>
        <w:tc>
          <w:tcPr>
            <w:tcW w:w="1421" w:type="dxa"/>
            <w:vAlign w:val="center"/>
          </w:tcPr>
          <w:p>
            <w:pPr>
              <w:spacing w:line="360" w:lineRule="auto"/>
              <w:jc w:val="center"/>
              <w:rPr>
                <w:rFonts w:hAnsi="宋体"/>
                <w:sz w:val="24"/>
              </w:rPr>
            </w:pPr>
          </w:p>
        </w:tc>
        <w:tc>
          <w:tcPr>
            <w:tcW w:w="1421" w:type="dxa"/>
            <w:vAlign w:val="center"/>
          </w:tcPr>
          <w:p>
            <w:pPr>
              <w:spacing w:line="360" w:lineRule="auto"/>
              <w:jc w:val="center"/>
              <w:rPr>
                <w:rFonts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420" w:type="dxa"/>
            <w:vAlign w:val="center"/>
          </w:tcPr>
          <w:p>
            <w:pPr>
              <w:spacing w:line="360" w:lineRule="auto"/>
              <w:jc w:val="center"/>
              <w:rPr>
                <w:rFonts w:hAnsi="宋体"/>
              </w:rPr>
            </w:pPr>
            <w:r>
              <w:rPr>
                <w:rFonts w:hint="eastAsia" w:hAnsi="宋体"/>
              </w:rPr>
              <w:t>无要求</w:t>
            </w:r>
          </w:p>
        </w:tc>
        <w:tc>
          <w:tcPr>
            <w:tcW w:w="1420" w:type="dxa"/>
            <w:vAlign w:val="center"/>
          </w:tcPr>
          <w:p>
            <w:pPr>
              <w:spacing w:line="360" w:lineRule="auto"/>
              <w:jc w:val="center"/>
              <w:rPr>
                <w:rFonts w:hAnsi="宋体"/>
                <w:sz w:val="24"/>
              </w:rPr>
            </w:pPr>
          </w:p>
        </w:tc>
        <w:tc>
          <w:tcPr>
            <w:tcW w:w="1420" w:type="dxa"/>
            <w:vAlign w:val="center"/>
          </w:tcPr>
          <w:p>
            <w:pPr>
              <w:spacing w:line="360" w:lineRule="auto"/>
              <w:jc w:val="center"/>
              <w:rPr>
                <w:rFonts w:hAnsi="宋体"/>
                <w:sz w:val="24"/>
              </w:rPr>
            </w:pPr>
          </w:p>
        </w:tc>
        <w:tc>
          <w:tcPr>
            <w:tcW w:w="1420" w:type="dxa"/>
            <w:tcBorders>
              <w:tr2bl w:val="single" w:color="auto" w:sz="4" w:space="0"/>
            </w:tcBorders>
            <w:vAlign w:val="center"/>
          </w:tcPr>
          <w:p>
            <w:pPr>
              <w:spacing w:line="360" w:lineRule="auto"/>
              <w:jc w:val="center"/>
              <w:rPr>
                <w:rFonts w:hAnsi="宋体"/>
                <w:sz w:val="24"/>
              </w:rPr>
            </w:pPr>
          </w:p>
        </w:tc>
        <w:tc>
          <w:tcPr>
            <w:tcW w:w="1421" w:type="dxa"/>
            <w:tcBorders>
              <w:tr2bl w:val="single" w:color="auto" w:sz="4" w:space="0"/>
            </w:tcBorders>
            <w:vAlign w:val="center"/>
          </w:tcPr>
          <w:p>
            <w:pPr>
              <w:spacing w:line="360" w:lineRule="auto"/>
              <w:jc w:val="center"/>
              <w:rPr>
                <w:rFonts w:hAnsi="宋体"/>
                <w:sz w:val="24"/>
              </w:rPr>
            </w:pPr>
          </w:p>
        </w:tc>
        <w:tc>
          <w:tcPr>
            <w:tcW w:w="1421" w:type="dxa"/>
            <w:tcBorders>
              <w:tr2bl w:val="single" w:color="auto" w:sz="4" w:space="0"/>
            </w:tcBorders>
            <w:vAlign w:val="center"/>
          </w:tcPr>
          <w:p>
            <w:pPr>
              <w:spacing w:line="360" w:lineRule="auto"/>
              <w:jc w:val="center"/>
              <w:rPr>
                <w:rFonts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420" w:type="dxa"/>
            <w:vAlign w:val="center"/>
          </w:tcPr>
          <w:p>
            <w:pPr>
              <w:spacing w:line="360" w:lineRule="auto"/>
              <w:jc w:val="center"/>
              <w:rPr>
                <w:rFonts w:hAnsi="宋体"/>
              </w:rPr>
            </w:pPr>
            <w:r>
              <w:rPr>
                <w:rFonts w:hint="eastAsia" w:hAnsi="宋体"/>
              </w:rPr>
              <w:t>合计</w:t>
            </w:r>
          </w:p>
        </w:tc>
        <w:tc>
          <w:tcPr>
            <w:tcW w:w="1420" w:type="dxa"/>
            <w:vAlign w:val="center"/>
          </w:tcPr>
          <w:p>
            <w:pPr>
              <w:spacing w:line="360" w:lineRule="auto"/>
              <w:jc w:val="center"/>
              <w:rPr>
                <w:rFonts w:hAnsi="宋体"/>
                <w:sz w:val="24"/>
              </w:rPr>
            </w:pPr>
          </w:p>
        </w:tc>
        <w:tc>
          <w:tcPr>
            <w:tcW w:w="1420" w:type="dxa"/>
            <w:vAlign w:val="center"/>
          </w:tcPr>
          <w:p>
            <w:pPr>
              <w:spacing w:line="360" w:lineRule="auto"/>
              <w:jc w:val="center"/>
              <w:rPr>
                <w:rFonts w:hAnsi="宋体"/>
                <w:sz w:val="24"/>
              </w:rPr>
            </w:pPr>
          </w:p>
        </w:tc>
        <w:tc>
          <w:tcPr>
            <w:tcW w:w="1420" w:type="dxa"/>
            <w:vAlign w:val="center"/>
          </w:tcPr>
          <w:p>
            <w:pPr>
              <w:spacing w:line="360" w:lineRule="auto"/>
              <w:jc w:val="center"/>
              <w:rPr>
                <w:rFonts w:hAnsi="宋体"/>
                <w:sz w:val="24"/>
              </w:rPr>
            </w:pPr>
          </w:p>
        </w:tc>
        <w:tc>
          <w:tcPr>
            <w:tcW w:w="1421" w:type="dxa"/>
            <w:vAlign w:val="center"/>
          </w:tcPr>
          <w:p>
            <w:pPr>
              <w:spacing w:line="360" w:lineRule="auto"/>
              <w:jc w:val="center"/>
              <w:rPr>
                <w:rFonts w:hAnsi="宋体"/>
                <w:sz w:val="24"/>
              </w:rPr>
            </w:pPr>
          </w:p>
        </w:tc>
        <w:tc>
          <w:tcPr>
            <w:tcW w:w="1421" w:type="dxa"/>
            <w:tcBorders>
              <w:tr2bl w:val="single" w:color="auto" w:sz="4" w:space="0"/>
            </w:tcBorders>
            <w:vAlign w:val="center"/>
          </w:tcPr>
          <w:p>
            <w:pPr>
              <w:spacing w:line="360" w:lineRule="auto"/>
              <w:jc w:val="center"/>
              <w:rPr>
                <w:rFonts w:hAnsi="宋体"/>
                <w:sz w:val="24"/>
              </w:rPr>
            </w:pPr>
          </w:p>
        </w:tc>
      </w:tr>
    </w:tbl>
    <w:p>
      <w:pPr>
        <w:spacing w:line="360" w:lineRule="auto"/>
        <w:ind w:left="400" w:hanging="400" w:hangingChars="200"/>
        <w:rPr>
          <w:rFonts w:hAnsi="宋体"/>
        </w:rPr>
      </w:pPr>
      <w:r>
        <w:rPr>
          <w:rFonts w:hint="eastAsia" w:hAnsi="宋体"/>
        </w:rPr>
        <w:t>注：关于出现“无要求”时求人倍率的计算，表中需求“无要求”一栏如出现数据，按照表中男、女的实际求职人数比例所占权数分配到各栏（小数点四舍五入），再以{需求人数（实际）+加权计入数}÷求职人数，得出求人倍率。但表中不需体现加权分配后的男女需求人数，仍只填写实际需求数。以下“年龄”、“文化程度”、“技术等级”中需求“无要求”一栏处理方法同此表</w:t>
      </w:r>
    </w:p>
    <w:p>
      <w:pPr>
        <w:spacing w:line="360" w:lineRule="auto"/>
        <w:jc w:val="center"/>
        <w:rPr>
          <w:rFonts w:hAnsi="宋体"/>
          <w:b/>
        </w:rPr>
      </w:pPr>
    </w:p>
    <w:p>
      <w:pPr>
        <w:spacing w:line="360" w:lineRule="auto"/>
        <w:jc w:val="center"/>
        <w:rPr>
          <w:rFonts w:hAnsi="宋体"/>
          <w:b/>
        </w:rPr>
      </w:pPr>
      <w:r>
        <w:rPr>
          <w:rFonts w:hint="eastAsia" w:hAnsi="宋体"/>
          <w:b/>
        </w:rPr>
        <w:t>表10.按年龄分组的供求人数</w:t>
      </w:r>
    </w:p>
    <w:tbl>
      <w:tblPr>
        <w:tblStyle w:val="35"/>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c>
          <w:tcPr>
            <w:tcW w:w="1420" w:type="dxa"/>
            <w:vMerge w:val="restart"/>
            <w:shd w:val="clear" w:color="auto" w:fill="C4BC96"/>
            <w:vAlign w:val="center"/>
          </w:tcPr>
          <w:p>
            <w:pPr>
              <w:spacing w:line="360" w:lineRule="auto"/>
              <w:jc w:val="center"/>
              <w:rPr>
                <w:rFonts w:hAnsi="宋体"/>
                <w:sz w:val="24"/>
              </w:rPr>
            </w:pPr>
            <w:r>
              <w:rPr>
                <w:rFonts w:hint="eastAsia" w:hAnsi="宋体"/>
                <w:sz w:val="24"/>
              </w:rPr>
              <w:t>年龄</w:t>
            </w:r>
          </w:p>
        </w:tc>
        <w:tc>
          <w:tcPr>
            <w:tcW w:w="7102" w:type="dxa"/>
            <w:gridSpan w:val="5"/>
            <w:shd w:val="clear" w:color="auto" w:fill="C4BC96"/>
            <w:vAlign w:val="center"/>
          </w:tcPr>
          <w:p>
            <w:pPr>
              <w:spacing w:line="360" w:lineRule="auto"/>
              <w:jc w:val="center"/>
              <w:rPr>
                <w:rFonts w:hAnsi="宋体"/>
                <w:sz w:val="24"/>
              </w:rPr>
            </w:pPr>
            <w:r>
              <w:rPr>
                <w:rFonts w:hint="eastAsia" w:hAnsi="宋体"/>
                <w:sz w:val="24"/>
              </w:rPr>
              <w:t>劳动力供求人数比较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420" w:type="dxa"/>
            <w:vMerge w:val="continue"/>
            <w:vAlign w:val="center"/>
          </w:tcPr>
          <w:p>
            <w:pPr>
              <w:spacing w:line="360" w:lineRule="auto"/>
              <w:jc w:val="center"/>
              <w:rPr>
                <w:rFonts w:hAnsi="宋体"/>
                <w:sz w:val="24"/>
              </w:rPr>
            </w:pPr>
          </w:p>
        </w:tc>
        <w:tc>
          <w:tcPr>
            <w:tcW w:w="1420" w:type="dxa"/>
            <w:vAlign w:val="center"/>
          </w:tcPr>
          <w:p>
            <w:pPr>
              <w:spacing w:line="360" w:lineRule="auto"/>
              <w:jc w:val="center"/>
              <w:rPr>
                <w:rFonts w:hAnsi="宋体"/>
              </w:rPr>
            </w:pPr>
            <w:r>
              <w:rPr>
                <w:rFonts w:hint="eastAsia" w:hAnsi="宋体"/>
              </w:rPr>
              <w:t>需求人数</w:t>
            </w:r>
          </w:p>
        </w:tc>
        <w:tc>
          <w:tcPr>
            <w:tcW w:w="1420" w:type="dxa"/>
            <w:vAlign w:val="center"/>
          </w:tcPr>
          <w:p>
            <w:pPr>
              <w:spacing w:line="360" w:lineRule="auto"/>
              <w:jc w:val="center"/>
              <w:rPr>
                <w:rFonts w:hAnsi="宋体"/>
              </w:rPr>
            </w:pPr>
            <w:r>
              <w:rPr>
                <w:rFonts w:hint="eastAsia" w:hAnsi="宋体"/>
              </w:rPr>
              <w:t>需求比重</w:t>
            </w:r>
          </w:p>
        </w:tc>
        <w:tc>
          <w:tcPr>
            <w:tcW w:w="1420" w:type="dxa"/>
            <w:vAlign w:val="center"/>
          </w:tcPr>
          <w:p>
            <w:pPr>
              <w:spacing w:line="360" w:lineRule="auto"/>
              <w:jc w:val="center"/>
              <w:rPr>
                <w:rFonts w:hAnsi="宋体"/>
              </w:rPr>
            </w:pPr>
            <w:r>
              <w:rPr>
                <w:rFonts w:hint="eastAsia" w:hAnsi="宋体"/>
              </w:rPr>
              <w:t>求职人数</w:t>
            </w:r>
          </w:p>
        </w:tc>
        <w:tc>
          <w:tcPr>
            <w:tcW w:w="1421" w:type="dxa"/>
            <w:vAlign w:val="center"/>
          </w:tcPr>
          <w:p>
            <w:pPr>
              <w:spacing w:line="360" w:lineRule="auto"/>
              <w:jc w:val="center"/>
              <w:rPr>
                <w:rFonts w:hAnsi="宋体"/>
              </w:rPr>
            </w:pPr>
            <w:r>
              <w:rPr>
                <w:rFonts w:hint="eastAsia" w:hAnsi="宋体"/>
              </w:rPr>
              <w:t>求职比重</w:t>
            </w:r>
          </w:p>
        </w:tc>
        <w:tc>
          <w:tcPr>
            <w:tcW w:w="1421" w:type="dxa"/>
            <w:vAlign w:val="center"/>
          </w:tcPr>
          <w:p>
            <w:pPr>
              <w:spacing w:line="360" w:lineRule="auto"/>
              <w:jc w:val="center"/>
              <w:rPr>
                <w:rFonts w:hAnsi="宋体"/>
              </w:rPr>
            </w:pPr>
            <w:r>
              <w:rPr>
                <w:rFonts w:hint="eastAsia" w:hAnsi="宋体"/>
              </w:rPr>
              <w:t>求人倍率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420" w:type="dxa"/>
            <w:vAlign w:val="center"/>
          </w:tcPr>
          <w:p>
            <w:pPr>
              <w:spacing w:line="360" w:lineRule="auto"/>
              <w:jc w:val="center"/>
              <w:rPr>
                <w:rFonts w:hAnsi="宋体"/>
              </w:rPr>
            </w:pPr>
            <w:r>
              <w:rPr>
                <w:rFonts w:hint="eastAsia" w:hAnsi="宋体"/>
              </w:rPr>
              <w:t>16-24岁</w:t>
            </w:r>
          </w:p>
        </w:tc>
        <w:tc>
          <w:tcPr>
            <w:tcW w:w="1420" w:type="dxa"/>
            <w:vAlign w:val="center"/>
          </w:tcPr>
          <w:p>
            <w:pPr>
              <w:spacing w:line="360" w:lineRule="auto"/>
              <w:jc w:val="center"/>
              <w:rPr>
                <w:rFonts w:hAnsi="宋体"/>
                <w:sz w:val="24"/>
              </w:rPr>
            </w:pPr>
          </w:p>
        </w:tc>
        <w:tc>
          <w:tcPr>
            <w:tcW w:w="1420" w:type="dxa"/>
            <w:vAlign w:val="center"/>
          </w:tcPr>
          <w:p>
            <w:pPr>
              <w:spacing w:line="360" w:lineRule="auto"/>
              <w:jc w:val="center"/>
              <w:rPr>
                <w:rFonts w:hAnsi="宋体"/>
                <w:sz w:val="24"/>
              </w:rPr>
            </w:pPr>
          </w:p>
        </w:tc>
        <w:tc>
          <w:tcPr>
            <w:tcW w:w="1420" w:type="dxa"/>
            <w:vAlign w:val="center"/>
          </w:tcPr>
          <w:p>
            <w:pPr>
              <w:spacing w:line="360" w:lineRule="auto"/>
              <w:jc w:val="center"/>
              <w:rPr>
                <w:rFonts w:hAnsi="宋体"/>
                <w:sz w:val="24"/>
              </w:rPr>
            </w:pPr>
          </w:p>
        </w:tc>
        <w:tc>
          <w:tcPr>
            <w:tcW w:w="1421" w:type="dxa"/>
            <w:vAlign w:val="center"/>
          </w:tcPr>
          <w:p>
            <w:pPr>
              <w:spacing w:line="360" w:lineRule="auto"/>
              <w:jc w:val="center"/>
              <w:rPr>
                <w:rFonts w:hAnsi="宋体"/>
                <w:sz w:val="24"/>
              </w:rPr>
            </w:pPr>
          </w:p>
        </w:tc>
        <w:tc>
          <w:tcPr>
            <w:tcW w:w="1421" w:type="dxa"/>
            <w:vAlign w:val="center"/>
          </w:tcPr>
          <w:p>
            <w:pPr>
              <w:spacing w:line="360" w:lineRule="auto"/>
              <w:jc w:val="center"/>
              <w:rPr>
                <w:rFonts w:hAnsi="宋体"/>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420" w:type="dxa"/>
            <w:vAlign w:val="center"/>
          </w:tcPr>
          <w:p>
            <w:pPr>
              <w:spacing w:line="360" w:lineRule="auto"/>
              <w:jc w:val="center"/>
              <w:rPr>
                <w:rFonts w:hAnsi="宋体"/>
              </w:rPr>
            </w:pPr>
            <w:r>
              <w:rPr>
                <w:rFonts w:hint="eastAsia" w:hAnsi="宋体"/>
              </w:rPr>
              <w:t>25-34岁</w:t>
            </w:r>
          </w:p>
        </w:tc>
        <w:tc>
          <w:tcPr>
            <w:tcW w:w="1420" w:type="dxa"/>
            <w:vAlign w:val="center"/>
          </w:tcPr>
          <w:p>
            <w:pPr>
              <w:spacing w:line="360" w:lineRule="auto"/>
              <w:jc w:val="center"/>
              <w:rPr>
                <w:rFonts w:hAnsi="宋体"/>
                <w:sz w:val="24"/>
              </w:rPr>
            </w:pPr>
          </w:p>
        </w:tc>
        <w:tc>
          <w:tcPr>
            <w:tcW w:w="1420" w:type="dxa"/>
            <w:vAlign w:val="center"/>
          </w:tcPr>
          <w:p>
            <w:pPr>
              <w:spacing w:line="360" w:lineRule="auto"/>
              <w:jc w:val="center"/>
              <w:rPr>
                <w:rFonts w:hAnsi="宋体"/>
                <w:sz w:val="24"/>
              </w:rPr>
            </w:pPr>
          </w:p>
        </w:tc>
        <w:tc>
          <w:tcPr>
            <w:tcW w:w="1420" w:type="dxa"/>
            <w:vAlign w:val="center"/>
          </w:tcPr>
          <w:p>
            <w:pPr>
              <w:spacing w:line="360" w:lineRule="auto"/>
              <w:jc w:val="center"/>
              <w:rPr>
                <w:rFonts w:hAnsi="宋体"/>
                <w:sz w:val="24"/>
              </w:rPr>
            </w:pPr>
          </w:p>
        </w:tc>
        <w:tc>
          <w:tcPr>
            <w:tcW w:w="1421" w:type="dxa"/>
            <w:vAlign w:val="center"/>
          </w:tcPr>
          <w:p>
            <w:pPr>
              <w:spacing w:line="360" w:lineRule="auto"/>
              <w:jc w:val="center"/>
              <w:rPr>
                <w:rFonts w:hAnsi="宋体"/>
                <w:sz w:val="24"/>
              </w:rPr>
            </w:pPr>
          </w:p>
        </w:tc>
        <w:tc>
          <w:tcPr>
            <w:tcW w:w="1421" w:type="dxa"/>
            <w:vAlign w:val="center"/>
          </w:tcPr>
          <w:p>
            <w:pPr>
              <w:spacing w:line="360" w:lineRule="auto"/>
              <w:jc w:val="center"/>
              <w:rPr>
                <w:rFonts w:hAnsi="宋体"/>
                <w:sz w:val="24"/>
              </w:rPr>
            </w:pPr>
          </w:p>
        </w:tc>
      </w:tr>
      <w:tr>
        <w:tc>
          <w:tcPr>
            <w:tcW w:w="1420" w:type="dxa"/>
            <w:vAlign w:val="center"/>
          </w:tcPr>
          <w:p>
            <w:pPr>
              <w:spacing w:line="360" w:lineRule="auto"/>
              <w:jc w:val="center"/>
              <w:rPr>
                <w:rFonts w:hAnsi="宋体"/>
              </w:rPr>
            </w:pPr>
            <w:r>
              <w:rPr>
                <w:rFonts w:hint="eastAsia" w:hAnsi="宋体"/>
              </w:rPr>
              <w:t>35-44岁</w:t>
            </w:r>
          </w:p>
        </w:tc>
        <w:tc>
          <w:tcPr>
            <w:tcW w:w="1420" w:type="dxa"/>
            <w:vAlign w:val="center"/>
          </w:tcPr>
          <w:p>
            <w:pPr>
              <w:spacing w:line="360" w:lineRule="auto"/>
              <w:jc w:val="center"/>
              <w:rPr>
                <w:rFonts w:hAnsi="宋体"/>
                <w:sz w:val="24"/>
              </w:rPr>
            </w:pPr>
          </w:p>
        </w:tc>
        <w:tc>
          <w:tcPr>
            <w:tcW w:w="1420" w:type="dxa"/>
            <w:vAlign w:val="center"/>
          </w:tcPr>
          <w:p>
            <w:pPr>
              <w:spacing w:line="360" w:lineRule="auto"/>
              <w:jc w:val="center"/>
              <w:rPr>
                <w:rFonts w:hAnsi="宋体"/>
                <w:sz w:val="24"/>
              </w:rPr>
            </w:pPr>
          </w:p>
        </w:tc>
        <w:tc>
          <w:tcPr>
            <w:tcW w:w="1420" w:type="dxa"/>
            <w:vAlign w:val="center"/>
          </w:tcPr>
          <w:p>
            <w:pPr>
              <w:spacing w:line="360" w:lineRule="auto"/>
              <w:jc w:val="center"/>
              <w:rPr>
                <w:rFonts w:hAnsi="宋体"/>
                <w:sz w:val="24"/>
              </w:rPr>
            </w:pPr>
          </w:p>
        </w:tc>
        <w:tc>
          <w:tcPr>
            <w:tcW w:w="1421" w:type="dxa"/>
            <w:vAlign w:val="center"/>
          </w:tcPr>
          <w:p>
            <w:pPr>
              <w:spacing w:line="360" w:lineRule="auto"/>
              <w:jc w:val="center"/>
              <w:rPr>
                <w:rFonts w:hAnsi="宋体"/>
                <w:sz w:val="24"/>
              </w:rPr>
            </w:pPr>
          </w:p>
        </w:tc>
        <w:tc>
          <w:tcPr>
            <w:tcW w:w="1421" w:type="dxa"/>
            <w:vAlign w:val="center"/>
          </w:tcPr>
          <w:p>
            <w:pPr>
              <w:spacing w:line="360" w:lineRule="auto"/>
              <w:jc w:val="center"/>
              <w:rPr>
                <w:rFonts w:hAnsi="宋体"/>
                <w:sz w:val="24"/>
              </w:rPr>
            </w:pPr>
          </w:p>
        </w:tc>
      </w:tr>
      <w:tr>
        <w:tc>
          <w:tcPr>
            <w:tcW w:w="1420" w:type="dxa"/>
            <w:vAlign w:val="center"/>
          </w:tcPr>
          <w:p>
            <w:pPr>
              <w:spacing w:line="360" w:lineRule="auto"/>
              <w:jc w:val="center"/>
              <w:rPr>
                <w:rFonts w:hAnsi="宋体"/>
              </w:rPr>
            </w:pPr>
            <w:r>
              <w:rPr>
                <w:rFonts w:hint="eastAsia" w:hAnsi="宋体"/>
              </w:rPr>
              <w:t>45岁以上</w:t>
            </w:r>
          </w:p>
        </w:tc>
        <w:tc>
          <w:tcPr>
            <w:tcW w:w="1420" w:type="dxa"/>
            <w:vAlign w:val="center"/>
          </w:tcPr>
          <w:p>
            <w:pPr>
              <w:spacing w:line="360" w:lineRule="auto"/>
              <w:jc w:val="center"/>
              <w:rPr>
                <w:rFonts w:hAnsi="宋体"/>
                <w:sz w:val="24"/>
              </w:rPr>
            </w:pPr>
          </w:p>
        </w:tc>
        <w:tc>
          <w:tcPr>
            <w:tcW w:w="1420" w:type="dxa"/>
            <w:vAlign w:val="center"/>
          </w:tcPr>
          <w:p>
            <w:pPr>
              <w:spacing w:line="360" w:lineRule="auto"/>
              <w:jc w:val="center"/>
              <w:rPr>
                <w:rFonts w:hAnsi="宋体"/>
                <w:sz w:val="24"/>
              </w:rPr>
            </w:pPr>
          </w:p>
        </w:tc>
        <w:tc>
          <w:tcPr>
            <w:tcW w:w="1420" w:type="dxa"/>
            <w:vAlign w:val="center"/>
          </w:tcPr>
          <w:p>
            <w:pPr>
              <w:spacing w:line="360" w:lineRule="auto"/>
              <w:jc w:val="center"/>
              <w:rPr>
                <w:rFonts w:hAnsi="宋体"/>
                <w:sz w:val="24"/>
              </w:rPr>
            </w:pPr>
          </w:p>
        </w:tc>
        <w:tc>
          <w:tcPr>
            <w:tcW w:w="1421" w:type="dxa"/>
            <w:vAlign w:val="center"/>
          </w:tcPr>
          <w:p>
            <w:pPr>
              <w:spacing w:line="360" w:lineRule="auto"/>
              <w:jc w:val="center"/>
              <w:rPr>
                <w:rFonts w:hAnsi="宋体"/>
                <w:sz w:val="24"/>
              </w:rPr>
            </w:pPr>
          </w:p>
        </w:tc>
        <w:tc>
          <w:tcPr>
            <w:tcW w:w="1421" w:type="dxa"/>
            <w:vAlign w:val="center"/>
          </w:tcPr>
          <w:p>
            <w:pPr>
              <w:spacing w:line="360" w:lineRule="auto"/>
              <w:jc w:val="center"/>
              <w:rPr>
                <w:rFonts w:hAnsi="宋体"/>
                <w:sz w:val="24"/>
              </w:rPr>
            </w:pPr>
          </w:p>
        </w:tc>
      </w:tr>
      <w:tr>
        <w:tc>
          <w:tcPr>
            <w:tcW w:w="1420" w:type="dxa"/>
            <w:vAlign w:val="center"/>
          </w:tcPr>
          <w:p>
            <w:pPr>
              <w:spacing w:line="360" w:lineRule="auto"/>
              <w:jc w:val="center"/>
              <w:rPr>
                <w:rFonts w:hAnsi="宋体"/>
              </w:rPr>
            </w:pPr>
            <w:r>
              <w:rPr>
                <w:rFonts w:hint="eastAsia" w:hAnsi="宋体"/>
              </w:rPr>
              <w:t>无要求</w:t>
            </w:r>
          </w:p>
        </w:tc>
        <w:tc>
          <w:tcPr>
            <w:tcW w:w="1420" w:type="dxa"/>
            <w:vAlign w:val="center"/>
          </w:tcPr>
          <w:p>
            <w:pPr>
              <w:spacing w:line="360" w:lineRule="auto"/>
              <w:jc w:val="center"/>
              <w:rPr>
                <w:rFonts w:hAnsi="宋体"/>
                <w:sz w:val="24"/>
              </w:rPr>
            </w:pPr>
          </w:p>
        </w:tc>
        <w:tc>
          <w:tcPr>
            <w:tcW w:w="1420" w:type="dxa"/>
            <w:vAlign w:val="center"/>
          </w:tcPr>
          <w:p>
            <w:pPr>
              <w:spacing w:line="360" w:lineRule="auto"/>
              <w:jc w:val="center"/>
              <w:rPr>
                <w:rFonts w:hAnsi="宋体"/>
                <w:sz w:val="24"/>
              </w:rPr>
            </w:pPr>
          </w:p>
        </w:tc>
        <w:tc>
          <w:tcPr>
            <w:tcW w:w="1420" w:type="dxa"/>
            <w:tcBorders>
              <w:tr2bl w:val="single" w:color="auto" w:sz="4" w:space="0"/>
            </w:tcBorders>
            <w:vAlign w:val="center"/>
          </w:tcPr>
          <w:p>
            <w:pPr>
              <w:spacing w:line="360" w:lineRule="auto"/>
              <w:jc w:val="center"/>
              <w:rPr>
                <w:rFonts w:hAnsi="宋体"/>
                <w:sz w:val="24"/>
              </w:rPr>
            </w:pPr>
          </w:p>
        </w:tc>
        <w:tc>
          <w:tcPr>
            <w:tcW w:w="1421" w:type="dxa"/>
            <w:tcBorders>
              <w:tr2bl w:val="single" w:color="auto" w:sz="4" w:space="0"/>
            </w:tcBorders>
            <w:vAlign w:val="center"/>
          </w:tcPr>
          <w:p>
            <w:pPr>
              <w:spacing w:line="360" w:lineRule="auto"/>
              <w:jc w:val="center"/>
              <w:rPr>
                <w:rFonts w:hAnsi="宋体"/>
                <w:sz w:val="24"/>
              </w:rPr>
            </w:pPr>
          </w:p>
        </w:tc>
        <w:tc>
          <w:tcPr>
            <w:tcW w:w="1421" w:type="dxa"/>
            <w:tcBorders>
              <w:tr2bl w:val="single" w:color="auto" w:sz="4" w:space="0"/>
            </w:tcBorders>
            <w:vAlign w:val="center"/>
          </w:tcPr>
          <w:p>
            <w:pPr>
              <w:spacing w:line="360" w:lineRule="auto"/>
              <w:jc w:val="center"/>
              <w:rPr>
                <w:rFonts w:hAnsi="宋体"/>
                <w:sz w:val="24"/>
              </w:rPr>
            </w:pPr>
          </w:p>
        </w:tc>
      </w:tr>
      <w:tr>
        <w:tc>
          <w:tcPr>
            <w:tcW w:w="1420" w:type="dxa"/>
            <w:vAlign w:val="center"/>
          </w:tcPr>
          <w:p>
            <w:pPr>
              <w:spacing w:line="360" w:lineRule="auto"/>
              <w:jc w:val="center"/>
              <w:rPr>
                <w:rFonts w:hAnsi="宋体"/>
              </w:rPr>
            </w:pPr>
            <w:r>
              <w:rPr>
                <w:rFonts w:hint="eastAsia" w:hAnsi="宋体"/>
              </w:rPr>
              <w:t>合计</w:t>
            </w:r>
          </w:p>
        </w:tc>
        <w:tc>
          <w:tcPr>
            <w:tcW w:w="1420" w:type="dxa"/>
            <w:vAlign w:val="center"/>
          </w:tcPr>
          <w:p>
            <w:pPr>
              <w:spacing w:line="360" w:lineRule="auto"/>
              <w:jc w:val="center"/>
              <w:rPr>
                <w:rFonts w:hAnsi="宋体"/>
                <w:sz w:val="24"/>
              </w:rPr>
            </w:pPr>
          </w:p>
        </w:tc>
        <w:tc>
          <w:tcPr>
            <w:tcW w:w="1420" w:type="dxa"/>
            <w:vAlign w:val="center"/>
          </w:tcPr>
          <w:p>
            <w:pPr>
              <w:spacing w:line="360" w:lineRule="auto"/>
              <w:jc w:val="center"/>
              <w:rPr>
                <w:rFonts w:hAnsi="宋体"/>
                <w:sz w:val="24"/>
              </w:rPr>
            </w:pPr>
          </w:p>
        </w:tc>
        <w:tc>
          <w:tcPr>
            <w:tcW w:w="1420" w:type="dxa"/>
            <w:vAlign w:val="center"/>
          </w:tcPr>
          <w:p>
            <w:pPr>
              <w:spacing w:line="360" w:lineRule="auto"/>
              <w:jc w:val="center"/>
              <w:rPr>
                <w:rFonts w:hAnsi="宋体"/>
                <w:sz w:val="24"/>
              </w:rPr>
            </w:pPr>
          </w:p>
        </w:tc>
        <w:tc>
          <w:tcPr>
            <w:tcW w:w="1421" w:type="dxa"/>
            <w:vAlign w:val="center"/>
          </w:tcPr>
          <w:p>
            <w:pPr>
              <w:spacing w:line="360" w:lineRule="auto"/>
              <w:jc w:val="center"/>
              <w:rPr>
                <w:rFonts w:hAnsi="宋体"/>
                <w:sz w:val="24"/>
              </w:rPr>
            </w:pPr>
          </w:p>
        </w:tc>
        <w:tc>
          <w:tcPr>
            <w:tcW w:w="1421" w:type="dxa"/>
            <w:tcBorders>
              <w:tr2bl w:val="single" w:color="auto" w:sz="4" w:space="0"/>
            </w:tcBorders>
            <w:vAlign w:val="center"/>
          </w:tcPr>
          <w:p>
            <w:pPr>
              <w:spacing w:line="360" w:lineRule="auto"/>
              <w:jc w:val="center"/>
              <w:rPr>
                <w:rFonts w:hAnsi="宋体"/>
                <w:sz w:val="24"/>
              </w:rPr>
            </w:pPr>
          </w:p>
        </w:tc>
      </w:tr>
    </w:tbl>
    <w:p>
      <w:pPr>
        <w:spacing w:line="360" w:lineRule="auto"/>
        <w:rPr>
          <w:rFonts w:hAnsi="宋体"/>
        </w:rPr>
      </w:pPr>
      <w:r>
        <w:rPr>
          <w:rFonts w:hint="eastAsia" w:hAnsi="宋体"/>
        </w:rPr>
        <w:t>注：16-24岁组人数指的是满16岁而未满25岁的人数。</w:t>
      </w:r>
    </w:p>
    <w:p>
      <w:pPr>
        <w:spacing w:line="360" w:lineRule="auto"/>
        <w:ind w:left="400" w:leftChars="200"/>
        <w:rPr>
          <w:rFonts w:hAnsi="宋体"/>
        </w:rPr>
      </w:pPr>
      <w:r>
        <w:rPr>
          <w:rFonts w:hint="eastAsia" w:hAnsi="宋体"/>
        </w:rPr>
        <w:t>出现跨年龄分组的需求时，手工统计可采取平分到所跨越的分组中，余数按照“就低不就高”逐一加到分组中；也可采用“性别”中“无要求”的处理办法。按照需求所跨年龄组各组实际求职人数比例分别加权后（小数点四舍五入），再以“{需求人数（实际）+加权计入数}÷求职人数”，得出求人倍率。但表中不需要体现加权分配后的需求人数，仍只填写实际需求数。</w:t>
      </w:r>
    </w:p>
    <w:p>
      <w:pPr>
        <w:spacing w:line="360" w:lineRule="auto"/>
        <w:rPr>
          <w:rFonts w:hAnsi="宋体"/>
          <w:b/>
        </w:rPr>
      </w:pPr>
    </w:p>
    <w:p>
      <w:pPr>
        <w:spacing w:line="360" w:lineRule="auto"/>
        <w:jc w:val="center"/>
        <w:rPr>
          <w:rFonts w:hAnsi="宋体"/>
          <w:b/>
        </w:rPr>
      </w:pPr>
      <w:r>
        <w:rPr>
          <w:rFonts w:hint="eastAsia" w:hAnsi="宋体"/>
          <w:b/>
        </w:rPr>
        <w:t>表11.按文化程度分组的供求人数</w:t>
      </w:r>
    </w:p>
    <w:tbl>
      <w:tblPr>
        <w:tblStyle w:val="35"/>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555"/>
        <w:gridCol w:w="865"/>
        <w:gridCol w:w="1420"/>
        <w:gridCol w:w="1420"/>
        <w:gridCol w:w="1420"/>
        <w:gridCol w:w="1421"/>
        <w:gridCol w:w="14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420" w:type="dxa"/>
            <w:gridSpan w:val="2"/>
            <w:vMerge w:val="restart"/>
            <w:shd w:val="clear" w:color="auto" w:fill="C4BC96"/>
            <w:vAlign w:val="center"/>
          </w:tcPr>
          <w:p>
            <w:pPr>
              <w:spacing w:line="360" w:lineRule="auto"/>
              <w:jc w:val="center"/>
              <w:rPr>
                <w:rFonts w:hAnsi="宋体"/>
                <w:sz w:val="24"/>
                <w:szCs w:val="21"/>
              </w:rPr>
            </w:pPr>
            <w:r>
              <w:rPr>
                <w:rFonts w:hint="eastAsia" w:hAnsi="宋体"/>
                <w:sz w:val="24"/>
                <w:szCs w:val="21"/>
              </w:rPr>
              <w:t>文化程度</w:t>
            </w:r>
          </w:p>
        </w:tc>
        <w:tc>
          <w:tcPr>
            <w:tcW w:w="7102" w:type="dxa"/>
            <w:gridSpan w:val="5"/>
            <w:shd w:val="clear" w:color="auto" w:fill="C4BC96"/>
            <w:vAlign w:val="center"/>
          </w:tcPr>
          <w:p>
            <w:pPr>
              <w:spacing w:line="360" w:lineRule="auto"/>
              <w:jc w:val="center"/>
              <w:rPr>
                <w:rFonts w:hAnsi="宋体"/>
                <w:sz w:val="24"/>
                <w:szCs w:val="21"/>
              </w:rPr>
            </w:pPr>
            <w:r>
              <w:rPr>
                <w:rFonts w:hint="eastAsia" w:hAnsi="宋体"/>
                <w:sz w:val="24"/>
                <w:szCs w:val="21"/>
              </w:rPr>
              <w:t>劳动力供求人数比较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420" w:type="dxa"/>
            <w:gridSpan w:val="2"/>
            <w:vMerge w:val="continue"/>
            <w:vAlign w:val="center"/>
          </w:tcPr>
          <w:p>
            <w:pPr>
              <w:spacing w:line="360" w:lineRule="auto"/>
              <w:jc w:val="center"/>
              <w:rPr>
                <w:rFonts w:hAnsi="宋体"/>
                <w:szCs w:val="21"/>
              </w:rPr>
            </w:pPr>
          </w:p>
        </w:tc>
        <w:tc>
          <w:tcPr>
            <w:tcW w:w="1420" w:type="dxa"/>
            <w:vAlign w:val="center"/>
          </w:tcPr>
          <w:p>
            <w:pPr>
              <w:spacing w:line="360" w:lineRule="auto"/>
              <w:jc w:val="center"/>
              <w:rPr>
                <w:rFonts w:hAnsi="宋体"/>
                <w:szCs w:val="21"/>
              </w:rPr>
            </w:pPr>
            <w:r>
              <w:rPr>
                <w:rFonts w:hint="eastAsia" w:hAnsi="宋体"/>
                <w:szCs w:val="21"/>
              </w:rPr>
              <w:t>需求人数</w:t>
            </w:r>
          </w:p>
        </w:tc>
        <w:tc>
          <w:tcPr>
            <w:tcW w:w="1420" w:type="dxa"/>
            <w:vAlign w:val="center"/>
          </w:tcPr>
          <w:p>
            <w:pPr>
              <w:spacing w:line="360" w:lineRule="auto"/>
              <w:jc w:val="center"/>
              <w:rPr>
                <w:rFonts w:hAnsi="宋体"/>
                <w:szCs w:val="21"/>
              </w:rPr>
            </w:pPr>
            <w:r>
              <w:rPr>
                <w:rFonts w:hint="eastAsia" w:hAnsi="宋体"/>
                <w:szCs w:val="21"/>
              </w:rPr>
              <w:t>需求比重</w:t>
            </w:r>
          </w:p>
        </w:tc>
        <w:tc>
          <w:tcPr>
            <w:tcW w:w="1420" w:type="dxa"/>
            <w:vAlign w:val="center"/>
          </w:tcPr>
          <w:p>
            <w:pPr>
              <w:spacing w:line="360" w:lineRule="auto"/>
              <w:jc w:val="center"/>
              <w:rPr>
                <w:rFonts w:hAnsi="宋体"/>
                <w:szCs w:val="21"/>
              </w:rPr>
            </w:pPr>
            <w:r>
              <w:rPr>
                <w:rFonts w:hint="eastAsia" w:hAnsi="宋体"/>
                <w:szCs w:val="21"/>
              </w:rPr>
              <w:t>求职人数</w:t>
            </w:r>
          </w:p>
        </w:tc>
        <w:tc>
          <w:tcPr>
            <w:tcW w:w="1421" w:type="dxa"/>
            <w:vAlign w:val="center"/>
          </w:tcPr>
          <w:p>
            <w:pPr>
              <w:spacing w:line="360" w:lineRule="auto"/>
              <w:jc w:val="center"/>
              <w:rPr>
                <w:rFonts w:hAnsi="宋体"/>
                <w:szCs w:val="21"/>
              </w:rPr>
            </w:pPr>
            <w:r>
              <w:rPr>
                <w:rFonts w:hint="eastAsia" w:hAnsi="宋体"/>
                <w:szCs w:val="21"/>
              </w:rPr>
              <w:t>求职比重</w:t>
            </w:r>
          </w:p>
        </w:tc>
        <w:tc>
          <w:tcPr>
            <w:tcW w:w="1421" w:type="dxa"/>
            <w:vAlign w:val="center"/>
          </w:tcPr>
          <w:p>
            <w:pPr>
              <w:spacing w:line="360" w:lineRule="auto"/>
              <w:jc w:val="center"/>
              <w:rPr>
                <w:rFonts w:hAnsi="宋体"/>
                <w:szCs w:val="21"/>
              </w:rPr>
            </w:pPr>
            <w:r>
              <w:rPr>
                <w:rFonts w:hint="eastAsia" w:hAnsi="宋体"/>
                <w:szCs w:val="21"/>
              </w:rPr>
              <w:t>求人倍率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420" w:type="dxa"/>
            <w:gridSpan w:val="2"/>
            <w:vAlign w:val="center"/>
          </w:tcPr>
          <w:p>
            <w:pPr>
              <w:spacing w:line="360" w:lineRule="auto"/>
              <w:jc w:val="center"/>
              <w:rPr>
                <w:rFonts w:hAnsi="宋体"/>
                <w:szCs w:val="21"/>
              </w:rPr>
            </w:pPr>
            <w:r>
              <w:rPr>
                <w:rFonts w:hint="eastAsia" w:hAnsi="宋体"/>
                <w:szCs w:val="21"/>
              </w:rPr>
              <w:t>初中及以下</w:t>
            </w:r>
          </w:p>
        </w:tc>
        <w:tc>
          <w:tcPr>
            <w:tcW w:w="1420" w:type="dxa"/>
            <w:vAlign w:val="center"/>
          </w:tcPr>
          <w:p>
            <w:pPr>
              <w:spacing w:line="360" w:lineRule="auto"/>
              <w:jc w:val="center"/>
              <w:rPr>
                <w:rFonts w:hAnsi="宋体"/>
                <w:szCs w:val="21"/>
              </w:rPr>
            </w:pPr>
          </w:p>
        </w:tc>
        <w:tc>
          <w:tcPr>
            <w:tcW w:w="1420" w:type="dxa"/>
            <w:vAlign w:val="center"/>
          </w:tcPr>
          <w:p>
            <w:pPr>
              <w:spacing w:line="360" w:lineRule="auto"/>
              <w:jc w:val="center"/>
              <w:rPr>
                <w:rFonts w:hAnsi="宋体"/>
                <w:szCs w:val="21"/>
              </w:rPr>
            </w:pPr>
          </w:p>
        </w:tc>
        <w:tc>
          <w:tcPr>
            <w:tcW w:w="1420" w:type="dxa"/>
            <w:vAlign w:val="center"/>
          </w:tcPr>
          <w:p>
            <w:pPr>
              <w:spacing w:line="360" w:lineRule="auto"/>
              <w:jc w:val="center"/>
              <w:rPr>
                <w:rFonts w:hAnsi="宋体"/>
                <w:szCs w:val="21"/>
              </w:rPr>
            </w:pPr>
          </w:p>
        </w:tc>
        <w:tc>
          <w:tcPr>
            <w:tcW w:w="1421" w:type="dxa"/>
            <w:vAlign w:val="center"/>
          </w:tcPr>
          <w:p>
            <w:pPr>
              <w:spacing w:line="360" w:lineRule="auto"/>
              <w:jc w:val="center"/>
              <w:rPr>
                <w:rFonts w:hAnsi="宋体"/>
                <w:szCs w:val="21"/>
              </w:rPr>
            </w:pPr>
          </w:p>
        </w:tc>
        <w:tc>
          <w:tcPr>
            <w:tcW w:w="1421" w:type="dxa"/>
            <w:vAlign w:val="center"/>
          </w:tcPr>
          <w:p>
            <w:pPr>
              <w:spacing w:line="360" w:lineRule="auto"/>
              <w:jc w:val="center"/>
              <w:rPr>
                <w:rFonts w:hAnsi="宋体"/>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420" w:type="dxa"/>
            <w:gridSpan w:val="2"/>
            <w:tcBorders>
              <w:bottom w:val="nil"/>
            </w:tcBorders>
            <w:vAlign w:val="center"/>
          </w:tcPr>
          <w:p>
            <w:pPr>
              <w:spacing w:line="360" w:lineRule="auto"/>
              <w:jc w:val="center"/>
              <w:rPr>
                <w:rFonts w:hAnsi="宋体"/>
                <w:szCs w:val="21"/>
              </w:rPr>
            </w:pPr>
            <w:r>
              <w:rPr>
                <w:rFonts w:hint="eastAsia" w:hAnsi="宋体"/>
                <w:szCs w:val="21"/>
              </w:rPr>
              <w:t>高中</w:t>
            </w:r>
          </w:p>
        </w:tc>
        <w:tc>
          <w:tcPr>
            <w:tcW w:w="1420" w:type="dxa"/>
            <w:vAlign w:val="center"/>
          </w:tcPr>
          <w:p>
            <w:pPr>
              <w:spacing w:line="360" w:lineRule="auto"/>
              <w:jc w:val="center"/>
              <w:rPr>
                <w:rFonts w:hAnsi="宋体"/>
                <w:szCs w:val="21"/>
              </w:rPr>
            </w:pPr>
          </w:p>
        </w:tc>
        <w:tc>
          <w:tcPr>
            <w:tcW w:w="1420" w:type="dxa"/>
            <w:vAlign w:val="center"/>
          </w:tcPr>
          <w:p>
            <w:pPr>
              <w:spacing w:line="360" w:lineRule="auto"/>
              <w:jc w:val="center"/>
              <w:rPr>
                <w:rFonts w:hAnsi="宋体"/>
                <w:szCs w:val="21"/>
              </w:rPr>
            </w:pPr>
          </w:p>
        </w:tc>
        <w:tc>
          <w:tcPr>
            <w:tcW w:w="1420" w:type="dxa"/>
            <w:vAlign w:val="center"/>
          </w:tcPr>
          <w:p>
            <w:pPr>
              <w:spacing w:line="360" w:lineRule="auto"/>
              <w:jc w:val="center"/>
              <w:rPr>
                <w:rFonts w:hAnsi="宋体"/>
                <w:szCs w:val="21"/>
              </w:rPr>
            </w:pPr>
          </w:p>
        </w:tc>
        <w:tc>
          <w:tcPr>
            <w:tcW w:w="1421" w:type="dxa"/>
            <w:vAlign w:val="center"/>
          </w:tcPr>
          <w:p>
            <w:pPr>
              <w:spacing w:line="360" w:lineRule="auto"/>
              <w:jc w:val="center"/>
              <w:rPr>
                <w:rFonts w:hAnsi="宋体"/>
                <w:szCs w:val="21"/>
              </w:rPr>
            </w:pPr>
          </w:p>
        </w:tc>
        <w:tc>
          <w:tcPr>
            <w:tcW w:w="1421" w:type="dxa"/>
            <w:vAlign w:val="center"/>
          </w:tcPr>
          <w:p>
            <w:pPr>
              <w:spacing w:line="360" w:lineRule="auto"/>
              <w:jc w:val="center"/>
              <w:rPr>
                <w:rFonts w:hAnsi="宋体"/>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424" w:hRule="atLeast"/>
        </w:trPr>
        <w:tc>
          <w:tcPr>
            <w:tcW w:w="555" w:type="dxa"/>
            <w:tcBorders>
              <w:top w:val="nil"/>
            </w:tcBorders>
            <w:vAlign w:val="center"/>
          </w:tcPr>
          <w:p>
            <w:pPr>
              <w:spacing w:line="360" w:lineRule="auto"/>
              <w:jc w:val="center"/>
              <w:rPr>
                <w:rFonts w:hAnsi="宋体"/>
                <w:szCs w:val="21"/>
              </w:rPr>
            </w:pPr>
          </w:p>
          <w:p>
            <w:pPr>
              <w:spacing w:line="360" w:lineRule="auto"/>
              <w:jc w:val="center"/>
              <w:rPr>
                <w:rFonts w:hAnsi="宋体"/>
                <w:szCs w:val="21"/>
              </w:rPr>
            </w:pPr>
          </w:p>
          <w:p>
            <w:pPr>
              <w:spacing w:line="360" w:lineRule="auto"/>
              <w:jc w:val="center"/>
              <w:rPr>
                <w:rFonts w:hAnsi="宋体"/>
                <w:szCs w:val="21"/>
              </w:rPr>
            </w:pPr>
          </w:p>
        </w:tc>
        <w:tc>
          <w:tcPr>
            <w:tcW w:w="865" w:type="dxa"/>
            <w:vAlign w:val="center"/>
          </w:tcPr>
          <w:p>
            <w:pPr>
              <w:spacing w:line="360" w:lineRule="auto"/>
              <w:jc w:val="center"/>
              <w:rPr>
                <w:rFonts w:hAnsi="宋体"/>
                <w:szCs w:val="21"/>
              </w:rPr>
            </w:pPr>
            <w:r>
              <w:rPr>
                <w:rFonts w:hint="eastAsia" w:hAnsi="宋体"/>
                <w:szCs w:val="21"/>
              </w:rPr>
              <w:t>职高</w:t>
            </w:r>
          </w:p>
          <w:p>
            <w:pPr>
              <w:spacing w:line="360" w:lineRule="auto"/>
              <w:jc w:val="center"/>
              <w:rPr>
                <w:rFonts w:hAnsi="宋体"/>
                <w:szCs w:val="21"/>
              </w:rPr>
            </w:pPr>
            <w:r>
              <w:rPr>
                <w:rFonts w:hint="eastAsia" w:hAnsi="宋体"/>
                <w:szCs w:val="21"/>
              </w:rPr>
              <w:t>技校</w:t>
            </w:r>
          </w:p>
          <w:p>
            <w:pPr>
              <w:spacing w:line="360" w:lineRule="auto"/>
              <w:jc w:val="center"/>
              <w:rPr>
                <w:rFonts w:hAnsi="宋体"/>
                <w:szCs w:val="21"/>
              </w:rPr>
            </w:pPr>
            <w:r>
              <w:rPr>
                <w:rFonts w:hint="eastAsia" w:hAnsi="宋体"/>
                <w:szCs w:val="21"/>
              </w:rPr>
              <w:t>中专</w:t>
            </w:r>
          </w:p>
        </w:tc>
        <w:tc>
          <w:tcPr>
            <w:tcW w:w="1420" w:type="dxa"/>
            <w:vAlign w:val="center"/>
          </w:tcPr>
          <w:p>
            <w:pPr>
              <w:spacing w:line="360" w:lineRule="auto"/>
              <w:jc w:val="center"/>
              <w:rPr>
                <w:rFonts w:hAnsi="宋体"/>
                <w:szCs w:val="21"/>
              </w:rPr>
            </w:pPr>
          </w:p>
        </w:tc>
        <w:tc>
          <w:tcPr>
            <w:tcW w:w="1420" w:type="dxa"/>
            <w:vAlign w:val="center"/>
          </w:tcPr>
          <w:p>
            <w:pPr>
              <w:spacing w:line="360" w:lineRule="auto"/>
              <w:jc w:val="center"/>
              <w:rPr>
                <w:rFonts w:hAnsi="宋体"/>
                <w:szCs w:val="21"/>
              </w:rPr>
            </w:pPr>
          </w:p>
        </w:tc>
        <w:tc>
          <w:tcPr>
            <w:tcW w:w="1420" w:type="dxa"/>
            <w:vAlign w:val="center"/>
          </w:tcPr>
          <w:p>
            <w:pPr>
              <w:spacing w:line="360" w:lineRule="auto"/>
              <w:jc w:val="center"/>
              <w:rPr>
                <w:rFonts w:hAnsi="宋体"/>
                <w:szCs w:val="21"/>
              </w:rPr>
            </w:pPr>
          </w:p>
        </w:tc>
        <w:tc>
          <w:tcPr>
            <w:tcW w:w="1421" w:type="dxa"/>
            <w:vAlign w:val="center"/>
          </w:tcPr>
          <w:p>
            <w:pPr>
              <w:spacing w:line="360" w:lineRule="auto"/>
              <w:jc w:val="center"/>
              <w:rPr>
                <w:rFonts w:hAnsi="宋体"/>
                <w:szCs w:val="21"/>
              </w:rPr>
            </w:pPr>
          </w:p>
        </w:tc>
        <w:tc>
          <w:tcPr>
            <w:tcW w:w="1421" w:type="dxa"/>
            <w:vAlign w:val="center"/>
          </w:tcPr>
          <w:p>
            <w:pPr>
              <w:spacing w:line="360" w:lineRule="auto"/>
              <w:jc w:val="center"/>
              <w:rPr>
                <w:rFonts w:hAnsi="宋体"/>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420" w:type="dxa"/>
            <w:gridSpan w:val="2"/>
            <w:vAlign w:val="center"/>
          </w:tcPr>
          <w:p>
            <w:pPr>
              <w:spacing w:line="360" w:lineRule="auto"/>
              <w:jc w:val="center"/>
              <w:rPr>
                <w:rFonts w:hAnsi="宋体"/>
                <w:szCs w:val="21"/>
              </w:rPr>
            </w:pPr>
            <w:r>
              <w:rPr>
                <w:rFonts w:hint="eastAsia" w:hAnsi="宋体"/>
                <w:szCs w:val="21"/>
              </w:rPr>
              <w:t>大专</w:t>
            </w:r>
          </w:p>
        </w:tc>
        <w:tc>
          <w:tcPr>
            <w:tcW w:w="1420" w:type="dxa"/>
            <w:vAlign w:val="center"/>
          </w:tcPr>
          <w:p>
            <w:pPr>
              <w:spacing w:line="360" w:lineRule="auto"/>
              <w:jc w:val="center"/>
              <w:rPr>
                <w:rFonts w:hAnsi="宋体"/>
                <w:szCs w:val="21"/>
              </w:rPr>
            </w:pPr>
          </w:p>
        </w:tc>
        <w:tc>
          <w:tcPr>
            <w:tcW w:w="1420" w:type="dxa"/>
            <w:vAlign w:val="center"/>
          </w:tcPr>
          <w:p>
            <w:pPr>
              <w:spacing w:line="360" w:lineRule="auto"/>
              <w:jc w:val="center"/>
              <w:rPr>
                <w:rFonts w:hAnsi="宋体"/>
                <w:szCs w:val="21"/>
              </w:rPr>
            </w:pPr>
          </w:p>
        </w:tc>
        <w:tc>
          <w:tcPr>
            <w:tcW w:w="1420" w:type="dxa"/>
            <w:vAlign w:val="center"/>
          </w:tcPr>
          <w:p>
            <w:pPr>
              <w:spacing w:line="360" w:lineRule="auto"/>
              <w:jc w:val="center"/>
              <w:rPr>
                <w:rFonts w:hAnsi="宋体"/>
                <w:szCs w:val="21"/>
              </w:rPr>
            </w:pPr>
          </w:p>
        </w:tc>
        <w:tc>
          <w:tcPr>
            <w:tcW w:w="1421" w:type="dxa"/>
            <w:vAlign w:val="center"/>
          </w:tcPr>
          <w:p>
            <w:pPr>
              <w:spacing w:line="360" w:lineRule="auto"/>
              <w:jc w:val="center"/>
              <w:rPr>
                <w:rFonts w:hAnsi="宋体"/>
                <w:szCs w:val="21"/>
              </w:rPr>
            </w:pPr>
          </w:p>
        </w:tc>
        <w:tc>
          <w:tcPr>
            <w:tcW w:w="1421" w:type="dxa"/>
            <w:vAlign w:val="center"/>
          </w:tcPr>
          <w:p>
            <w:pPr>
              <w:spacing w:line="360" w:lineRule="auto"/>
              <w:jc w:val="center"/>
              <w:rPr>
                <w:rFonts w:hAnsi="宋体"/>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420" w:type="dxa"/>
            <w:gridSpan w:val="2"/>
            <w:vAlign w:val="center"/>
          </w:tcPr>
          <w:p>
            <w:pPr>
              <w:spacing w:line="360" w:lineRule="auto"/>
              <w:jc w:val="center"/>
              <w:rPr>
                <w:rFonts w:hAnsi="宋体"/>
                <w:szCs w:val="21"/>
              </w:rPr>
            </w:pPr>
            <w:r>
              <w:rPr>
                <w:rFonts w:hint="eastAsia" w:hAnsi="宋体"/>
                <w:szCs w:val="21"/>
              </w:rPr>
              <w:t>大学</w:t>
            </w:r>
          </w:p>
        </w:tc>
        <w:tc>
          <w:tcPr>
            <w:tcW w:w="1420" w:type="dxa"/>
            <w:vAlign w:val="center"/>
          </w:tcPr>
          <w:p>
            <w:pPr>
              <w:spacing w:line="360" w:lineRule="auto"/>
              <w:jc w:val="center"/>
              <w:rPr>
                <w:rFonts w:hAnsi="宋体"/>
                <w:szCs w:val="21"/>
              </w:rPr>
            </w:pPr>
          </w:p>
        </w:tc>
        <w:tc>
          <w:tcPr>
            <w:tcW w:w="1420" w:type="dxa"/>
            <w:vAlign w:val="center"/>
          </w:tcPr>
          <w:p>
            <w:pPr>
              <w:spacing w:line="360" w:lineRule="auto"/>
              <w:jc w:val="center"/>
              <w:rPr>
                <w:rFonts w:hAnsi="宋体"/>
                <w:szCs w:val="21"/>
              </w:rPr>
            </w:pPr>
          </w:p>
        </w:tc>
        <w:tc>
          <w:tcPr>
            <w:tcW w:w="1420" w:type="dxa"/>
            <w:vAlign w:val="center"/>
          </w:tcPr>
          <w:p>
            <w:pPr>
              <w:spacing w:line="360" w:lineRule="auto"/>
              <w:jc w:val="center"/>
              <w:rPr>
                <w:rFonts w:hAnsi="宋体"/>
                <w:szCs w:val="21"/>
              </w:rPr>
            </w:pPr>
          </w:p>
        </w:tc>
        <w:tc>
          <w:tcPr>
            <w:tcW w:w="1421" w:type="dxa"/>
            <w:vAlign w:val="center"/>
          </w:tcPr>
          <w:p>
            <w:pPr>
              <w:spacing w:line="360" w:lineRule="auto"/>
              <w:jc w:val="center"/>
              <w:rPr>
                <w:rFonts w:hAnsi="宋体"/>
                <w:szCs w:val="21"/>
              </w:rPr>
            </w:pPr>
          </w:p>
        </w:tc>
        <w:tc>
          <w:tcPr>
            <w:tcW w:w="1421" w:type="dxa"/>
            <w:vAlign w:val="center"/>
          </w:tcPr>
          <w:p>
            <w:pPr>
              <w:spacing w:line="360" w:lineRule="auto"/>
              <w:jc w:val="center"/>
              <w:rPr>
                <w:rFonts w:hAnsi="宋体"/>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420" w:type="dxa"/>
            <w:gridSpan w:val="2"/>
            <w:vAlign w:val="center"/>
          </w:tcPr>
          <w:p>
            <w:pPr>
              <w:spacing w:line="360" w:lineRule="auto"/>
              <w:jc w:val="center"/>
              <w:rPr>
                <w:rFonts w:hAnsi="宋体"/>
                <w:szCs w:val="21"/>
              </w:rPr>
            </w:pPr>
            <w:r>
              <w:rPr>
                <w:rFonts w:hint="eastAsia" w:hAnsi="宋体"/>
                <w:szCs w:val="21"/>
              </w:rPr>
              <w:t>硕士以上</w:t>
            </w:r>
          </w:p>
        </w:tc>
        <w:tc>
          <w:tcPr>
            <w:tcW w:w="1420" w:type="dxa"/>
            <w:vAlign w:val="center"/>
          </w:tcPr>
          <w:p>
            <w:pPr>
              <w:spacing w:line="360" w:lineRule="auto"/>
              <w:jc w:val="center"/>
              <w:rPr>
                <w:rFonts w:hAnsi="宋体"/>
                <w:szCs w:val="21"/>
              </w:rPr>
            </w:pPr>
          </w:p>
        </w:tc>
        <w:tc>
          <w:tcPr>
            <w:tcW w:w="1420" w:type="dxa"/>
            <w:vAlign w:val="center"/>
          </w:tcPr>
          <w:p>
            <w:pPr>
              <w:spacing w:line="360" w:lineRule="auto"/>
              <w:jc w:val="center"/>
              <w:rPr>
                <w:rFonts w:hAnsi="宋体"/>
                <w:szCs w:val="21"/>
              </w:rPr>
            </w:pPr>
          </w:p>
        </w:tc>
        <w:tc>
          <w:tcPr>
            <w:tcW w:w="1420" w:type="dxa"/>
            <w:vAlign w:val="center"/>
          </w:tcPr>
          <w:p>
            <w:pPr>
              <w:spacing w:line="360" w:lineRule="auto"/>
              <w:jc w:val="center"/>
              <w:rPr>
                <w:rFonts w:hAnsi="宋体"/>
                <w:szCs w:val="21"/>
              </w:rPr>
            </w:pPr>
          </w:p>
        </w:tc>
        <w:tc>
          <w:tcPr>
            <w:tcW w:w="1421" w:type="dxa"/>
            <w:vAlign w:val="center"/>
          </w:tcPr>
          <w:p>
            <w:pPr>
              <w:spacing w:line="360" w:lineRule="auto"/>
              <w:jc w:val="center"/>
              <w:rPr>
                <w:rFonts w:hAnsi="宋体"/>
                <w:szCs w:val="21"/>
              </w:rPr>
            </w:pPr>
          </w:p>
        </w:tc>
        <w:tc>
          <w:tcPr>
            <w:tcW w:w="1421" w:type="dxa"/>
            <w:vAlign w:val="center"/>
          </w:tcPr>
          <w:p>
            <w:pPr>
              <w:spacing w:line="360" w:lineRule="auto"/>
              <w:jc w:val="center"/>
              <w:rPr>
                <w:rFonts w:hAnsi="宋体"/>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420" w:type="dxa"/>
            <w:gridSpan w:val="2"/>
            <w:vAlign w:val="center"/>
          </w:tcPr>
          <w:p>
            <w:pPr>
              <w:spacing w:line="360" w:lineRule="auto"/>
              <w:jc w:val="center"/>
              <w:rPr>
                <w:rFonts w:hAnsi="宋体"/>
                <w:szCs w:val="21"/>
              </w:rPr>
            </w:pPr>
            <w:r>
              <w:rPr>
                <w:rFonts w:hint="eastAsia" w:hAnsi="宋体"/>
                <w:szCs w:val="21"/>
              </w:rPr>
              <w:t>无要求</w:t>
            </w:r>
          </w:p>
        </w:tc>
        <w:tc>
          <w:tcPr>
            <w:tcW w:w="1420" w:type="dxa"/>
            <w:vAlign w:val="center"/>
          </w:tcPr>
          <w:p>
            <w:pPr>
              <w:spacing w:line="360" w:lineRule="auto"/>
              <w:jc w:val="center"/>
              <w:rPr>
                <w:rFonts w:hAnsi="宋体"/>
                <w:szCs w:val="21"/>
              </w:rPr>
            </w:pPr>
          </w:p>
        </w:tc>
        <w:tc>
          <w:tcPr>
            <w:tcW w:w="1420" w:type="dxa"/>
            <w:vAlign w:val="center"/>
          </w:tcPr>
          <w:p>
            <w:pPr>
              <w:spacing w:line="360" w:lineRule="auto"/>
              <w:jc w:val="center"/>
              <w:rPr>
                <w:rFonts w:hAnsi="宋体"/>
                <w:szCs w:val="21"/>
              </w:rPr>
            </w:pPr>
          </w:p>
        </w:tc>
        <w:tc>
          <w:tcPr>
            <w:tcW w:w="1420" w:type="dxa"/>
            <w:tcBorders>
              <w:tr2bl w:val="single" w:color="auto" w:sz="4" w:space="0"/>
            </w:tcBorders>
            <w:vAlign w:val="center"/>
          </w:tcPr>
          <w:p>
            <w:pPr>
              <w:spacing w:line="360" w:lineRule="auto"/>
              <w:jc w:val="center"/>
              <w:rPr>
                <w:rFonts w:hAnsi="宋体"/>
                <w:szCs w:val="21"/>
              </w:rPr>
            </w:pPr>
          </w:p>
        </w:tc>
        <w:tc>
          <w:tcPr>
            <w:tcW w:w="1421" w:type="dxa"/>
            <w:tcBorders>
              <w:tr2bl w:val="single" w:color="auto" w:sz="4" w:space="0"/>
            </w:tcBorders>
            <w:vAlign w:val="center"/>
          </w:tcPr>
          <w:p>
            <w:pPr>
              <w:spacing w:line="360" w:lineRule="auto"/>
              <w:jc w:val="center"/>
              <w:rPr>
                <w:rFonts w:hAnsi="宋体"/>
                <w:szCs w:val="21"/>
              </w:rPr>
            </w:pPr>
          </w:p>
        </w:tc>
        <w:tc>
          <w:tcPr>
            <w:tcW w:w="1421" w:type="dxa"/>
            <w:tcBorders>
              <w:tr2bl w:val="single" w:color="auto" w:sz="4" w:space="0"/>
            </w:tcBorders>
            <w:vAlign w:val="center"/>
          </w:tcPr>
          <w:p>
            <w:pPr>
              <w:spacing w:line="360" w:lineRule="auto"/>
              <w:jc w:val="center"/>
              <w:rPr>
                <w:rFonts w:hAnsi="宋体"/>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420" w:type="dxa"/>
            <w:gridSpan w:val="2"/>
            <w:vAlign w:val="center"/>
          </w:tcPr>
          <w:p>
            <w:pPr>
              <w:spacing w:line="360" w:lineRule="auto"/>
              <w:jc w:val="center"/>
              <w:rPr>
                <w:rFonts w:hAnsi="宋体"/>
                <w:szCs w:val="21"/>
              </w:rPr>
            </w:pPr>
            <w:r>
              <w:rPr>
                <w:rFonts w:hint="eastAsia" w:hAnsi="宋体"/>
                <w:szCs w:val="21"/>
              </w:rPr>
              <w:t>合计</w:t>
            </w:r>
          </w:p>
        </w:tc>
        <w:tc>
          <w:tcPr>
            <w:tcW w:w="1420" w:type="dxa"/>
            <w:vAlign w:val="center"/>
          </w:tcPr>
          <w:p>
            <w:pPr>
              <w:spacing w:line="360" w:lineRule="auto"/>
              <w:jc w:val="center"/>
              <w:rPr>
                <w:rFonts w:hAnsi="宋体"/>
                <w:szCs w:val="21"/>
              </w:rPr>
            </w:pPr>
          </w:p>
        </w:tc>
        <w:tc>
          <w:tcPr>
            <w:tcW w:w="1420" w:type="dxa"/>
            <w:vAlign w:val="center"/>
          </w:tcPr>
          <w:p>
            <w:pPr>
              <w:spacing w:line="360" w:lineRule="auto"/>
              <w:jc w:val="center"/>
              <w:rPr>
                <w:rFonts w:hAnsi="宋体"/>
                <w:szCs w:val="21"/>
              </w:rPr>
            </w:pPr>
          </w:p>
        </w:tc>
        <w:tc>
          <w:tcPr>
            <w:tcW w:w="1420" w:type="dxa"/>
            <w:vAlign w:val="center"/>
          </w:tcPr>
          <w:p>
            <w:pPr>
              <w:spacing w:line="360" w:lineRule="auto"/>
              <w:jc w:val="center"/>
              <w:rPr>
                <w:rFonts w:hAnsi="宋体"/>
                <w:szCs w:val="21"/>
              </w:rPr>
            </w:pPr>
          </w:p>
        </w:tc>
        <w:tc>
          <w:tcPr>
            <w:tcW w:w="1421" w:type="dxa"/>
            <w:vAlign w:val="center"/>
          </w:tcPr>
          <w:p>
            <w:pPr>
              <w:spacing w:line="360" w:lineRule="auto"/>
              <w:jc w:val="center"/>
              <w:rPr>
                <w:rFonts w:hAnsi="宋体"/>
                <w:szCs w:val="21"/>
              </w:rPr>
            </w:pPr>
          </w:p>
        </w:tc>
        <w:tc>
          <w:tcPr>
            <w:tcW w:w="1421" w:type="dxa"/>
            <w:tcBorders>
              <w:tr2bl w:val="single" w:color="auto" w:sz="4" w:space="0"/>
            </w:tcBorders>
            <w:vAlign w:val="center"/>
          </w:tcPr>
          <w:p>
            <w:pPr>
              <w:spacing w:line="360" w:lineRule="auto"/>
              <w:jc w:val="center"/>
              <w:rPr>
                <w:rFonts w:hAnsi="宋体"/>
                <w:szCs w:val="21"/>
              </w:rPr>
            </w:pPr>
          </w:p>
        </w:tc>
      </w:tr>
    </w:tbl>
    <w:p>
      <w:pPr>
        <w:spacing w:line="360" w:lineRule="auto"/>
        <w:jc w:val="center"/>
        <w:rPr>
          <w:rFonts w:hAnsi="宋体"/>
          <w:b/>
        </w:rPr>
      </w:pPr>
    </w:p>
    <w:p>
      <w:pPr>
        <w:spacing w:line="360" w:lineRule="auto"/>
        <w:jc w:val="center"/>
        <w:rPr>
          <w:rFonts w:hAnsi="宋体"/>
          <w:b/>
        </w:rPr>
      </w:pPr>
      <w:r>
        <w:rPr>
          <w:rFonts w:hint="eastAsia" w:hAnsi="宋体"/>
          <w:b/>
        </w:rPr>
        <w:t>表12.按技术等级分组的供求人数</w:t>
      </w:r>
    </w:p>
    <w:tbl>
      <w:tblPr>
        <w:tblStyle w:val="35"/>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660"/>
        <w:gridCol w:w="1134"/>
        <w:gridCol w:w="1134"/>
        <w:gridCol w:w="1276"/>
        <w:gridCol w:w="1134"/>
        <w:gridCol w:w="11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660" w:type="dxa"/>
            <w:vMerge w:val="restart"/>
            <w:shd w:val="clear" w:color="auto" w:fill="C4BC96"/>
            <w:vAlign w:val="center"/>
          </w:tcPr>
          <w:p>
            <w:pPr>
              <w:spacing w:line="360" w:lineRule="auto"/>
              <w:jc w:val="center"/>
              <w:rPr>
                <w:rFonts w:hAnsi="宋体"/>
                <w:sz w:val="24"/>
              </w:rPr>
            </w:pPr>
            <w:r>
              <w:rPr>
                <w:rFonts w:hint="eastAsia" w:hAnsi="宋体"/>
                <w:sz w:val="24"/>
              </w:rPr>
              <w:t>技术等级</w:t>
            </w:r>
          </w:p>
        </w:tc>
        <w:tc>
          <w:tcPr>
            <w:tcW w:w="5862" w:type="dxa"/>
            <w:gridSpan w:val="5"/>
            <w:shd w:val="clear" w:color="auto" w:fill="C4BC96"/>
            <w:vAlign w:val="center"/>
          </w:tcPr>
          <w:p>
            <w:pPr>
              <w:spacing w:line="360" w:lineRule="auto"/>
              <w:jc w:val="center"/>
              <w:rPr>
                <w:rFonts w:hAnsi="宋体"/>
                <w:sz w:val="24"/>
              </w:rPr>
            </w:pPr>
            <w:r>
              <w:rPr>
                <w:rFonts w:hint="eastAsia" w:hAnsi="宋体"/>
                <w:sz w:val="24"/>
              </w:rPr>
              <w:t>劳动力供求人数比较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660" w:type="dxa"/>
            <w:vMerge w:val="continue"/>
            <w:vAlign w:val="center"/>
          </w:tcPr>
          <w:p>
            <w:pPr>
              <w:spacing w:line="360" w:lineRule="auto"/>
              <w:jc w:val="center"/>
              <w:rPr>
                <w:rFonts w:hAnsi="宋体"/>
              </w:rPr>
            </w:pPr>
          </w:p>
        </w:tc>
        <w:tc>
          <w:tcPr>
            <w:tcW w:w="1134" w:type="dxa"/>
            <w:vAlign w:val="center"/>
          </w:tcPr>
          <w:p>
            <w:pPr>
              <w:spacing w:line="360" w:lineRule="auto"/>
              <w:jc w:val="center"/>
              <w:rPr>
                <w:rFonts w:hAnsi="宋体"/>
              </w:rPr>
            </w:pPr>
            <w:r>
              <w:rPr>
                <w:rFonts w:hint="eastAsia" w:hAnsi="宋体"/>
              </w:rPr>
              <w:t>需求人数</w:t>
            </w:r>
          </w:p>
        </w:tc>
        <w:tc>
          <w:tcPr>
            <w:tcW w:w="1134" w:type="dxa"/>
            <w:vAlign w:val="center"/>
          </w:tcPr>
          <w:p>
            <w:pPr>
              <w:spacing w:line="360" w:lineRule="auto"/>
              <w:jc w:val="center"/>
              <w:rPr>
                <w:rFonts w:hAnsi="宋体"/>
              </w:rPr>
            </w:pPr>
            <w:r>
              <w:rPr>
                <w:rFonts w:hint="eastAsia" w:hAnsi="宋体"/>
              </w:rPr>
              <w:t>需求比重</w:t>
            </w:r>
          </w:p>
        </w:tc>
        <w:tc>
          <w:tcPr>
            <w:tcW w:w="1276" w:type="dxa"/>
            <w:vAlign w:val="center"/>
          </w:tcPr>
          <w:p>
            <w:pPr>
              <w:spacing w:line="360" w:lineRule="auto"/>
              <w:jc w:val="center"/>
              <w:rPr>
                <w:rFonts w:hAnsi="宋体"/>
              </w:rPr>
            </w:pPr>
            <w:r>
              <w:rPr>
                <w:rFonts w:hint="eastAsia" w:hAnsi="宋体"/>
              </w:rPr>
              <w:t>求职人数</w:t>
            </w:r>
          </w:p>
        </w:tc>
        <w:tc>
          <w:tcPr>
            <w:tcW w:w="1134" w:type="dxa"/>
            <w:vAlign w:val="center"/>
          </w:tcPr>
          <w:p>
            <w:pPr>
              <w:spacing w:line="360" w:lineRule="auto"/>
              <w:jc w:val="center"/>
              <w:rPr>
                <w:rFonts w:hAnsi="宋体"/>
              </w:rPr>
            </w:pPr>
            <w:r>
              <w:rPr>
                <w:rFonts w:hint="eastAsia" w:hAnsi="宋体"/>
              </w:rPr>
              <w:t>求职比重</w:t>
            </w:r>
          </w:p>
        </w:tc>
        <w:tc>
          <w:tcPr>
            <w:tcW w:w="1184" w:type="dxa"/>
            <w:vAlign w:val="center"/>
          </w:tcPr>
          <w:p>
            <w:pPr>
              <w:spacing w:line="360" w:lineRule="auto"/>
              <w:jc w:val="center"/>
              <w:rPr>
                <w:rFonts w:hAnsi="宋体"/>
              </w:rPr>
            </w:pPr>
            <w:r>
              <w:rPr>
                <w:rFonts w:hint="eastAsia" w:hAnsi="宋体"/>
              </w:rPr>
              <w:t>求人倍率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660" w:type="dxa"/>
            <w:vAlign w:val="center"/>
          </w:tcPr>
          <w:p>
            <w:pPr>
              <w:spacing w:line="360" w:lineRule="auto"/>
              <w:jc w:val="center"/>
              <w:rPr>
                <w:rFonts w:hAnsi="宋体"/>
              </w:rPr>
            </w:pPr>
            <w:r>
              <w:rPr>
                <w:rFonts w:hint="eastAsia" w:hAnsi="宋体"/>
              </w:rPr>
              <w:t>职业资格五级（初级技能）</w:t>
            </w:r>
          </w:p>
        </w:tc>
        <w:tc>
          <w:tcPr>
            <w:tcW w:w="1134" w:type="dxa"/>
            <w:vAlign w:val="center"/>
          </w:tcPr>
          <w:p>
            <w:pPr>
              <w:spacing w:line="360" w:lineRule="auto"/>
              <w:jc w:val="center"/>
              <w:rPr>
                <w:rFonts w:hAnsi="宋体"/>
              </w:rPr>
            </w:pPr>
          </w:p>
        </w:tc>
        <w:tc>
          <w:tcPr>
            <w:tcW w:w="1134" w:type="dxa"/>
            <w:vAlign w:val="center"/>
          </w:tcPr>
          <w:p>
            <w:pPr>
              <w:spacing w:line="360" w:lineRule="auto"/>
              <w:jc w:val="center"/>
              <w:rPr>
                <w:rFonts w:hAnsi="宋体"/>
              </w:rPr>
            </w:pPr>
          </w:p>
        </w:tc>
        <w:tc>
          <w:tcPr>
            <w:tcW w:w="1276" w:type="dxa"/>
            <w:vAlign w:val="center"/>
          </w:tcPr>
          <w:p>
            <w:pPr>
              <w:spacing w:line="360" w:lineRule="auto"/>
              <w:jc w:val="center"/>
              <w:rPr>
                <w:rFonts w:hAnsi="宋体"/>
              </w:rPr>
            </w:pPr>
          </w:p>
        </w:tc>
        <w:tc>
          <w:tcPr>
            <w:tcW w:w="1134" w:type="dxa"/>
            <w:vAlign w:val="center"/>
          </w:tcPr>
          <w:p>
            <w:pPr>
              <w:spacing w:line="360" w:lineRule="auto"/>
              <w:jc w:val="center"/>
              <w:rPr>
                <w:rFonts w:hAnsi="宋体"/>
              </w:rPr>
            </w:pPr>
          </w:p>
        </w:tc>
        <w:tc>
          <w:tcPr>
            <w:tcW w:w="1184" w:type="dxa"/>
            <w:vAlign w:val="center"/>
          </w:tcPr>
          <w:p>
            <w:pPr>
              <w:spacing w:line="360" w:lineRule="auto"/>
              <w:jc w:val="center"/>
              <w:rPr>
                <w:rFonts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660" w:type="dxa"/>
            <w:vAlign w:val="center"/>
          </w:tcPr>
          <w:p>
            <w:pPr>
              <w:jc w:val="center"/>
              <w:rPr>
                <w:rFonts w:hAnsi="宋体"/>
              </w:rPr>
            </w:pPr>
            <w:r>
              <w:rPr>
                <w:rFonts w:hint="eastAsia" w:hAnsi="宋体"/>
              </w:rPr>
              <w:t>职业资格四级（中级技能）</w:t>
            </w:r>
          </w:p>
        </w:tc>
        <w:tc>
          <w:tcPr>
            <w:tcW w:w="1134" w:type="dxa"/>
            <w:vAlign w:val="center"/>
          </w:tcPr>
          <w:p>
            <w:pPr>
              <w:spacing w:line="360" w:lineRule="auto"/>
              <w:jc w:val="center"/>
              <w:rPr>
                <w:rFonts w:hAnsi="宋体"/>
              </w:rPr>
            </w:pPr>
          </w:p>
        </w:tc>
        <w:tc>
          <w:tcPr>
            <w:tcW w:w="1134" w:type="dxa"/>
            <w:vAlign w:val="center"/>
          </w:tcPr>
          <w:p>
            <w:pPr>
              <w:spacing w:line="360" w:lineRule="auto"/>
              <w:jc w:val="center"/>
              <w:rPr>
                <w:rFonts w:hAnsi="宋体"/>
              </w:rPr>
            </w:pPr>
          </w:p>
        </w:tc>
        <w:tc>
          <w:tcPr>
            <w:tcW w:w="1276" w:type="dxa"/>
            <w:vAlign w:val="center"/>
          </w:tcPr>
          <w:p>
            <w:pPr>
              <w:spacing w:line="360" w:lineRule="auto"/>
              <w:jc w:val="center"/>
              <w:rPr>
                <w:rFonts w:hAnsi="宋体"/>
              </w:rPr>
            </w:pPr>
          </w:p>
        </w:tc>
        <w:tc>
          <w:tcPr>
            <w:tcW w:w="1134" w:type="dxa"/>
            <w:vAlign w:val="center"/>
          </w:tcPr>
          <w:p>
            <w:pPr>
              <w:spacing w:line="360" w:lineRule="auto"/>
              <w:jc w:val="center"/>
              <w:rPr>
                <w:rFonts w:hAnsi="宋体"/>
              </w:rPr>
            </w:pPr>
          </w:p>
        </w:tc>
        <w:tc>
          <w:tcPr>
            <w:tcW w:w="1184" w:type="dxa"/>
            <w:vAlign w:val="center"/>
          </w:tcPr>
          <w:p>
            <w:pPr>
              <w:spacing w:line="360" w:lineRule="auto"/>
              <w:jc w:val="center"/>
              <w:rPr>
                <w:rFonts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660" w:type="dxa"/>
            <w:vAlign w:val="center"/>
          </w:tcPr>
          <w:p>
            <w:pPr>
              <w:jc w:val="center"/>
              <w:rPr>
                <w:rFonts w:hAnsi="宋体"/>
              </w:rPr>
            </w:pPr>
            <w:r>
              <w:rPr>
                <w:rFonts w:hint="eastAsia" w:hAnsi="宋体"/>
              </w:rPr>
              <w:t>职业资格三级（高级技能）</w:t>
            </w:r>
          </w:p>
        </w:tc>
        <w:tc>
          <w:tcPr>
            <w:tcW w:w="1134" w:type="dxa"/>
            <w:vAlign w:val="center"/>
          </w:tcPr>
          <w:p>
            <w:pPr>
              <w:spacing w:line="360" w:lineRule="auto"/>
              <w:jc w:val="center"/>
              <w:rPr>
                <w:rFonts w:hAnsi="宋体"/>
              </w:rPr>
            </w:pPr>
          </w:p>
        </w:tc>
        <w:tc>
          <w:tcPr>
            <w:tcW w:w="1134" w:type="dxa"/>
            <w:vAlign w:val="center"/>
          </w:tcPr>
          <w:p>
            <w:pPr>
              <w:spacing w:line="360" w:lineRule="auto"/>
              <w:jc w:val="center"/>
              <w:rPr>
                <w:rFonts w:hAnsi="宋体"/>
              </w:rPr>
            </w:pPr>
          </w:p>
        </w:tc>
        <w:tc>
          <w:tcPr>
            <w:tcW w:w="1276" w:type="dxa"/>
            <w:vAlign w:val="center"/>
          </w:tcPr>
          <w:p>
            <w:pPr>
              <w:spacing w:line="360" w:lineRule="auto"/>
              <w:jc w:val="center"/>
              <w:rPr>
                <w:rFonts w:hAnsi="宋体"/>
              </w:rPr>
            </w:pPr>
          </w:p>
        </w:tc>
        <w:tc>
          <w:tcPr>
            <w:tcW w:w="1134" w:type="dxa"/>
            <w:vAlign w:val="center"/>
          </w:tcPr>
          <w:p>
            <w:pPr>
              <w:spacing w:line="360" w:lineRule="auto"/>
              <w:jc w:val="center"/>
              <w:rPr>
                <w:rFonts w:hAnsi="宋体"/>
              </w:rPr>
            </w:pPr>
          </w:p>
        </w:tc>
        <w:tc>
          <w:tcPr>
            <w:tcW w:w="1184" w:type="dxa"/>
            <w:vAlign w:val="center"/>
          </w:tcPr>
          <w:p>
            <w:pPr>
              <w:spacing w:line="360" w:lineRule="auto"/>
              <w:jc w:val="center"/>
              <w:rPr>
                <w:rFonts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660" w:type="dxa"/>
            <w:vAlign w:val="center"/>
          </w:tcPr>
          <w:p>
            <w:pPr>
              <w:jc w:val="center"/>
              <w:rPr>
                <w:rFonts w:hAnsi="宋体"/>
              </w:rPr>
            </w:pPr>
            <w:r>
              <w:rPr>
                <w:rFonts w:hint="eastAsia" w:hAnsi="宋体"/>
              </w:rPr>
              <w:t>职业资格二级（技师）</w:t>
            </w:r>
          </w:p>
        </w:tc>
        <w:tc>
          <w:tcPr>
            <w:tcW w:w="1134" w:type="dxa"/>
            <w:vAlign w:val="center"/>
          </w:tcPr>
          <w:p>
            <w:pPr>
              <w:spacing w:line="360" w:lineRule="auto"/>
              <w:jc w:val="center"/>
              <w:rPr>
                <w:rFonts w:hAnsi="宋体"/>
              </w:rPr>
            </w:pPr>
          </w:p>
        </w:tc>
        <w:tc>
          <w:tcPr>
            <w:tcW w:w="1134" w:type="dxa"/>
            <w:vAlign w:val="center"/>
          </w:tcPr>
          <w:p>
            <w:pPr>
              <w:spacing w:line="360" w:lineRule="auto"/>
              <w:jc w:val="center"/>
              <w:rPr>
                <w:rFonts w:hAnsi="宋体"/>
              </w:rPr>
            </w:pPr>
          </w:p>
        </w:tc>
        <w:tc>
          <w:tcPr>
            <w:tcW w:w="1276" w:type="dxa"/>
            <w:vAlign w:val="center"/>
          </w:tcPr>
          <w:p>
            <w:pPr>
              <w:spacing w:line="360" w:lineRule="auto"/>
              <w:jc w:val="center"/>
              <w:rPr>
                <w:rFonts w:hAnsi="宋体"/>
              </w:rPr>
            </w:pPr>
          </w:p>
        </w:tc>
        <w:tc>
          <w:tcPr>
            <w:tcW w:w="1134" w:type="dxa"/>
            <w:vAlign w:val="center"/>
          </w:tcPr>
          <w:p>
            <w:pPr>
              <w:spacing w:line="360" w:lineRule="auto"/>
              <w:jc w:val="center"/>
              <w:rPr>
                <w:rFonts w:hAnsi="宋体"/>
              </w:rPr>
            </w:pPr>
          </w:p>
        </w:tc>
        <w:tc>
          <w:tcPr>
            <w:tcW w:w="1184" w:type="dxa"/>
            <w:vAlign w:val="center"/>
          </w:tcPr>
          <w:p>
            <w:pPr>
              <w:spacing w:line="360" w:lineRule="auto"/>
              <w:jc w:val="center"/>
              <w:rPr>
                <w:rFonts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660" w:type="dxa"/>
            <w:vAlign w:val="center"/>
          </w:tcPr>
          <w:p>
            <w:pPr>
              <w:jc w:val="center"/>
              <w:rPr>
                <w:rFonts w:hAnsi="宋体"/>
              </w:rPr>
            </w:pPr>
            <w:r>
              <w:rPr>
                <w:rFonts w:hint="eastAsia" w:hAnsi="宋体"/>
              </w:rPr>
              <w:t>职业资格一级（高级技师）</w:t>
            </w:r>
          </w:p>
        </w:tc>
        <w:tc>
          <w:tcPr>
            <w:tcW w:w="1134" w:type="dxa"/>
            <w:vAlign w:val="center"/>
          </w:tcPr>
          <w:p>
            <w:pPr>
              <w:spacing w:line="360" w:lineRule="auto"/>
              <w:jc w:val="center"/>
              <w:rPr>
                <w:rFonts w:hAnsi="宋体"/>
              </w:rPr>
            </w:pPr>
          </w:p>
        </w:tc>
        <w:tc>
          <w:tcPr>
            <w:tcW w:w="1134" w:type="dxa"/>
            <w:vAlign w:val="center"/>
          </w:tcPr>
          <w:p>
            <w:pPr>
              <w:spacing w:line="360" w:lineRule="auto"/>
              <w:jc w:val="center"/>
              <w:rPr>
                <w:rFonts w:hAnsi="宋体"/>
              </w:rPr>
            </w:pPr>
          </w:p>
        </w:tc>
        <w:tc>
          <w:tcPr>
            <w:tcW w:w="1276" w:type="dxa"/>
            <w:vAlign w:val="center"/>
          </w:tcPr>
          <w:p>
            <w:pPr>
              <w:spacing w:line="360" w:lineRule="auto"/>
              <w:jc w:val="center"/>
              <w:rPr>
                <w:rFonts w:hAnsi="宋体"/>
              </w:rPr>
            </w:pPr>
          </w:p>
        </w:tc>
        <w:tc>
          <w:tcPr>
            <w:tcW w:w="1134" w:type="dxa"/>
            <w:vAlign w:val="center"/>
          </w:tcPr>
          <w:p>
            <w:pPr>
              <w:spacing w:line="360" w:lineRule="auto"/>
              <w:jc w:val="center"/>
              <w:rPr>
                <w:rFonts w:hAnsi="宋体"/>
              </w:rPr>
            </w:pPr>
          </w:p>
        </w:tc>
        <w:tc>
          <w:tcPr>
            <w:tcW w:w="1184" w:type="dxa"/>
            <w:vAlign w:val="center"/>
          </w:tcPr>
          <w:p>
            <w:pPr>
              <w:spacing w:line="360" w:lineRule="auto"/>
              <w:jc w:val="center"/>
              <w:rPr>
                <w:rFonts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660" w:type="dxa"/>
            <w:vAlign w:val="center"/>
          </w:tcPr>
          <w:p>
            <w:pPr>
              <w:jc w:val="center"/>
              <w:rPr>
                <w:rFonts w:hAnsi="宋体"/>
              </w:rPr>
            </w:pPr>
            <w:r>
              <w:rPr>
                <w:rFonts w:hint="eastAsia" w:hAnsi="宋体"/>
              </w:rPr>
              <w:t>初级专业技术职务</w:t>
            </w:r>
          </w:p>
        </w:tc>
        <w:tc>
          <w:tcPr>
            <w:tcW w:w="1134" w:type="dxa"/>
            <w:vAlign w:val="center"/>
          </w:tcPr>
          <w:p>
            <w:pPr>
              <w:spacing w:line="360" w:lineRule="auto"/>
              <w:jc w:val="center"/>
              <w:rPr>
                <w:rFonts w:hAnsi="宋体"/>
              </w:rPr>
            </w:pPr>
          </w:p>
        </w:tc>
        <w:tc>
          <w:tcPr>
            <w:tcW w:w="1134" w:type="dxa"/>
            <w:vAlign w:val="center"/>
          </w:tcPr>
          <w:p>
            <w:pPr>
              <w:spacing w:line="360" w:lineRule="auto"/>
              <w:jc w:val="center"/>
              <w:rPr>
                <w:rFonts w:hAnsi="宋体"/>
              </w:rPr>
            </w:pPr>
          </w:p>
        </w:tc>
        <w:tc>
          <w:tcPr>
            <w:tcW w:w="1276" w:type="dxa"/>
            <w:vAlign w:val="center"/>
          </w:tcPr>
          <w:p>
            <w:pPr>
              <w:spacing w:line="360" w:lineRule="auto"/>
              <w:jc w:val="center"/>
              <w:rPr>
                <w:rFonts w:hAnsi="宋体"/>
              </w:rPr>
            </w:pPr>
          </w:p>
        </w:tc>
        <w:tc>
          <w:tcPr>
            <w:tcW w:w="1134" w:type="dxa"/>
            <w:vAlign w:val="center"/>
          </w:tcPr>
          <w:p>
            <w:pPr>
              <w:spacing w:line="360" w:lineRule="auto"/>
              <w:jc w:val="center"/>
              <w:rPr>
                <w:rFonts w:hAnsi="宋体"/>
              </w:rPr>
            </w:pPr>
          </w:p>
        </w:tc>
        <w:tc>
          <w:tcPr>
            <w:tcW w:w="1184" w:type="dxa"/>
            <w:vAlign w:val="center"/>
          </w:tcPr>
          <w:p>
            <w:pPr>
              <w:spacing w:line="360" w:lineRule="auto"/>
              <w:jc w:val="center"/>
              <w:rPr>
                <w:rFonts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660" w:type="dxa"/>
            <w:vAlign w:val="center"/>
          </w:tcPr>
          <w:p>
            <w:pPr>
              <w:jc w:val="center"/>
            </w:pPr>
            <w:r>
              <w:rPr>
                <w:rFonts w:hint="eastAsia" w:hAnsi="宋体"/>
              </w:rPr>
              <w:t>中级专业技术职务</w:t>
            </w:r>
          </w:p>
        </w:tc>
        <w:tc>
          <w:tcPr>
            <w:tcW w:w="1134" w:type="dxa"/>
            <w:vAlign w:val="center"/>
          </w:tcPr>
          <w:p>
            <w:pPr>
              <w:spacing w:line="360" w:lineRule="auto"/>
              <w:jc w:val="center"/>
              <w:rPr>
                <w:rFonts w:hAnsi="宋体"/>
              </w:rPr>
            </w:pPr>
          </w:p>
        </w:tc>
        <w:tc>
          <w:tcPr>
            <w:tcW w:w="1134" w:type="dxa"/>
            <w:vAlign w:val="center"/>
          </w:tcPr>
          <w:p>
            <w:pPr>
              <w:spacing w:line="360" w:lineRule="auto"/>
              <w:jc w:val="center"/>
              <w:rPr>
                <w:rFonts w:hAnsi="宋体"/>
              </w:rPr>
            </w:pPr>
          </w:p>
        </w:tc>
        <w:tc>
          <w:tcPr>
            <w:tcW w:w="1276" w:type="dxa"/>
            <w:vAlign w:val="center"/>
          </w:tcPr>
          <w:p>
            <w:pPr>
              <w:spacing w:line="360" w:lineRule="auto"/>
              <w:jc w:val="center"/>
              <w:rPr>
                <w:rFonts w:hAnsi="宋体"/>
              </w:rPr>
            </w:pPr>
          </w:p>
        </w:tc>
        <w:tc>
          <w:tcPr>
            <w:tcW w:w="1134" w:type="dxa"/>
            <w:vAlign w:val="center"/>
          </w:tcPr>
          <w:p>
            <w:pPr>
              <w:spacing w:line="360" w:lineRule="auto"/>
              <w:jc w:val="center"/>
              <w:rPr>
                <w:rFonts w:hAnsi="宋体"/>
              </w:rPr>
            </w:pPr>
          </w:p>
        </w:tc>
        <w:tc>
          <w:tcPr>
            <w:tcW w:w="1184" w:type="dxa"/>
            <w:vAlign w:val="center"/>
          </w:tcPr>
          <w:p>
            <w:pPr>
              <w:spacing w:line="360" w:lineRule="auto"/>
              <w:jc w:val="center"/>
              <w:rPr>
                <w:rFonts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660" w:type="dxa"/>
            <w:vAlign w:val="center"/>
          </w:tcPr>
          <w:p>
            <w:pPr>
              <w:jc w:val="center"/>
            </w:pPr>
            <w:r>
              <w:rPr>
                <w:rFonts w:hint="eastAsia" w:hAnsi="宋体"/>
              </w:rPr>
              <w:t>高级专业技术职务</w:t>
            </w:r>
          </w:p>
        </w:tc>
        <w:tc>
          <w:tcPr>
            <w:tcW w:w="1134" w:type="dxa"/>
            <w:vAlign w:val="center"/>
          </w:tcPr>
          <w:p>
            <w:pPr>
              <w:spacing w:line="360" w:lineRule="auto"/>
              <w:jc w:val="center"/>
              <w:rPr>
                <w:rFonts w:hAnsi="宋体"/>
              </w:rPr>
            </w:pPr>
          </w:p>
        </w:tc>
        <w:tc>
          <w:tcPr>
            <w:tcW w:w="1134" w:type="dxa"/>
            <w:vAlign w:val="center"/>
          </w:tcPr>
          <w:p>
            <w:pPr>
              <w:spacing w:line="360" w:lineRule="auto"/>
              <w:jc w:val="center"/>
              <w:rPr>
                <w:rFonts w:hAnsi="宋体"/>
              </w:rPr>
            </w:pPr>
          </w:p>
        </w:tc>
        <w:tc>
          <w:tcPr>
            <w:tcW w:w="1276" w:type="dxa"/>
            <w:vAlign w:val="center"/>
          </w:tcPr>
          <w:p>
            <w:pPr>
              <w:spacing w:line="360" w:lineRule="auto"/>
              <w:jc w:val="center"/>
              <w:rPr>
                <w:rFonts w:hAnsi="宋体"/>
              </w:rPr>
            </w:pPr>
          </w:p>
        </w:tc>
        <w:tc>
          <w:tcPr>
            <w:tcW w:w="1134" w:type="dxa"/>
            <w:vAlign w:val="center"/>
          </w:tcPr>
          <w:p>
            <w:pPr>
              <w:spacing w:line="360" w:lineRule="auto"/>
              <w:jc w:val="center"/>
              <w:rPr>
                <w:rFonts w:hAnsi="宋体"/>
              </w:rPr>
            </w:pPr>
          </w:p>
        </w:tc>
        <w:tc>
          <w:tcPr>
            <w:tcW w:w="1184" w:type="dxa"/>
            <w:vAlign w:val="center"/>
          </w:tcPr>
          <w:p>
            <w:pPr>
              <w:spacing w:line="360" w:lineRule="auto"/>
              <w:jc w:val="center"/>
              <w:rPr>
                <w:rFonts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660" w:type="dxa"/>
            <w:vAlign w:val="center"/>
          </w:tcPr>
          <w:p>
            <w:pPr>
              <w:spacing w:line="360" w:lineRule="auto"/>
              <w:jc w:val="center"/>
              <w:rPr>
                <w:rFonts w:hAnsi="宋体"/>
              </w:rPr>
            </w:pPr>
            <w:r>
              <w:rPr>
                <w:rFonts w:hint="eastAsia" w:hAnsi="宋体"/>
              </w:rPr>
              <w:t>无技术等级或职务</w:t>
            </w:r>
          </w:p>
        </w:tc>
        <w:tc>
          <w:tcPr>
            <w:tcW w:w="1134" w:type="dxa"/>
            <w:tcBorders>
              <w:tr2bl w:val="single" w:color="auto" w:sz="4" w:space="0"/>
            </w:tcBorders>
            <w:vAlign w:val="center"/>
          </w:tcPr>
          <w:p>
            <w:pPr>
              <w:spacing w:line="360" w:lineRule="auto"/>
              <w:jc w:val="center"/>
              <w:rPr>
                <w:rFonts w:hAnsi="宋体"/>
              </w:rPr>
            </w:pPr>
          </w:p>
        </w:tc>
        <w:tc>
          <w:tcPr>
            <w:tcW w:w="1134" w:type="dxa"/>
            <w:tcBorders>
              <w:tr2bl w:val="single" w:color="auto" w:sz="4" w:space="0"/>
            </w:tcBorders>
            <w:vAlign w:val="center"/>
          </w:tcPr>
          <w:p>
            <w:pPr>
              <w:spacing w:line="360" w:lineRule="auto"/>
              <w:jc w:val="center"/>
              <w:rPr>
                <w:rFonts w:hAnsi="宋体"/>
              </w:rPr>
            </w:pPr>
          </w:p>
        </w:tc>
        <w:tc>
          <w:tcPr>
            <w:tcW w:w="1276" w:type="dxa"/>
            <w:vAlign w:val="center"/>
          </w:tcPr>
          <w:p>
            <w:pPr>
              <w:spacing w:line="360" w:lineRule="auto"/>
              <w:jc w:val="center"/>
              <w:rPr>
                <w:rFonts w:hAnsi="宋体"/>
              </w:rPr>
            </w:pPr>
          </w:p>
        </w:tc>
        <w:tc>
          <w:tcPr>
            <w:tcW w:w="1134" w:type="dxa"/>
            <w:vAlign w:val="center"/>
          </w:tcPr>
          <w:p>
            <w:pPr>
              <w:spacing w:line="360" w:lineRule="auto"/>
              <w:jc w:val="center"/>
              <w:rPr>
                <w:rFonts w:hAnsi="宋体"/>
              </w:rPr>
            </w:pPr>
          </w:p>
        </w:tc>
        <w:tc>
          <w:tcPr>
            <w:tcW w:w="1184" w:type="dxa"/>
            <w:vAlign w:val="center"/>
          </w:tcPr>
          <w:p>
            <w:pPr>
              <w:spacing w:line="360" w:lineRule="auto"/>
              <w:jc w:val="center"/>
              <w:rPr>
                <w:rFonts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660" w:type="dxa"/>
            <w:vAlign w:val="center"/>
          </w:tcPr>
          <w:p>
            <w:pPr>
              <w:spacing w:line="360" w:lineRule="auto"/>
              <w:jc w:val="center"/>
              <w:rPr>
                <w:rFonts w:hAnsi="宋体"/>
              </w:rPr>
            </w:pPr>
            <w:r>
              <w:rPr>
                <w:rFonts w:hint="eastAsia" w:hAnsi="宋体"/>
              </w:rPr>
              <w:t>无要求</w:t>
            </w:r>
          </w:p>
        </w:tc>
        <w:tc>
          <w:tcPr>
            <w:tcW w:w="1134" w:type="dxa"/>
            <w:vAlign w:val="center"/>
          </w:tcPr>
          <w:p>
            <w:pPr>
              <w:spacing w:line="360" w:lineRule="auto"/>
              <w:jc w:val="center"/>
              <w:rPr>
                <w:rFonts w:hAnsi="宋体"/>
              </w:rPr>
            </w:pPr>
          </w:p>
        </w:tc>
        <w:tc>
          <w:tcPr>
            <w:tcW w:w="1134" w:type="dxa"/>
            <w:vAlign w:val="center"/>
          </w:tcPr>
          <w:p>
            <w:pPr>
              <w:spacing w:line="360" w:lineRule="auto"/>
              <w:jc w:val="center"/>
              <w:rPr>
                <w:rFonts w:hAnsi="宋体"/>
              </w:rPr>
            </w:pPr>
          </w:p>
        </w:tc>
        <w:tc>
          <w:tcPr>
            <w:tcW w:w="1276" w:type="dxa"/>
            <w:tcBorders>
              <w:tr2bl w:val="single" w:color="auto" w:sz="4" w:space="0"/>
            </w:tcBorders>
            <w:vAlign w:val="center"/>
          </w:tcPr>
          <w:p>
            <w:pPr>
              <w:spacing w:line="360" w:lineRule="auto"/>
              <w:jc w:val="center"/>
              <w:rPr>
                <w:rFonts w:hAnsi="宋体"/>
              </w:rPr>
            </w:pPr>
          </w:p>
        </w:tc>
        <w:tc>
          <w:tcPr>
            <w:tcW w:w="1134" w:type="dxa"/>
            <w:tcBorders>
              <w:tr2bl w:val="single" w:color="auto" w:sz="4" w:space="0"/>
            </w:tcBorders>
            <w:vAlign w:val="center"/>
          </w:tcPr>
          <w:p>
            <w:pPr>
              <w:spacing w:line="360" w:lineRule="auto"/>
              <w:jc w:val="center"/>
              <w:rPr>
                <w:rFonts w:hAnsi="宋体"/>
              </w:rPr>
            </w:pPr>
          </w:p>
        </w:tc>
        <w:tc>
          <w:tcPr>
            <w:tcW w:w="1184" w:type="dxa"/>
            <w:tcBorders>
              <w:tr2bl w:val="single" w:color="auto" w:sz="4" w:space="0"/>
            </w:tcBorders>
            <w:vAlign w:val="center"/>
          </w:tcPr>
          <w:p>
            <w:pPr>
              <w:spacing w:line="360" w:lineRule="auto"/>
              <w:jc w:val="center"/>
              <w:rPr>
                <w:rFonts w:hAnsi="宋体"/>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2660" w:type="dxa"/>
            <w:vAlign w:val="center"/>
          </w:tcPr>
          <w:p>
            <w:pPr>
              <w:spacing w:line="360" w:lineRule="auto"/>
              <w:jc w:val="center"/>
              <w:rPr>
                <w:rFonts w:hAnsi="宋体"/>
              </w:rPr>
            </w:pPr>
            <w:r>
              <w:rPr>
                <w:rFonts w:hint="eastAsia" w:hAnsi="宋体"/>
              </w:rPr>
              <w:t>合计</w:t>
            </w:r>
          </w:p>
        </w:tc>
        <w:tc>
          <w:tcPr>
            <w:tcW w:w="1134" w:type="dxa"/>
            <w:vAlign w:val="center"/>
          </w:tcPr>
          <w:p>
            <w:pPr>
              <w:spacing w:line="360" w:lineRule="auto"/>
              <w:jc w:val="center"/>
              <w:rPr>
                <w:rFonts w:hAnsi="宋体"/>
              </w:rPr>
            </w:pPr>
          </w:p>
        </w:tc>
        <w:tc>
          <w:tcPr>
            <w:tcW w:w="1134" w:type="dxa"/>
            <w:vAlign w:val="center"/>
          </w:tcPr>
          <w:p>
            <w:pPr>
              <w:spacing w:line="360" w:lineRule="auto"/>
              <w:jc w:val="center"/>
              <w:rPr>
                <w:rFonts w:hAnsi="宋体"/>
              </w:rPr>
            </w:pPr>
          </w:p>
        </w:tc>
        <w:tc>
          <w:tcPr>
            <w:tcW w:w="1276" w:type="dxa"/>
            <w:vAlign w:val="center"/>
          </w:tcPr>
          <w:p>
            <w:pPr>
              <w:spacing w:line="360" w:lineRule="auto"/>
              <w:jc w:val="center"/>
              <w:rPr>
                <w:rFonts w:hAnsi="宋体"/>
              </w:rPr>
            </w:pPr>
          </w:p>
        </w:tc>
        <w:tc>
          <w:tcPr>
            <w:tcW w:w="1134" w:type="dxa"/>
            <w:vAlign w:val="center"/>
          </w:tcPr>
          <w:p>
            <w:pPr>
              <w:spacing w:line="360" w:lineRule="auto"/>
              <w:jc w:val="center"/>
              <w:rPr>
                <w:rFonts w:hAnsi="宋体"/>
              </w:rPr>
            </w:pPr>
          </w:p>
        </w:tc>
        <w:tc>
          <w:tcPr>
            <w:tcW w:w="1184" w:type="dxa"/>
            <w:tcBorders>
              <w:tr2bl w:val="single" w:color="auto" w:sz="4" w:space="0"/>
            </w:tcBorders>
            <w:vAlign w:val="center"/>
          </w:tcPr>
          <w:p>
            <w:pPr>
              <w:spacing w:line="360" w:lineRule="auto"/>
              <w:jc w:val="center"/>
              <w:rPr>
                <w:rFonts w:hAnsi="宋体"/>
              </w:rPr>
            </w:pPr>
          </w:p>
        </w:tc>
      </w:tr>
    </w:tbl>
    <w:p/>
    <w:p>
      <w:pPr>
        <w:pStyle w:val="4"/>
      </w:pPr>
      <w:bookmarkStart w:id="77" w:name="_Toc1386700878"/>
      <w:r>
        <w:rPr>
          <w:rFonts w:hint="eastAsia"/>
        </w:rPr>
        <w:t>开发语言</w:t>
      </w:r>
      <w:bookmarkEnd w:id="77"/>
    </w:p>
    <w:p>
      <w:r>
        <w:rPr>
          <w:rFonts w:hint="eastAsia"/>
        </w:rPr>
        <w:t>HTML,J</w:t>
      </w:r>
      <w:r>
        <w:t>ava</w:t>
      </w:r>
      <w:r>
        <w:rPr>
          <w:rFonts w:hint="eastAsia"/>
        </w:rPr>
        <w:t>,</w:t>
      </w:r>
      <w:r>
        <w:t>Javascript</w:t>
      </w:r>
    </w:p>
    <w:p/>
    <w:p>
      <w:pPr>
        <w:pStyle w:val="4"/>
      </w:pPr>
      <w:bookmarkStart w:id="78" w:name="_Toc1789119302"/>
      <w:r>
        <w:rPr>
          <w:rFonts w:hint="eastAsia"/>
        </w:rPr>
        <w:t>架构</w:t>
      </w:r>
      <w:r>
        <w:t>约束</w:t>
      </w:r>
      <w:bookmarkEnd w:id="78"/>
    </w:p>
    <w:p>
      <w:r>
        <w:rPr>
          <w:rFonts w:hint="eastAsia"/>
        </w:rPr>
        <w:t>B/S架构</w:t>
      </w:r>
    </w:p>
    <w:p/>
    <w:p>
      <w:pPr>
        <w:pStyle w:val="3"/>
      </w:pPr>
      <w:bookmarkStart w:id="79" w:name="_Toc662083420"/>
      <w:r>
        <w:rPr>
          <w:rFonts w:hint="eastAsia"/>
        </w:rPr>
        <w:t>联机用户文档和帮助系统需求</w:t>
      </w:r>
      <w:bookmarkEnd w:id="79"/>
    </w:p>
    <w:p>
      <w:r>
        <w:rPr>
          <w:rFonts w:hint="eastAsia"/>
        </w:rPr>
        <w:t>无</w:t>
      </w:r>
    </w:p>
    <w:p>
      <w:pPr>
        <w:pStyle w:val="3"/>
      </w:pPr>
      <w:bookmarkStart w:id="80" w:name="_Toc1523264833"/>
      <w:r>
        <w:rPr>
          <w:rFonts w:hint="eastAsia"/>
        </w:rPr>
        <w:t>购买的构件</w:t>
      </w:r>
      <w:bookmarkEnd w:id="80"/>
    </w:p>
    <w:tbl>
      <w:tblPr>
        <w:tblStyle w:val="3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7"/>
        <w:gridCol w:w="2526"/>
        <w:gridCol w:w="1266"/>
        <w:gridCol w:w="2596"/>
        <w:gridCol w:w="15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7" w:type="dxa"/>
            <w:shd w:val="clear" w:color="auto" w:fill="E0E0E0"/>
            <w:noWrap w:val="0"/>
            <w:vAlign w:val="top"/>
          </w:tcPr>
          <w:p>
            <w:pPr>
              <w:jc w:val="center"/>
            </w:pPr>
            <w:r>
              <w:rPr>
                <w:rFonts w:hint="eastAsia"/>
              </w:rPr>
              <w:t>编号</w:t>
            </w:r>
          </w:p>
        </w:tc>
        <w:tc>
          <w:tcPr>
            <w:tcW w:w="2526" w:type="dxa"/>
            <w:shd w:val="clear" w:color="auto" w:fill="E0E0E0"/>
            <w:noWrap w:val="0"/>
            <w:vAlign w:val="top"/>
          </w:tcPr>
          <w:p>
            <w:pPr>
              <w:jc w:val="center"/>
            </w:pPr>
            <w:r>
              <w:rPr>
                <w:rFonts w:hint="eastAsia"/>
              </w:rPr>
              <w:t>程序包、工具</w:t>
            </w:r>
          </w:p>
        </w:tc>
        <w:tc>
          <w:tcPr>
            <w:tcW w:w="1266" w:type="dxa"/>
            <w:shd w:val="clear" w:color="auto" w:fill="E0E0E0"/>
            <w:noWrap w:val="0"/>
            <w:vAlign w:val="top"/>
          </w:tcPr>
          <w:p>
            <w:pPr>
              <w:jc w:val="center"/>
            </w:pPr>
            <w:r>
              <w:rPr>
                <w:rFonts w:hint="eastAsia"/>
              </w:rPr>
              <w:t>版本</w:t>
            </w:r>
          </w:p>
        </w:tc>
        <w:tc>
          <w:tcPr>
            <w:tcW w:w="2596" w:type="dxa"/>
            <w:shd w:val="clear" w:color="auto" w:fill="E0E0E0"/>
            <w:noWrap w:val="0"/>
            <w:vAlign w:val="top"/>
          </w:tcPr>
          <w:p>
            <w:pPr>
              <w:jc w:val="center"/>
            </w:pPr>
            <w:r>
              <w:rPr>
                <w:rFonts w:hint="eastAsia"/>
              </w:rPr>
              <w:t>用途</w:t>
            </w:r>
          </w:p>
        </w:tc>
        <w:tc>
          <w:tcPr>
            <w:tcW w:w="1514" w:type="dxa"/>
            <w:shd w:val="clear" w:color="auto" w:fill="E0E0E0"/>
            <w:noWrap w:val="0"/>
            <w:vAlign w:val="top"/>
          </w:tcPr>
          <w:p>
            <w:pPr>
              <w:jc w:val="cente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7" w:type="dxa"/>
            <w:noWrap w:val="0"/>
            <w:vAlign w:val="top"/>
          </w:tcPr>
          <w:p>
            <w:r>
              <w:rPr>
                <w:rFonts w:hint="eastAsia"/>
              </w:rPr>
              <w:t>1</w:t>
            </w:r>
          </w:p>
        </w:tc>
        <w:tc>
          <w:tcPr>
            <w:tcW w:w="2526" w:type="dxa"/>
            <w:noWrap w:val="0"/>
            <w:vAlign w:val="top"/>
          </w:tcPr>
          <w:p>
            <w:pPr>
              <w:rPr>
                <w:rFonts w:ascii="宋体" w:hAnsi="宋体"/>
                <w:sz w:val="21"/>
                <w:szCs w:val="21"/>
                <w:lang w:val="en-US" w:eastAsia="zh-CN"/>
              </w:rPr>
            </w:pPr>
            <w:r>
              <w:rPr>
                <w:rFonts w:ascii="宋体" w:hAnsi="宋体"/>
                <w:sz w:val="21"/>
                <w:szCs w:val="21"/>
                <w:lang w:eastAsia="zh-CN"/>
              </w:rPr>
              <w:t>J</w:t>
            </w:r>
            <w:r>
              <w:rPr>
                <w:rFonts w:hint="eastAsia" w:ascii="宋体" w:hAnsi="宋体"/>
                <w:sz w:val="21"/>
                <w:szCs w:val="21"/>
                <w:lang w:val="en-US" w:eastAsia="zh-CN"/>
              </w:rPr>
              <w:t>dk</w:t>
            </w:r>
          </w:p>
        </w:tc>
        <w:tc>
          <w:tcPr>
            <w:tcW w:w="1266" w:type="dxa"/>
            <w:noWrap w:val="0"/>
            <w:vAlign w:val="top"/>
          </w:tcPr>
          <w:p>
            <w:pPr>
              <w:rPr>
                <w:rFonts w:ascii="宋体" w:hAnsi="宋体"/>
                <w:sz w:val="21"/>
                <w:szCs w:val="21"/>
                <w:lang w:eastAsia="zh-CN"/>
              </w:rPr>
            </w:pPr>
            <w:r>
              <w:rPr>
                <w:rFonts w:hint="eastAsia" w:ascii="宋体" w:hAnsi="宋体"/>
                <w:sz w:val="21"/>
                <w:szCs w:val="21"/>
                <w:lang w:eastAsia="zh-CN"/>
              </w:rPr>
              <w:t>1.</w:t>
            </w:r>
            <w:r>
              <w:rPr>
                <w:rFonts w:hint="eastAsia" w:ascii="宋体" w:hAnsi="宋体"/>
                <w:sz w:val="21"/>
                <w:szCs w:val="21"/>
                <w:lang w:val="en-US" w:eastAsia="zh-CN"/>
              </w:rPr>
              <w:t>8</w:t>
            </w:r>
          </w:p>
        </w:tc>
        <w:tc>
          <w:tcPr>
            <w:tcW w:w="2596" w:type="dxa"/>
            <w:noWrap w:val="0"/>
            <w:vAlign w:val="top"/>
          </w:tcPr>
          <w:p>
            <w:pPr>
              <w:rPr>
                <w:rFonts w:ascii="宋体" w:hAnsi="宋体"/>
                <w:sz w:val="21"/>
                <w:szCs w:val="21"/>
                <w:lang w:eastAsia="zh-CN"/>
              </w:rPr>
            </w:pPr>
            <w:r>
              <w:rPr>
                <w:rFonts w:hint="eastAsia" w:ascii="宋体" w:hAnsi="宋体"/>
                <w:sz w:val="21"/>
                <w:szCs w:val="21"/>
                <w:lang w:eastAsia="zh-CN"/>
              </w:rPr>
              <w:t>JAVA版本</w:t>
            </w:r>
          </w:p>
        </w:tc>
        <w:tc>
          <w:tcPr>
            <w:tcW w:w="151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7" w:type="dxa"/>
            <w:noWrap w:val="0"/>
            <w:vAlign w:val="top"/>
          </w:tcPr>
          <w:p>
            <w:r>
              <w:rPr>
                <w:rFonts w:hint="eastAsia"/>
              </w:rPr>
              <w:t>2</w:t>
            </w:r>
          </w:p>
        </w:tc>
        <w:tc>
          <w:tcPr>
            <w:tcW w:w="2526" w:type="dxa"/>
            <w:noWrap w:val="0"/>
            <w:vAlign w:val="top"/>
          </w:tcPr>
          <w:p>
            <w:pPr>
              <w:rPr>
                <w:rFonts w:ascii="宋体" w:hAnsi="宋体"/>
                <w:sz w:val="21"/>
                <w:szCs w:val="21"/>
                <w:lang w:val="en-US" w:eastAsia="zh-CN"/>
              </w:rPr>
            </w:pPr>
            <w:r>
              <w:rPr>
                <w:rFonts w:hint="eastAsia" w:ascii="宋体" w:hAnsi="宋体"/>
                <w:sz w:val="21"/>
                <w:szCs w:val="21"/>
                <w:lang w:val="en-US" w:eastAsia="zh-CN"/>
              </w:rPr>
              <w:t>idea</w:t>
            </w:r>
          </w:p>
        </w:tc>
        <w:tc>
          <w:tcPr>
            <w:tcW w:w="1266" w:type="dxa"/>
            <w:noWrap w:val="0"/>
            <w:vAlign w:val="top"/>
          </w:tcPr>
          <w:p>
            <w:pPr>
              <w:rPr>
                <w:rFonts w:ascii="宋体" w:hAnsi="宋体"/>
                <w:sz w:val="21"/>
                <w:szCs w:val="21"/>
                <w:lang w:val="en-US" w:eastAsia="zh-CN"/>
              </w:rPr>
            </w:pPr>
            <w:r>
              <w:rPr>
                <w:rFonts w:hint="eastAsia" w:ascii="宋体" w:hAnsi="宋体"/>
                <w:sz w:val="21"/>
                <w:szCs w:val="21"/>
                <w:lang w:val="en-US" w:eastAsia="zh-CN"/>
              </w:rPr>
              <w:t>20</w:t>
            </w:r>
            <w:r>
              <w:rPr>
                <w:rFonts w:hint="default" w:hAnsi="宋体"/>
                <w:sz w:val="21"/>
                <w:szCs w:val="21"/>
                <w:lang w:eastAsia="zh-CN"/>
              </w:rPr>
              <w:t>20</w:t>
            </w:r>
            <w:r>
              <w:rPr>
                <w:rFonts w:hint="eastAsia" w:ascii="宋体" w:hAnsi="宋体"/>
                <w:sz w:val="21"/>
                <w:szCs w:val="21"/>
                <w:lang w:val="en-US" w:eastAsia="zh-CN"/>
              </w:rPr>
              <w:t>.1</w:t>
            </w:r>
          </w:p>
        </w:tc>
        <w:tc>
          <w:tcPr>
            <w:tcW w:w="2596" w:type="dxa"/>
            <w:noWrap w:val="0"/>
            <w:vAlign w:val="top"/>
          </w:tcPr>
          <w:p>
            <w:pPr>
              <w:rPr>
                <w:rFonts w:ascii="宋体" w:hAnsi="宋体"/>
                <w:sz w:val="21"/>
                <w:szCs w:val="21"/>
                <w:lang w:val="en-US" w:eastAsia="zh-CN"/>
              </w:rPr>
            </w:pPr>
            <w:r>
              <w:rPr>
                <w:rFonts w:hint="eastAsia" w:ascii="宋体" w:hAnsi="宋体"/>
                <w:sz w:val="21"/>
                <w:szCs w:val="21"/>
                <w:lang w:val="en-US" w:eastAsia="zh-CN"/>
              </w:rPr>
              <w:t>公共开发平台</w:t>
            </w:r>
          </w:p>
        </w:tc>
        <w:tc>
          <w:tcPr>
            <w:tcW w:w="151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7" w:type="dxa"/>
            <w:noWrap w:val="0"/>
            <w:vAlign w:val="top"/>
          </w:tcPr>
          <w:p>
            <w:r>
              <w:rPr>
                <w:rFonts w:hint="eastAsia"/>
              </w:rPr>
              <w:t>3</w:t>
            </w:r>
          </w:p>
        </w:tc>
        <w:tc>
          <w:tcPr>
            <w:tcW w:w="2526" w:type="dxa"/>
            <w:noWrap w:val="0"/>
            <w:vAlign w:val="top"/>
          </w:tcPr>
          <w:p>
            <w:pPr>
              <w:rPr>
                <w:rFonts w:ascii="宋体" w:hAnsi="宋体"/>
                <w:sz w:val="21"/>
                <w:szCs w:val="21"/>
                <w:lang w:val="en-US" w:eastAsia="zh-CN"/>
              </w:rPr>
            </w:pPr>
            <w:r>
              <w:rPr>
                <w:rFonts w:hint="eastAsia" w:ascii="宋体" w:hAnsi="宋体"/>
                <w:sz w:val="21"/>
                <w:szCs w:val="21"/>
                <w:lang w:val="en-US" w:eastAsia="zh-CN"/>
              </w:rPr>
              <w:t>Git</w:t>
            </w:r>
          </w:p>
        </w:tc>
        <w:tc>
          <w:tcPr>
            <w:tcW w:w="1266" w:type="dxa"/>
            <w:noWrap w:val="0"/>
            <w:vAlign w:val="top"/>
          </w:tcPr>
          <w:p>
            <w:pPr>
              <w:rPr>
                <w:rFonts w:ascii="宋体" w:hAnsi="宋体"/>
                <w:sz w:val="21"/>
                <w:szCs w:val="21"/>
                <w:lang w:val="en-US" w:eastAsia="zh-CN"/>
              </w:rPr>
            </w:pPr>
          </w:p>
        </w:tc>
        <w:tc>
          <w:tcPr>
            <w:tcW w:w="2596" w:type="dxa"/>
            <w:noWrap w:val="0"/>
            <w:vAlign w:val="top"/>
          </w:tcPr>
          <w:p>
            <w:pPr>
              <w:rPr>
                <w:rFonts w:ascii="宋体" w:hAnsi="宋体"/>
                <w:sz w:val="21"/>
                <w:szCs w:val="21"/>
                <w:lang w:val="en-US" w:eastAsia="zh-CN"/>
              </w:rPr>
            </w:pPr>
            <w:r>
              <w:rPr>
                <w:rFonts w:hint="eastAsia" w:ascii="宋体" w:hAnsi="宋体"/>
                <w:sz w:val="21"/>
                <w:szCs w:val="21"/>
                <w:lang w:val="en-US" w:eastAsia="zh-CN"/>
              </w:rPr>
              <w:t>项目跟进与管理</w:t>
            </w:r>
          </w:p>
        </w:tc>
        <w:tc>
          <w:tcPr>
            <w:tcW w:w="151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7" w:type="dxa"/>
            <w:noWrap w:val="0"/>
            <w:vAlign w:val="top"/>
          </w:tcPr>
          <w:p>
            <w:r>
              <w:rPr>
                <w:rFonts w:hint="eastAsia"/>
              </w:rPr>
              <w:t>4</w:t>
            </w:r>
          </w:p>
        </w:tc>
        <w:tc>
          <w:tcPr>
            <w:tcW w:w="2526" w:type="dxa"/>
            <w:noWrap w:val="0"/>
            <w:vAlign w:val="top"/>
          </w:tcPr>
          <w:p>
            <w:pPr>
              <w:rPr>
                <w:rFonts w:hint="eastAsia" w:ascii="宋体" w:hAnsi="宋体" w:eastAsia="宋体"/>
                <w:sz w:val="21"/>
                <w:szCs w:val="21"/>
                <w:lang w:val="en-US" w:eastAsia="zh-Hans"/>
              </w:rPr>
            </w:pPr>
            <w:r>
              <w:rPr>
                <w:rFonts w:hint="eastAsia" w:hAnsi="宋体"/>
                <w:sz w:val="21"/>
                <w:szCs w:val="21"/>
                <w:lang w:val="en-US" w:eastAsia="zh-Hans"/>
              </w:rPr>
              <w:t>Servlet</w:t>
            </w:r>
          </w:p>
        </w:tc>
        <w:tc>
          <w:tcPr>
            <w:tcW w:w="1266" w:type="dxa"/>
            <w:noWrap w:val="0"/>
            <w:vAlign w:val="top"/>
          </w:tcPr>
          <w:p>
            <w:pPr>
              <w:rPr>
                <w:rFonts w:ascii="宋体" w:hAnsi="宋体"/>
                <w:sz w:val="21"/>
                <w:szCs w:val="21"/>
                <w:lang w:eastAsia="zh-CN"/>
              </w:rPr>
            </w:pPr>
          </w:p>
        </w:tc>
        <w:tc>
          <w:tcPr>
            <w:tcW w:w="2596" w:type="dxa"/>
            <w:noWrap w:val="0"/>
            <w:vAlign w:val="top"/>
          </w:tcPr>
          <w:p>
            <w:pPr>
              <w:rPr>
                <w:rFonts w:ascii="宋体" w:hAnsi="宋体"/>
                <w:sz w:val="21"/>
                <w:szCs w:val="21"/>
                <w:lang w:eastAsia="zh-CN"/>
              </w:rPr>
            </w:pPr>
            <w:r>
              <w:rPr>
                <w:rFonts w:ascii="宋体" w:hAnsi="宋体"/>
                <w:sz w:val="21"/>
                <w:szCs w:val="21"/>
                <w:lang w:eastAsia="zh-CN"/>
              </w:rPr>
              <w:t>Java Web应用</w:t>
            </w:r>
          </w:p>
        </w:tc>
        <w:tc>
          <w:tcPr>
            <w:tcW w:w="151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7" w:type="dxa"/>
            <w:noWrap w:val="0"/>
            <w:vAlign w:val="top"/>
          </w:tcPr>
          <w:p>
            <w:r>
              <w:rPr>
                <w:rFonts w:hint="eastAsia"/>
              </w:rPr>
              <w:t>5</w:t>
            </w:r>
          </w:p>
        </w:tc>
        <w:tc>
          <w:tcPr>
            <w:tcW w:w="2526" w:type="dxa"/>
            <w:noWrap w:val="0"/>
            <w:vAlign w:val="top"/>
          </w:tcPr>
          <w:p>
            <w:pPr>
              <w:rPr>
                <w:rFonts w:ascii="宋体" w:hAnsi="宋体"/>
                <w:sz w:val="21"/>
                <w:szCs w:val="21"/>
                <w:lang w:eastAsia="zh-CN"/>
              </w:rPr>
            </w:pPr>
            <w:r>
              <w:rPr>
                <w:rFonts w:hint="eastAsia" w:ascii="宋体" w:hAnsi="宋体"/>
                <w:sz w:val="21"/>
                <w:szCs w:val="21"/>
                <w:lang w:val="en-US" w:eastAsia="zh-CN"/>
              </w:rPr>
              <w:t>Power</w:t>
            </w:r>
            <w:r>
              <w:rPr>
                <w:rFonts w:hint="eastAsia" w:ascii="宋体" w:hAnsi="宋体"/>
                <w:sz w:val="21"/>
                <w:szCs w:val="21"/>
                <w:lang w:eastAsia="zh-CN"/>
              </w:rPr>
              <w:t>Designer</w:t>
            </w:r>
          </w:p>
        </w:tc>
        <w:tc>
          <w:tcPr>
            <w:tcW w:w="1266" w:type="dxa"/>
            <w:noWrap w:val="0"/>
            <w:vAlign w:val="top"/>
          </w:tcPr>
          <w:p>
            <w:pPr>
              <w:rPr>
                <w:rFonts w:ascii="宋体" w:hAnsi="宋体"/>
                <w:sz w:val="21"/>
                <w:szCs w:val="21"/>
                <w:lang w:val="en-US" w:eastAsia="zh-CN"/>
              </w:rPr>
            </w:pPr>
            <w:r>
              <w:rPr>
                <w:rFonts w:hint="eastAsia" w:ascii="宋体" w:hAnsi="宋体"/>
                <w:sz w:val="21"/>
                <w:szCs w:val="21"/>
                <w:lang w:val="en-US" w:eastAsia="zh-CN"/>
              </w:rPr>
              <w:t>16.5</w:t>
            </w:r>
          </w:p>
        </w:tc>
        <w:tc>
          <w:tcPr>
            <w:tcW w:w="2596" w:type="dxa"/>
            <w:noWrap w:val="0"/>
            <w:vAlign w:val="top"/>
          </w:tcPr>
          <w:p>
            <w:pPr>
              <w:rPr>
                <w:rFonts w:ascii="宋体" w:hAnsi="宋体"/>
                <w:sz w:val="21"/>
                <w:szCs w:val="21"/>
                <w:lang w:eastAsia="zh-CN"/>
              </w:rPr>
            </w:pPr>
            <w:r>
              <w:rPr>
                <w:rFonts w:hint="eastAsia" w:ascii="宋体" w:hAnsi="宋体"/>
                <w:sz w:val="21"/>
                <w:szCs w:val="21"/>
                <w:lang w:eastAsia="zh-CN"/>
              </w:rPr>
              <w:t>数据库建模</w:t>
            </w:r>
          </w:p>
        </w:tc>
        <w:tc>
          <w:tcPr>
            <w:tcW w:w="151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7" w:type="dxa"/>
            <w:noWrap w:val="0"/>
            <w:vAlign w:val="top"/>
          </w:tcPr>
          <w:p>
            <w:r>
              <w:rPr>
                <w:rFonts w:hint="eastAsia"/>
              </w:rPr>
              <w:t>6</w:t>
            </w:r>
          </w:p>
        </w:tc>
        <w:tc>
          <w:tcPr>
            <w:tcW w:w="2526" w:type="dxa"/>
            <w:noWrap w:val="0"/>
            <w:vAlign w:val="top"/>
          </w:tcPr>
          <w:p>
            <w:pPr>
              <w:rPr>
                <w:rFonts w:hint="eastAsia" w:ascii="宋体" w:hAnsi="宋体" w:eastAsia="宋体"/>
                <w:sz w:val="21"/>
                <w:szCs w:val="21"/>
                <w:lang w:val="en-US" w:eastAsia="zh-Hans"/>
              </w:rPr>
            </w:pPr>
            <w:r>
              <w:rPr>
                <w:rFonts w:hint="eastAsia" w:hAnsi="宋体"/>
                <w:sz w:val="21"/>
                <w:szCs w:val="21"/>
                <w:lang w:val="en-US" w:eastAsia="zh-Hans"/>
              </w:rPr>
              <w:t>Draw</w:t>
            </w:r>
            <w:r>
              <w:rPr>
                <w:rFonts w:hint="default" w:hAnsi="宋体"/>
                <w:sz w:val="21"/>
                <w:szCs w:val="21"/>
                <w:lang w:eastAsia="zh-Hans"/>
              </w:rPr>
              <w:t>.io</w:t>
            </w:r>
          </w:p>
        </w:tc>
        <w:tc>
          <w:tcPr>
            <w:tcW w:w="1266" w:type="dxa"/>
            <w:noWrap w:val="0"/>
            <w:vAlign w:val="top"/>
          </w:tcPr>
          <w:p>
            <w:pPr>
              <w:rPr>
                <w:rFonts w:ascii="宋体" w:hAnsi="宋体"/>
                <w:sz w:val="21"/>
                <w:szCs w:val="21"/>
                <w:lang w:val="en-US" w:eastAsia="zh-CN"/>
              </w:rPr>
            </w:pPr>
            <w:r>
              <w:rPr>
                <w:rFonts w:hint="eastAsia" w:ascii="宋体" w:hAnsi="宋体"/>
                <w:sz w:val="21"/>
                <w:szCs w:val="21"/>
                <w:lang w:val="en-US" w:eastAsia="zh-CN"/>
              </w:rPr>
              <w:t>20</w:t>
            </w:r>
            <w:r>
              <w:rPr>
                <w:rFonts w:hint="default" w:hAnsi="宋体"/>
                <w:sz w:val="21"/>
                <w:szCs w:val="21"/>
                <w:lang w:eastAsia="zh-CN"/>
              </w:rPr>
              <w:t>20</w:t>
            </w:r>
          </w:p>
        </w:tc>
        <w:tc>
          <w:tcPr>
            <w:tcW w:w="2596" w:type="dxa"/>
            <w:noWrap w:val="0"/>
            <w:vAlign w:val="top"/>
          </w:tcPr>
          <w:p>
            <w:pPr>
              <w:rPr>
                <w:rFonts w:ascii="宋体" w:hAnsi="宋体"/>
                <w:sz w:val="21"/>
                <w:szCs w:val="21"/>
                <w:lang w:val="en-US" w:eastAsia="zh-CN"/>
              </w:rPr>
            </w:pPr>
            <w:r>
              <w:rPr>
                <w:rFonts w:hint="eastAsia" w:ascii="宋体" w:hAnsi="宋体"/>
                <w:sz w:val="21"/>
                <w:szCs w:val="21"/>
                <w:lang w:val="en-US" w:eastAsia="zh-CN"/>
              </w:rPr>
              <w:t>原型设计</w:t>
            </w:r>
          </w:p>
        </w:tc>
        <w:tc>
          <w:tcPr>
            <w:tcW w:w="151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7" w:type="dxa"/>
            <w:noWrap w:val="0"/>
            <w:vAlign w:val="top"/>
          </w:tcPr>
          <w:p>
            <w:r>
              <w:rPr>
                <w:rFonts w:hint="eastAsia"/>
              </w:rPr>
              <w:t>7</w:t>
            </w:r>
          </w:p>
        </w:tc>
        <w:tc>
          <w:tcPr>
            <w:tcW w:w="2526" w:type="dxa"/>
            <w:noWrap w:val="0"/>
            <w:vAlign w:val="top"/>
          </w:tcPr>
          <w:p>
            <w:pPr>
              <w:rPr>
                <w:rFonts w:ascii="宋体" w:hAnsi="宋体"/>
                <w:sz w:val="21"/>
                <w:szCs w:val="21"/>
                <w:lang w:eastAsia="zh-CN"/>
              </w:rPr>
            </w:pPr>
            <w:r>
              <w:rPr>
                <w:rFonts w:hint="eastAsia" w:ascii="宋体" w:hAnsi="宋体"/>
                <w:sz w:val="21"/>
                <w:szCs w:val="21"/>
                <w:lang w:eastAsia="zh-CN"/>
              </w:rPr>
              <w:t>MySQL</w:t>
            </w:r>
          </w:p>
        </w:tc>
        <w:tc>
          <w:tcPr>
            <w:tcW w:w="1266" w:type="dxa"/>
            <w:noWrap w:val="0"/>
            <w:vAlign w:val="top"/>
          </w:tcPr>
          <w:p>
            <w:pPr>
              <w:rPr>
                <w:rFonts w:ascii="宋体" w:hAnsi="宋体"/>
                <w:sz w:val="21"/>
                <w:szCs w:val="21"/>
                <w:lang w:val="en-US" w:eastAsia="zh-CN"/>
              </w:rPr>
            </w:pPr>
            <w:r>
              <w:rPr>
                <w:rFonts w:hint="eastAsia" w:ascii="宋体" w:hAnsi="宋体"/>
                <w:sz w:val="21"/>
                <w:szCs w:val="21"/>
                <w:lang w:eastAsia="zh-CN"/>
              </w:rPr>
              <w:t>5.</w:t>
            </w:r>
            <w:r>
              <w:rPr>
                <w:rFonts w:hint="eastAsia" w:ascii="宋体" w:hAnsi="宋体"/>
                <w:sz w:val="21"/>
                <w:szCs w:val="21"/>
                <w:lang w:val="en-US" w:eastAsia="zh-CN"/>
              </w:rPr>
              <w:t>5</w:t>
            </w:r>
          </w:p>
        </w:tc>
        <w:tc>
          <w:tcPr>
            <w:tcW w:w="2596" w:type="dxa"/>
            <w:noWrap w:val="0"/>
            <w:vAlign w:val="top"/>
          </w:tcPr>
          <w:p>
            <w:pPr>
              <w:rPr>
                <w:rFonts w:ascii="宋体" w:hAnsi="宋体"/>
                <w:sz w:val="21"/>
                <w:szCs w:val="21"/>
                <w:lang w:eastAsia="zh-CN"/>
              </w:rPr>
            </w:pPr>
            <w:r>
              <w:rPr>
                <w:rFonts w:hint="eastAsia" w:ascii="宋体" w:hAnsi="宋体"/>
                <w:sz w:val="21"/>
                <w:szCs w:val="21"/>
                <w:lang w:eastAsia="zh-CN"/>
              </w:rPr>
              <w:t>数据库工具</w:t>
            </w:r>
          </w:p>
        </w:tc>
        <w:tc>
          <w:tcPr>
            <w:tcW w:w="151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7" w:type="dxa"/>
            <w:noWrap w:val="0"/>
            <w:vAlign w:val="top"/>
          </w:tcPr>
          <w:p>
            <w:pPr>
              <w:rPr>
                <w:rFonts w:hint="eastAsia"/>
              </w:rPr>
            </w:pPr>
            <w:r>
              <w:rPr>
                <w:rFonts w:hint="default"/>
              </w:rPr>
              <w:t>8</w:t>
            </w:r>
          </w:p>
        </w:tc>
        <w:tc>
          <w:tcPr>
            <w:tcW w:w="2526" w:type="dxa"/>
            <w:noWrap w:val="0"/>
            <w:vAlign w:val="top"/>
          </w:tcPr>
          <w:p>
            <w:pPr>
              <w:rPr>
                <w:rFonts w:hint="eastAsia" w:ascii="宋体" w:hAnsi="宋体"/>
                <w:sz w:val="21"/>
                <w:szCs w:val="21"/>
                <w:lang w:eastAsia="zh-CN"/>
              </w:rPr>
            </w:pPr>
            <w:r>
              <w:rPr>
                <w:rFonts w:hint="eastAsia" w:ascii="宋体" w:hAnsi="宋体"/>
                <w:sz w:val="21"/>
                <w:szCs w:val="21"/>
                <w:lang w:eastAsia="zh-CN"/>
              </w:rPr>
              <w:t>struts</w:t>
            </w:r>
          </w:p>
        </w:tc>
        <w:tc>
          <w:tcPr>
            <w:tcW w:w="1266" w:type="dxa"/>
            <w:noWrap w:val="0"/>
            <w:vAlign w:val="top"/>
          </w:tcPr>
          <w:p>
            <w:pPr>
              <w:rPr>
                <w:rFonts w:hint="eastAsia" w:ascii="宋体" w:hAnsi="宋体"/>
                <w:sz w:val="21"/>
                <w:szCs w:val="21"/>
                <w:lang w:eastAsia="zh-CN"/>
              </w:rPr>
            </w:pPr>
            <w:r>
              <w:rPr>
                <w:rFonts w:hint="default" w:hAnsi="宋体"/>
                <w:sz w:val="21"/>
                <w:szCs w:val="21"/>
                <w:lang w:eastAsia="zh-CN"/>
              </w:rPr>
              <w:t>2.0.8</w:t>
            </w:r>
          </w:p>
        </w:tc>
        <w:tc>
          <w:tcPr>
            <w:tcW w:w="2596" w:type="dxa"/>
            <w:noWrap w:val="0"/>
            <w:vAlign w:val="top"/>
          </w:tcPr>
          <w:p>
            <w:pPr>
              <w:rPr>
                <w:rFonts w:hint="eastAsia" w:ascii="宋体" w:hAnsi="宋体"/>
                <w:sz w:val="21"/>
                <w:szCs w:val="21"/>
                <w:lang w:eastAsia="zh-CN"/>
              </w:rPr>
            </w:pPr>
            <w:r>
              <w:rPr>
                <w:rFonts w:hint="eastAsia" w:ascii="宋体" w:hAnsi="宋体"/>
                <w:sz w:val="21"/>
                <w:szCs w:val="21"/>
                <w:lang w:eastAsia="zh-CN"/>
              </w:rPr>
              <w:t>用户请求和业务逻辑</w:t>
            </w:r>
          </w:p>
        </w:tc>
        <w:tc>
          <w:tcPr>
            <w:tcW w:w="1514"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07" w:type="dxa"/>
            <w:noWrap w:val="0"/>
            <w:vAlign w:val="top"/>
          </w:tcPr>
          <w:p>
            <w:r>
              <w:rPr>
                <w:rFonts w:hint="eastAsia"/>
              </w:rPr>
              <w:t>9</w:t>
            </w:r>
          </w:p>
        </w:tc>
        <w:tc>
          <w:tcPr>
            <w:tcW w:w="2526" w:type="dxa"/>
            <w:noWrap w:val="0"/>
            <w:vAlign w:val="top"/>
          </w:tcPr>
          <w:p>
            <w:pPr>
              <w:rPr>
                <w:rFonts w:ascii="宋体" w:hAnsi="宋体"/>
                <w:sz w:val="21"/>
                <w:szCs w:val="21"/>
                <w:lang w:eastAsia="zh-CN"/>
              </w:rPr>
            </w:pPr>
            <w:r>
              <w:rPr>
                <w:rFonts w:hint="eastAsia" w:ascii="宋体" w:hAnsi="宋体"/>
                <w:sz w:val="21"/>
                <w:szCs w:val="21"/>
                <w:lang w:eastAsia="zh-CN"/>
              </w:rPr>
              <w:t>Tomcat</w:t>
            </w:r>
          </w:p>
        </w:tc>
        <w:tc>
          <w:tcPr>
            <w:tcW w:w="1266" w:type="dxa"/>
            <w:noWrap w:val="0"/>
            <w:vAlign w:val="top"/>
          </w:tcPr>
          <w:p>
            <w:pPr>
              <w:rPr>
                <w:rFonts w:ascii="宋体" w:hAnsi="宋体"/>
                <w:sz w:val="21"/>
                <w:szCs w:val="21"/>
                <w:lang w:eastAsia="zh-CN"/>
              </w:rPr>
            </w:pPr>
            <w:r>
              <w:rPr>
                <w:rFonts w:hint="eastAsia" w:ascii="宋体" w:hAnsi="宋体"/>
                <w:sz w:val="21"/>
                <w:szCs w:val="21"/>
                <w:lang w:eastAsia="zh-CN"/>
              </w:rPr>
              <w:t>5.5.7</w:t>
            </w:r>
          </w:p>
        </w:tc>
        <w:tc>
          <w:tcPr>
            <w:tcW w:w="2596" w:type="dxa"/>
            <w:noWrap w:val="0"/>
            <w:vAlign w:val="top"/>
          </w:tcPr>
          <w:p>
            <w:pPr>
              <w:rPr>
                <w:rFonts w:ascii="宋体" w:hAnsi="宋体"/>
                <w:sz w:val="21"/>
                <w:szCs w:val="21"/>
                <w:lang w:eastAsia="zh-CN"/>
              </w:rPr>
            </w:pPr>
            <w:r>
              <w:rPr>
                <w:rFonts w:hint="eastAsia" w:ascii="宋体" w:hAnsi="宋体"/>
                <w:sz w:val="21"/>
                <w:szCs w:val="21"/>
                <w:lang w:eastAsia="zh-CN"/>
              </w:rPr>
              <w:t>服务器应用</w:t>
            </w:r>
          </w:p>
        </w:tc>
        <w:tc>
          <w:tcPr>
            <w:tcW w:w="1514" w:type="dxa"/>
            <w:noWrap w:val="0"/>
            <w:vAlign w:val="top"/>
          </w:tcPr>
          <w:p/>
        </w:tc>
      </w:tr>
    </w:tbl>
    <w:p/>
    <w:p/>
    <w:p>
      <w:pPr>
        <w:pStyle w:val="3"/>
        <w:numPr>
          <w:numId w:val="1"/>
        </w:numPr>
      </w:pPr>
      <w:r>
        <w:rPr>
          <w:rFonts w:hint="eastAsia"/>
        </w:rPr>
        <w:t>法律、版权及其他声明</w:t>
      </w:r>
      <w:bookmarkEnd w:id="30"/>
    </w:p>
    <w:p>
      <w:r>
        <w:rPr>
          <w:rFonts w:hint="eastAsia"/>
        </w:rPr>
        <w:t>版权</w:t>
      </w:r>
      <w:r>
        <w:t>归北京理工大学</w:t>
      </w:r>
      <w:r>
        <w:rPr>
          <w:rFonts w:hint="eastAsia"/>
          <w:lang w:val="en-US" w:eastAsia="zh-Hans"/>
        </w:rPr>
        <w:t>计算机学院</w:t>
      </w:r>
      <w:r>
        <w:rPr>
          <w:rFonts w:hint="eastAsia"/>
        </w:rPr>
        <w:t>BIT</w:t>
      </w:r>
      <w:r>
        <w:rPr>
          <w:rFonts w:hint="eastAsia"/>
          <w:lang w:val="en-US" w:eastAsia="zh-Hans"/>
        </w:rPr>
        <w:t>CS</w:t>
      </w:r>
      <w:r>
        <w:rPr>
          <w:rFonts w:hint="default"/>
        </w:rPr>
        <w:t>2017</w:t>
      </w:r>
      <w:r>
        <w:rPr>
          <w:rFonts w:hint="eastAsia"/>
        </w:rPr>
        <w:t>小组</w:t>
      </w:r>
      <w:r>
        <w:t>所有</w:t>
      </w:r>
    </w:p>
    <w:p>
      <w:pPr>
        <w:pStyle w:val="3"/>
        <w:numPr>
          <w:numId w:val="1"/>
        </w:numPr>
      </w:pPr>
      <w:bookmarkStart w:id="81" w:name="_Toc1909305175"/>
      <w:r>
        <w:rPr>
          <w:rFonts w:hint="eastAsia"/>
        </w:rPr>
        <w:t>适用的标准</w:t>
      </w:r>
      <w:bookmarkEnd w:id="81"/>
    </w:p>
    <w:p>
      <w:r>
        <w:rPr>
          <w:rFonts w:hint="eastAsia"/>
        </w:rPr>
        <w:t>无</w:t>
      </w:r>
    </w:p>
    <w:p>
      <w:pPr>
        <w:pStyle w:val="2"/>
        <w:numPr>
          <w:numId w:val="1"/>
        </w:numPr>
        <w:ind w:left="360" w:hanging="360"/>
      </w:pPr>
      <w:bookmarkStart w:id="82" w:name="_Toc1991422751"/>
      <w:r>
        <w:rPr>
          <w:rFonts w:hint="eastAsia"/>
        </w:rPr>
        <w:t>支持信息</w:t>
      </w:r>
      <w:bookmarkEnd w:id="82"/>
    </w:p>
    <w:p>
      <w:r>
        <w:rPr>
          <w:rFonts w:hint="eastAsia"/>
        </w:rPr>
        <w:t>附录1</w:t>
      </w:r>
      <w:r>
        <w:t xml:space="preserve"> </w:t>
      </w:r>
      <w:r>
        <w:rPr>
          <w:rFonts w:hint="eastAsia"/>
        </w:rPr>
        <w:t>省</w:t>
      </w:r>
      <w:r>
        <w:t>人力资源市场数据</w:t>
      </w:r>
      <w:r>
        <w:rPr>
          <w:rFonts w:hint="eastAsia"/>
        </w:rPr>
        <w:t>固定</w:t>
      </w:r>
      <w:r>
        <w:t>报表样式。</w:t>
      </w:r>
    </w:p>
    <w:p>
      <w:pPr>
        <w:rPr>
          <w:rFonts w:hint="eastAsia" w:eastAsia="宋体"/>
          <w:lang w:val="en-US" w:eastAsia="zh-Hans"/>
        </w:rPr>
      </w:pPr>
      <w:r>
        <w:rPr>
          <w:rFonts w:hint="eastAsia"/>
          <w:lang w:val="en-US" w:eastAsia="zh-Hans"/>
        </w:rPr>
        <w:t>附录</w:t>
      </w:r>
      <w:r>
        <w:rPr>
          <w:rFonts w:hint="default"/>
          <w:lang w:eastAsia="zh-Hans"/>
        </w:rPr>
        <w:t>2 省</w:t>
      </w:r>
      <w:r>
        <w:rPr>
          <w:rFonts w:hint="eastAsia"/>
          <w:lang w:val="en-US" w:eastAsia="zh-Hans"/>
        </w:rPr>
        <w:t>用户</w:t>
      </w:r>
      <w:r>
        <w:rPr>
          <w:rFonts w:hint="default"/>
          <w:lang w:eastAsia="zh-Hans"/>
        </w:rPr>
        <w:t>上报国家json数据格式说明</w:t>
      </w:r>
    </w:p>
    <w:sectPr>
      <w:headerReference r:id="rId3" w:type="default"/>
      <w:footerReference r:id="rId4" w:type="default"/>
      <w:pgSz w:w="12240" w:h="15840"/>
      <w:pgMar w:top="1440" w:right="1440" w:bottom="1440" w:left="14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黑体">
    <w:altName w:val="汉仪中黑KW"/>
    <w:panose1 w:val="02010609060101010101"/>
    <w:charset w:val="00"/>
    <w:family w:val="auto"/>
    <w:pitch w:val="default"/>
    <w:sig w:usb0="00000000" w:usb1="00000000"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trebuchet ms">
    <w:panose1 w:val="020B0603020202020204"/>
    <w:charset w:val="00"/>
    <w:family w:val="auto"/>
    <w:pitch w:val="default"/>
    <w:sig w:usb0="00000287" w:usb1="00000000" w:usb2="00000000" w:usb3="00000000" w:csb0="2000009F" w:csb1="00000000"/>
  </w:font>
  <w:font w:name="兰亭黑-繁">
    <w:panose1 w:val="03000509000000000000"/>
    <w:charset w:val="88"/>
    <w:family w:val="auto"/>
    <w:pitch w:val="default"/>
    <w:sig w:usb0="00000001" w:usb1="080E0000" w:usb2="00000000" w:usb3="00000000" w:csb0="00100000" w:csb1="00000000"/>
  </w:font>
  <w:font w:name="娃娃体-繁">
    <w:panose1 w:val="040B0500000000000000"/>
    <w:charset w:val="88"/>
    <w:family w:val="auto"/>
    <w:pitch w:val="default"/>
    <w:sig w:usb0="A00000FF" w:usb1="5889787B" w:usb2="00000016" w:usb3="00000000" w:csb0="00100003" w:csb1="00000000"/>
  </w:font>
  <w:font w:name="凌慧体-繁">
    <w:panose1 w:val="03050602040302020204"/>
    <w:charset w:val="86"/>
    <w:family w:val="auto"/>
    <w:pitch w:val="default"/>
    <w:sig w:usb0="A00002FF" w:usb1="7ACFFCFB" w:usb2="0000001E" w:usb3="00000000" w:csb0="20140183" w:csb1="00000000"/>
  </w:font>
  <w:font w:name="华文楷体">
    <w:panose1 w:val="02010600040101010101"/>
    <w:charset w:val="86"/>
    <w:family w:val="auto"/>
    <w:pitch w:val="default"/>
    <w:sig w:usb0="80000287" w:usb1="280F3C52" w:usb2="00000016" w:usb3="00000000" w:csb0="0004001F" w:csb1="00000000"/>
  </w:font>
  <w:font w:name="娃娃体-简">
    <w:panose1 w:val="040B0500000000000000"/>
    <w:charset w:val="86"/>
    <w:family w:val="auto"/>
    <w:pitch w:val="default"/>
    <w:sig w:usb0="A00002FF" w:usb1="38CF7CFB" w:usb2="00000016" w:usb3="00000000" w:csb0="00040003" w:csb1="00000000"/>
  </w:font>
  <w:font w:name="黑体-简">
    <w:panose1 w:val="02000000000000000000"/>
    <w:charset w:val="86"/>
    <w:family w:val="auto"/>
    <w:pitch w:val="default"/>
    <w:sig w:usb0="8000002F" w:usb1="0800004A" w:usb2="00000000" w:usb3="00000000" w:csb0="203E0000" w:csb1="00000000"/>
  </w:font>
  <w:font w:name="儷宋 Pro">
    <w:panose1 w:val="020203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 w:name="兰亭黑-简">
    <w:panose1 w:val="02000000000000000000"/>
    <w:charset w:val="86"/>
    <w:family w:val="auto"/>
    <w:pitch w:val="default"/>
    <w:sig w:usb0="00000001" w:usb1="08000000" w:usb2="00000000" w:usb3="00000000" w:csb0="00040000" w:csb1="00000000"/>
  </w:font>
  <w:font w:name="Calibri Light">
    <w:altName w:val="Helvetica Neue"/>
    <w:panose1 w:val="00000000000000000000"/>
    <w:charset w:val="00"/>
    <w:family w:val="auto"/>
    <w:pitch w:val="default"/>
    <w:sig w:usb0="00000000" w:usb1="00000000" w:usb2="00000000" w:usb3="00000000" w:csb0="00000000" w:csb1="00000000"/>
  </w:font>
  <w:font w:name="儷黑 Pro">
    <w:panose1 w:val="020B0500000000000000"/>
    <w:charset w:val="88"/>
    <w:family w:val="auto"/>
    <w:pitch w:val="default"/>
    <w:sig w:usb0="80000001" w:usb1="28091800" w:usb2="00000016" w:usb3="00000000" w:csb0="00100000" w:csb1="00000000"/>
  </w:font>
  <w:font w:name="魏碑-繁">
    <w:panose1 w:val="03000800000000000000"/>
    <w:charset w:val="88"/>
    <w:family w:val="auto"/>
    <w:pitch w:val="default"/>
    <w:sig w:usb0="A00002FF" w:usb1="78CFFDFB" w:usb2="00000016" w:usb3="00000000" w:csb0="20120187" w:csb1="00000000"/>
  </w:font>
  <w:font w:name="冬青黑体简体中文">
    <w:panose1 w:val="020B0300000000000000"/>
    <w:charset w:val="86"/>
    <w:family w:val="auto"/>
    <w:pitch w:val="default"/>
    <w:sig w:usb0="A00002BF" w:usb1="1ACF7CFA" w:usb2="00000016" w:usb3="00000000" w:csb0="00060007" w:csb1="00000000"/>
  </w:font>
  <w:font w:name="Microsoft YaHei">
    <w:altName w:val="汉仪旗黑"/>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Symbol">
    <w:altName w:val="Kingsoft Sign"/>
    <w:panose1 w:val="05050102010706020507"/>
    <w:charset w:val="00"/>
    <w:family w:val="auto"/>
    <w:pitch w:val="default"/>
    <w:sig w:usb0="00000000" w:usb1="00000000" w:usb2="00000000" w:usb3="00000000" w:csb0="80000000" w:csb1="00000000"/>
  </w:font>
  <w:font w:name="songti sc">
    <w:panose1 w:val="02010800040101010101"/>
    <w:charset w:val="86"/>
    <w:family w:val="auto"/>
    <w:pitch w:val="default"/>
    <w:sig w:usb0="00000001" w:usb1="080F0000" w:usb2="00000000" w:usb3="00000000" w:csb0="00040000" w:csb1="00000000"/>
  </w:font>
  <w:font w:name="times">
    <w:altName w:val="苹方-简"/>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pple Chancery">
    <w:panose1 w:val="03020702040506060504"/>
    <w:charset w:val="00"/>
    <w:family w:val="auto"/>
    <w:pitch w:val="default"/>
    <w:sig w:usb0="80000067" w:usb1="00000003" w:usb2="00000000" w:usb3="00000000" w:csb0="200001F3" w:csb1="CDFC0000"/>
  </w:font>
  <w:font w:name="Cambria Math">
    <w:altName w:val="Kingsoft Math"/>
    <w:panose1 w:val="02040503050406030204"/>
    <w:charset w:val="00"/>
    <w:family w:val="auto"/>
    <w:pitch w:val="default"/>
    <w:sig w:usb0="00000000" w:usb1="00000000" w:usb2="02000000" w:usb3="00000000" w:csb0="2000019F" w:csb1="00000000"/>
  </w:font>
  <w:font w:name="MS Mincho">
    <w:altName w:val="Hiragino Sans"/>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menlo">
    <w:panose1 w:val="020B0609030804020204"/>
    <w:charset w:val="00"/>
    <w:family w:val="auto"/>
    <w:pitch w:val="default"/>
    <w:sig w:usb0="E60022FF" w:usb1="D200F9FB" w:usb2="02000028" w:usb3="00000000" w:csb0="600001DF" w:csb1="FFDF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Kingsoft Math">
    <w:panose1 w:val="02040503050406030204"/>
    <w:charset w:val="00"/>
    <w:family w:val="auto"/>
    <w:pitch w:val="default"/>
    <w:sig w:usb0="80000087" w:usb1="00002068" w:usb2="00000000" w:usb3="00000000" w:csb0="2000019F" w:csb1="00000000"/>
  </w:font>
  <w:font w:name="华文宋体">
    <w:panose1 w:val="02010600040101010101"/>
    <w:charset w:val="86"/>
    <w:family w:val="auto"/>
    <w:pitch w:val="default"/>
    <w:sig w:usb0="80000287" w:usb1="280F3C52" w:usb2="00000016" w:usb3="00000000" w:csb0="0004001F"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ourier New">
    <w:panose1 w:val="02070609020205090404"/>
    <w:charset w:val="00"/>
    <w:family w:val="modern"/>
    <w:pitch w:val="default"/>
    <w:sig w:usb0="E0000AFF" w:usb1="40007843" w:usb2="00000001" w:usb3="00000000" w:csb0="400001BF" w:csb1="DFF70000"/>
  </w:font>
  <w:font w:name="Arial">
    <w:panose1 w:val="020B0604020202090204"/>
    <w:charset w:val="00"/>
    <w:family w:val="swiss"/>
    <w:pitch w:val="default"/>
    <w:sig w:usb0="E0000AFF" w:usb1="00007843" w:usb2="00000001" w:usb3="00000000" w:csb0="400001BF" w:csb1="DFF70000"/>
  </w:font>
  <w:font w:name="微软雅黑">
    <w:altName w:val="汉仪旗黑"/>
    <w:panose1 w:val="020B0503020204020204"/>
    <w:charset w:val="86"/>
    <w:family w:val="swiss"/>
    <w:pitch w:val="default"/>
    <w:sig w:usb0="00000000" w:usb1="00000000" w:usb2="00000016" w:usb3="00000000" w:csb0="0004001F" w:csb1="00000000"/>
  </w:font>
  <w:font w:name="monospace">
    <w:altName w:val="苹方-简"/>
    <w:panose1 w:val="00000000000000000000"/>
    <w:charset w:val="00"/>
    <w:family w:val="auto"/>
    <w:pitch w:val="default"/>
    <w:sig w:usb0="00000000" w:usb1="00000000" w:usb2="00000000" w:usb3="00000000" w:csb0="00000000" w:csb1="00000000"/>
  </w:font>
  <w:font w:name="Arial Narrow">
    <w:panose1 w:val="020B07060202020A0204"/>
    <w:charset w:val="00"/>
    <w:family w:val="swiss"/>
    <w:pitch w:val="default"/>
    <w:sig w:usb0="00000287" w:usb1="00000800" w:usb2="00000000" w:usb3="00000000" w:csb0="2000009F" w:csb1="DFD70000"/>
  </w:font>
  <w:font w:name="Century Gothic">
    <w:altName w:val="苹方-简"/>
    <w:panose1 w:val="020B0502020202020204"/>
    <w:charset w:val="00"/>
    <w:family w:val="swiss"/>
    <w:pitch w:val="default"/>
    <w:sig w:usb0="00000000" w:usb1="00000000" w:usb2="00000000" w:usb3="00000000" w:csb0="2000009F" w:csb1="DFD70000"/>
  </w:font>
  <w:font w:name="Verdana">
    <w:panose1 w:val="020B0604030504040204"/>
    <w:charset w:val="00"/>
    <w:family w:val="swiss"/>
    <w:pitch w:val="default"/>
    <w:sig w:usb0="A10006FF" w:usb1="4000205B" w:usb2="00000010" w:usb3="00000000" w:csb0="2000019F" w:csb1="00000000"/>
  </w:font>
  <w:font w:name="Helvetica">
    <w:panose1 w:val="00000000000000000000"/>
    <w:charset w:val="00"/>
    <w:family w:val="swiss"/>
    <w:pitch w:val="default"/>
    <w:sig w:usb0="E00002FF" w:usb1="5000785B" w:usb2="00000000" w:usb3="00000000" w:csb0="2000019F" w:csb1="4F010000"/>
  </w:font>
  <w:font w:name="Arial Unicode MS">
    <w:panose1 w:val="020B0604020202020204"/>
    <w:charset w:val="86"/>
    <w:family w:val="auto"/>
    <w:pitch w:val="default"/>
    <w:sig w:usb0="FFFFFFFF" w:usb1="E9FFFFFF" w:usb2="0000003F" w:usb3="00000000" w:csb0="603F01FF" w:csb1="FFFF0000"/>
  </w:font>
  <w:font w:name="system-ui">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5"/>
      <w:tblW w:w="0" w:type="auto"/>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3162"/>
      <w:gridCol w:w="3162"/>
      <w:gridCol w:w="3162"/>
    </w:tblGrid>
    <w:tr>
      <w:trPr>
        <w:trHeight w:val="90" w:hRule="atLeast"/>
      </w:trPr>
      <w:tc>
        <w:tcPr>
          <w:tcW w:w="3162" w:type="dxa"/>
          <w:tcBorders>
            <w:top w:val="nil"/>
            <w:left w:val="nil"/>
            <w:bottom w:val="nil"/>
            <w:right w:val="nil"/>
          </w:tcBorders>
          <w:noWrap w:val="0"/>
          <w:vAlign w:val="top"/>
        </w:tcPr>
        <w:p>
          <w:pPr>
            <w:ind w:right="360"/>
          </w:pPr>
          <w:r>
            <w:rPr>
              <w:rFonts w:ascii="Times New Roman"/>
            </w:rPr>
            <w:t>Confidential</w:t>
          </w:r>
        </w:p>
      </w:tc>
      <w:tc>
        <w:tcPr>
          <w:tcW w:w="3162" w:type="dxa"/>
          <w:tcBorders>
            <w:top w:val="nil"/>
            <w:left w:val="nil"/>
            <w:bottom w:val="nil"/>
            <w:right w:val="nil"/>
          </w:tcBorders>
          <w:noWrap w:val="0"/>
          <w:vAlign w:val="top"/>
        </w:tcPr>
        <w:p>
          <w:pPr>
            <w:jc w:val="center"/>
            <w:rPr>
              <w:rFonts w:ascii="Times New Roman"/>
            </w:rPr>
          </w:pPr>
          <w:r>
            <w:rPr>
              <w:rFonts w:hAnsi="Symbol"/>
            </w:rPr>
            <w:sym w:font="Symbol" w:char="F0D3"/>
          </w:r>
          <w:r>
            <w:rPr>
              <w:rFonts w:ascii="Times New Roman"/>
            </w:rPr>
            <w:fldChar w:fldCharType="begin"/>
          </w:r>
          <w:r>
            <w:rPr>
              <w:rFonts w:ascii="Times New Roman"/>
            </w:rPr>
            <w:instrText xml:space="preserve"> DOCPROPERTY "Company"  \* MERGEFORMAT </w:instrText>
          </w:r>
          <w:r>
            <w:rPr>
              <w:rFonts w:ascii="Times New Roman"/>
            </w:rPr>
            <w:fldChar w:fldCharType="separate"/>
          </w:r>
          <w:r>
            <w:rPr>
              <w:rFonts w:ascii="Times New Roman"/>
            </w:rPr>
            <w:t>&lt;BITCS&gt;</w:t>
          </w:r>
          <w:r>
            <w:rPr>
              <w:rFonts w:ascii="Times New Roman"/>
            </w:rPr>
            <w:fldChar w:fldCharType="end"/>
          </w:r>
          <w:r>
            <w:rPr>
              <w:rFonts w:ascii="Times New Roman"/>
            </w:rPr>
            <w:t>, 2020</w:t>
          </w:r>
        </w:p>
      </w:tc>
      <w:tc>
        <w:tcPr>
          <w:tcW w:w="3162" w:type="dxa"/>
          <w:tcBorders>
            <w:top w:val="nil"/>
            <w:left w:val="nil"/>
            <w:bottom w:val="nil"/>
            <w:right w:val="nil"/>
          </w:tcBorders>
          <w:noWrap w:val="0"/>
          <w:vAlign w:val="top"/>
        </w:tcPr>
        <w:p>
          <w:pPr>
            <w:jc w:val="right"/>
          </w:pPr>
          <w:r>
            <w:rPr>
              <w:rFonts w:ascii="Times New Roman"/>
            </w:rPr>
            <w:t xml:space="preserve">Page </w:t>
          </w:r>
          <w:r>
            <w:rPr>
              <w:rStyle w:val="31"/>
              <w:rFonts w:ascii="Times New Roman"/>
            </w:rPr>
            <w:fldChar w:fldCharType="begin"/>
          </w:r>
          <w:r>
            <w:rPr>
              <w:rStyle w:val="31"/>
              <w:rFonts w:ascii="Times New Roman"/>
            </w:rPr>
            <w:instrText xml:space="preserve"> PAGE </w:instrText>
          </w:r>
          <w:r>
            <w:rPr>
              <w:rStyle w:val="31"/>
              <w:rFonts w:ascii="Times New Roman"/>
            </w:rPr>
            <w:fldChar w:fldCharType="separate"/>
          </w:r>
          <w:r>
            <w:rPr>
              <w:rStyle w:val="31"/>
              <w:rFonts w:ascii="Times New Roman"/>
            </w:rPr>
            <w:t>7</w:t>
          </w:r>
          <w:r>
            <w:rPr>
              <w:rStyle w:val="31"/>
              <w:rFonts w:ascii="Times New Roman"/>
            </w:rPr>
            <w:fldChar w:fldCharType="end"/>
          </w:r>
        </w:p>
      </w:tc>
    </w:tr>
  </w:tbl>
  <w:p>
    <w:pPr>
      <w:pStyle w:val="1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sz w:val="24"/>
      </w:rPr>
    </w:pPr>
  </w:p>
  <w:p>
    <w:pPr>
      <w:pBdr>
        <w:top w:val="single" w:color="auto" w:sz="6" w:space="1"/>
      </w:pBdr>
      <w:rPr>
        <w:sz w:val="24"/>
      </w:rPr>
    </w:pPr>
  </w:p>
  <w:p>
    <w:pPr>
      <w:pBdr>
        <w:bottom w:val="single" w:color="auto" w:sz="6" w:space="1"/>
      </w:pBdr>
      <w:jc w:val="right"/>
      <w:rPr>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ascii="Arial" w:hAnsi="Arial"/>
        <w:b/>
        <w:sz w:val="36"/>
      </w:rPr>
      <w:t>&lt;BIT</w:t>
    </w:r>
    <w:r>
      <w:rPr>
        <w:rFonts w:hint="eastAsia" w:ascii="Arial" w:hAnsi="Arial"/>
        <w:b/>
        <w:sz w:val="36"/>
        <w:lang w:val="en-US" w:eastAsia="zh-Hans"/>
      </w:rPr>
      <w:t>CS</w:t>
    </w:r>
    <w:r>
      <w:rPr>
        <w:rFonts w:ascii="Arial" w:hAnsi="Arial"/>
        <w:b/>
        <w:sz w:val="36"/>
      </w:rPr>
      <w:t>2017&gt;</w:t>
    </w:r>
    <w:r>
      <w:rPr>
        <w:rFonts w:ascii="Arial" w:hAnsi="Arial"/>
        <w:b/>
        <w:sz w:val="36"/>
      </w:rPr>
      <w:fldChar w:fldCharType="end"/>
    </w:r>
  </w:p>
  <w:p>
    <w:pPr>
      <w:pBdr>
        <w:bottom w:val="single" w:color="auto" w:sz="6" w:space="1"/>
      </w:pBdr>
      <w:jc w:val="both"/>
      <w:rPr>
        <w:sz w:val="24"/>
      </w:rPr>
    </w:pPr>
  </w:p>
  <w:p>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1">
    <w:nsid w:val="0000000E"/>
    <w:multiLevelType w:val="multilevel"/>
    <w:tmpl w:val="0000000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0000011"/>
    <w:multiLevelType w:val="multilevel"/>
    <w:tmpl w:val="0000001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0000015"/>
    <w:multiLevelType w:val="multilevel"/>
    <w:tmpl w:val="0000001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0000022"/>
    <w:multiLevelType w:val="multilevel"/>
    <w:tmpl w:val="0000002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00000023"/>
    <w:multiLevelType w:val="multilevel"/>
    <w:tmpl w:val="0000002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0000024"/>
    <w:multiLevelType w:val="multilevel"/>
    <w:tmpl w:val="0000002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0000002B"/>
    <w:multiLevelType w:val="multilevel"/>
    <w:tmpl w:val="0000002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0000002D"/>
    <w:multiLevelType w:val="multilevel"/>
    <w:tmpl w:val="0000002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0000002E"/>
    <w:multiLevelType w:val="singleLevel"/>
    <w:tmpl w:val="0000002E"/>
    <w:lvl w:ilvl="0" w:tentative="0">
      <w:start w:val="1"/>
      <w:numFmt w:val="decimal"/>
      <w:suff w:val="nothing"/>
      <w:lvlText w:val="（%1）"/>
      <w:lvlJc w:val="left"/>
    </w:lvl>
  </w:abstractNum>
  <w:abstractNum w:abstractNumId="10">
    <w:nsid w:val="00000030"/>
    <w:multiLevelType w:val="singleLevel"/>
    <w:tmpl w:val="00000030"/>
    <w:lvl w:ilvl="0" w:tentative="0">
      <w:start w:val="1"/>
      <w:numFmt w:val="decimal"/>
      <w:suff w:val="nothing"/>
      <w:lvlText w:val="（%1）"/>
      <w:lvlJc w:val="left"/>
    </w:lvl>
  </w:abstractNum>
  <w:abstractNum w:abstractNumId="11">
    <w:nsid w:val="00000035"/>
    <w:multiLevelType w:val="singleLevel"/>
    <w:tmpl w:val="00000035"/>
    <w:lvl w:ilvl="0" w:tentative="0">
      <w:start w:val="1"/>
      <w:numFmt w:val="decimal"/>
      <w:suff w:val="nothing"/>
      <w:lvlText w:val="（%1）"/>
      <w:lvlJc w:val="left"/>
    </w:lvl>
  </w:abstractNum>
  <w:abstractNum w:abstractNumId="12">
    <w:nsid w:val="0157213C"/>
    <w:multiLevelType w:val="multilevel"/>
    <w:tmpl w:val="015721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06477F04"/>
    <w:multiLevelType w:val="multilevel"/>
    <w:tmpl w:val="06477F0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0F1F5128"/>
    <w:multiLevelType w:val="multilevel"/>
    <w:tmpl w:val="0F1F512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10AE1250"/>
    <w:multiLevelType w:val="multilevel"/>
    <w:tmpl w:val="10AE125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11663717"/>
    <w:multiLevelType w:val="multilevel"/>
    <w:tmpl w:val="1166371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11C85067"/>
    <w:multiLevelType w:val="multilevel"/>
    <w:tmpl w:val="11C8506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136F3A09"/>
    <w:multiLevelType w:val="multilevel"/>
    <w:tmpl w:val="136F3A0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1B5B2C0E"/>
    <w:multiLevelType w:val="multilevel"/>
    <w:tmpl w:val="1B5B2C0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1E817B2E"/>
    <w:multiLevelType w:val="multilevel"/>
    <w:tmpl w:val="1E817B2E"/>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1">
    <w:nsid w:val="20E075EC"/>
    <w:multiLevelType w:val="multilevel"/>
    <w:tmpl w:val="20E075E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247F5837"/>
    <w:multiLevelType w:val="multilevel"/>
    <w:tmpl w:val="247F583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24DA730E"/>
    <w:multiLevelType w:val="multilevel"/>
    <w:tmpl w:val="24DA730E"/>
    <w:lvl w:ilvl="0" w:tentative="0">
      <w:start w:val="1"/>
      <w:numFmt w:val="decimal"/>
      <w:pStyle w:val="45"/>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abstractNum w:abstractNumId="24">
    <w:nsid w:val="2AD73F97"/>
    <w:multiLevelType w:val="multilevel"/>
    <w:tmpl w:val="2AD73F9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2CB0092B"/>
    <w:multiLevelType w:val="multilevel"/>
    <w:tmpl w:val="2CB0092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2CE22657"/>
    <w:multiLevelType w:val="multilevel"/>
    <w:tmpl w:val="2CE2265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2E6B72DC"/>
    <w:multiLevelType w:val="multilevel"/>
    <w:tmpl w:val="2E6B72D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2FB85724"/>
    <w:multiLevelType w:val="multilevel"/>
    <w:tmpl w:val="2FB8572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3FEB4C89"/>
    <w:multiLevelType w:val="multilevel"/>
    <w:tmpl w:val="3FEB4C8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4425153E"/>
    <w:multiLevelType w:val="multilevel"/>
    <w:tmpl w:val="4425153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48633376"/>
    <w:multiLevelType w:val="multilevel"/>
    <w:tmpl w:val="4863337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51723DB1"/>
    <w:multiLevelType w:val="multilevel"/>
    <w:tmpl w:val="51723DB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3">
    <w:nsid w:val="5C394F66"/>
    <w:multiLevelType w:val="multilevel"/>
    <w:tmpl w:val="5C394F6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5CE80A30"/>
    <w:multiLevelType w:val="multilevel"/>
    <w:tmpl w:val="5CE80A3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5">
    <w:nsid w:val="5D8A404B"/>
    <w:multiLevelType w:val="multilevel"/>
    <w:tmpl w:val="5D8A404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65C57A2F"/>
    <w:multiLevelType w:val="multilevel"/>
    <w:tmpl w:val="65C57A2F"/>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7">
    <w:nsid w:val="67904AE3"/>
    <w:multiLevelType w:val="multilevel"/>
    <w:tmpl w:val="67904AE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8">
    <w:nsid w:val="6AB61088"/>
    <w:multiLevelType w:val="multilevel"/>
    <w:tmpl w:val="6AB61088"/>
    <w:lvl w:ilvl="0" w:tentative="0">
      <w:start w:val="1"/>
      <w:numFmt w:val="decimal"/>
      <w:lvlText w:val="%1."/>
      <w:lvlJc w:val="left"/>
      <w:pPr>
        <w:ind w:left="360" w:hanging="360"/>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9">
    <w:nsid w:val="717F56C7"/>
    <w:multiLevelType w:val="multilevel"/>
    <w:tmpl w:val="717F56C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0">
    <w:nsid w:val="723A6F8A"/>
    <w:multiLevelType w:val="singleLevel"/>
    <w:tmpl w:val="723A6F8A"/>
    <w:lvl w:ilvl="0" w:tentative="0">
      <w:start w:val="1"/>
      <w:numFmt w:val="decimal"/>
      <w:suff w:val="nothing"/>
      <w:lvlText w:val="（%1）"/>
      <w:lvlJc w:val="left"/>
    </w:lvl>
  </w:abstractNum>
  <w:abstractNum w:abstractNumId="41">
    <w:nsid w:val="731F3BAC"/>
    <w:multiLevelType w:val="multilevel"/>
    <w:tmpl w:val="731F3BA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2">
    <w:nsid w:val="739D1D76"/>
    <w:multiLevelType w:val="multilevel"/>
    <w:tmpl w:val="739D1D7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7D6D103A"/>
    <w:multiLevelType w:val="multilevel"/>
    <w:tmpl w:val="7D6D103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23"/>
  </w:num>
  <w:num w:numId="3">
    <w:abstractNumId w:val="28"/>
  </w:num>
  <w:num w:numId="4">
    <w:abstractNumId w:val="21"/>
  </w:num>
  <w:num w:numId="5">
    <w:abstractNumId w:val="42"/>
  </w:num>
  <w:num w:numId="6">
    <w:abstractNumId w:val="38"/>
  </w:num>
  <w:num w:numId="7">
    <w:abstractNumId w:val="33"/>
  </w:num>
  <w:num w:numId="8">
    <w:abstractNumId w:val="31"/>
  </w:num>
  <w:num w:numId="9">
    <w:abstractNumId w:val="20"/>
  </w:num>
  <w:num w:numId="10">
    <w:abstractNumId w:val="36"/>
  </w:num>
  <w:num w:numId="11">
    <w:abstractNumId w:val="13"/>
  </w:num>
  <w:num w:numId="12">
    <w:abstractNumId w:val="24"/>
  </w:num>
  <w:num w:numId="13">
    <w:abstractNumId w:val="26"/>
  </w:num>
  <w:num w:numId="14">
    <w:abstractNumId w:val="25"/>
  </w:num>
  <w:num w:numId="15">
    <w:abstractNumId w:val="43"/>
  </w:num>
  <w:num w:numId="16">
    <w:abstractNumId w:val="41"/>
  </w:num>
  <w:num w:numId="17">
    <w:abstractNumId w:val="14"/>
  </w:num>
  <w:num w:numId="18">
    <w:abstractNumId w:val="12"/>
  </w:num>
  <w:num w:numId="19">
    <w:abstractNumId w:val="35"/>
  </w:num>
  <w:num w:numId="20">
    <w:abstractNumId w:val="29"/>
  </w:num>
  <w:num w:numId="21">
    <w:abstractNumId w:val="37"/>
  </w:num>
  <w:num w:numId="22">
    <w:abstractNumId w:val="15"/>
  </w:num>
  <w:num w:numId="23">
    <w:abstractNumId w:val="27"/>
  </w:num>
  <w:num w:numId="24">
    <w:abstractNumId w:val="30"/>
  </w:num>
  <w:num w:numId="25">
    <w:abstractNumId w:val="18"/>
  </w:num>
  <w:num w:numId="26">
    <w:abstractNumId w:val="22"/>
  </w:num>
  <w:num w:numId="27">
    <w:abstractNumId w:val="17"/>
  </w:num>
  <w:num w:numId="28">
    <w:abstractNumId w:val="32"/>
  </w:num>
  <w:num w:numId="29">
    <w:abstractNumId w:val="7"/>
  </w:num>
  <w:num w:numId="30">
    <w:abstractNumId w:val="6"/>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num>
  <w:num w:numId="33">
    <w:abstractNumId w:val="1"/>
  </w:num>
  <w:num w:numId="34">
    <w:abstractNumId w:val="3"/>
  </w:num>
  <w:num w:numId="35">
    <w:abstractNumId w:val="5"/>
  </w:num>
  <w:num w:numId="36">
    <w:abstractNumId w:val="11"/>
  </w:num>
  <w:num w:numId="37">
    <w:abstractNumId w:val="40"/>
  </w:num>
  <w:num w:numId="38">
    <w:abstractNumId w:val="8"/>
  </w:num>
  <w:num w:numId="39">
    <w:abstractNumId w:val="9"/>
  </w:num>
  <w:num w:numId="40">
    <w:abstractNumId w:val="2"/>
  </w:num>
  <w:num w:numId="41">
    <w:abstractNumId w:val="10"/>
  </w:num>
  <w:num w:numId="42">
    <w:abstractNumId w:val="16"/>
  </w:num>
  <w:num w:numId="43">
    <w:abstractNumId w:val="19"/>
  </w:num>
  <w:num w:numId="44">
    <w:abstractNumId w:val="34"/>
  </w:num>
  <w:num w:numId="4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bordersDoNotSurroundHeader w:val="0"/>
  <w:bordersDoNotSurroundFooter w:val="0"/>
  <w:attachedTemplate r:id="rId1"/>
  <w:documentProtection w:enforcement="0"/>
  <w:defaultTabStop w:val="720"/>
  <w:doNotHyphenateCaps/>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78D"/>
    <w:rsid w:val="000059D9"/>
    <w:rsid w:val="000153AD"/>
    <w:rsid w:val="00015431"/>
    <w:rsid w:val="000E22DF"/>
    <w:rsid w:val="001579CD"/>
    <w:rsid w:val="00233918"/>
    <w:rsid w:val="0027027D"/>
    <w:rsid w:val="00283376"/>
    <w:rsid w:val="002B78BD"/>
    <w:rsid w:val="002E23A4"/>
    <w:rsid w:val="00317D8F"/>
    <w:rsid w:val="00340146"/>
    <w:rsid w:val="003467B1"/>
    <w:rsid w:val="003C0B03"/>
    <w:rsid w:val="003C4C00"/>
    <w:rsid w:val="004850AE"/>
    <w:rsid w:val="0049478D"/>
    <w:rsid w:val="004A03B9"/>
    <w:rsid w:val="004A2EED"/>
    <w:rsid w:val="004B4F96"/>
    <w:rsid w:val="004C7609"/>
    <w:rsid w:val="004D6F3B"/>
    <w:rsid w:val="00514272"/>
    <w:rsid w:val="005A7E6B"/>
    <w:rsid w:val="005B2280"/>
    <w:rsid w:val="006121BB"/>
    <w:rsid w:val="006265E5"/>
    <w:rsid w:val="006B1200"/>
    <w:rsid w:val="006B69DD"/>
    <w:rsid w:val="007948C0"/>
    <w:rsid w:val="007A6496"/>
    <w:rsid w:val="00911FC4"/>
    <w:rsid w:val="009124ED"/>
    <w:rsid w:val="009769B8"/>
    <w:rsid w:val="00A60A94"/>
    <w:rsid w:val="00A65906"/>
    <w:rsid w:val="00AB3259"/>
    <w:rsid w:val="00AD682A"/>
    <w:rsid w:val="00AE42F7"/>
    <w:rsid w:val="00AE7DA4"/>
    <w:rsid w:val="00AF3860"/>
    <w:rsid w:val="00B401AC"/>
    <w:rsid w:val="00B65DFD"/>
    <w:rsid w:val="00BA4CFC"/>
    <w:rsid w:val="00BB573B"/>
    <w:rsid w:val="00BC257E"/>
    <w:rsid w:val="00BD37A5"/>
    <w:rsid w:val="00C009CC"/>
    <w:rsid w:val="00C216C6"/>
    <w:rsid w:val="00C542F6"/>
    <w:rsid w:val="00CD7FFD"/>
    <w:rsid w:val="00CE6763"/>
    <w:rsid w:val="00D63539"/>
    <w:rsid w:val="00DB7455"/>
    <w:rsid w:val="00E37841"/>
    <w:rsid w:val="00EE23C1"/>
    <w:rsid w:val="00EE5408"/>
    <w:rsid w:val="00F87154"/>
    <w:rsid w:val="00FE3FFB"/>
    <w:rsid w:val="1EDD9D3D"/>
    <w:rsid w:val="1EDE4E8D"/>
    <w:rsid w:val="2842733E"/>
    <w:rsid w:val="41FEF01E"/>
    <w:rsid w:val="57E81B9A"/>
    <w:rsid w:val="5FDD2AA2"/>
    <w:rsid w:val="5FEE9DB2"/>
    <w:rsid w:val="69B24C1D"/>
    <w:rsid w:val="6F5A748F"/>
    <w:rsid w:val="73FF0579"/>
    <w:rsid w:val="7DE24358"/>
    <w:rsid w:val="7E972A96"/>
    <w:rsid w:val="99F9F4CC"/>
    <w:rsid w:val="9DAB668C"/>
    <w:rsid w:val="C6AFF79A"/>
    <w:rsid w:val="CF2FB30E"/>
    <w:rsid w:val="E7364A5C"/>
    <w:rsid w:val="F1F79E78"/>
    <w:rsid w:val="F7F779E5"/>
    <w:rsid w:val="FADEA419"/>
    <w:rsid w:val="FB77BFF9"/>
    <w:rsid w:val="FF1E2434"/>
    <w:rsid w:val="FFAFCCDC"/>
    <w:rsid w:val="FFCD362D"/>
    <w:rsid w:val="FFD617A3"/>
    <w:rsid w:val="FFEF8754"/>
    <w:rsid w:val="FFFF16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name="Normal Indent"/>
    <w:lsdException w:qFormat="1" w:unhideWhenUsed="0" w:uiPriority="0" w:name="footnote text"/>
    <w:lsdException w:uiPriority="99" w:name="annotation text"/>
    <w:lsdException w:qFormat="1" w:unhideWhenUsed="0" w:uiPriority="0" w:name="header"/>
    <w:lsdException w:qFormat="1" w:unhideWhenUsed="0"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uiPriority="99"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qFormat="1" w:unhideWhenUsed="0" w:uiPriority="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name="Hyperlink"/>
    <w:lsdException w:qFormat="1" w:unhideWhenUsed="0" w:uiPriority="0" w:name="FollowedHyperlink"/>
    <w:lsdException w:qFormat="1" w:unhideWhenUsed="0" w:uiPriority="0"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tLeast"/>
    </w:pPr>
    <w:rPr>
      <w:rFonts w:ascii="宋体" w:hAnsi="Times New Roman" w:eastAsia="宋体" w:cs="Times New Roman"/>
      <w:lang w:val="en-US" w:eastAsia="zh-CN" w:bidi="ar-SA"/>
    </w:rPr>
  </w:style>
  <w:style w:type="paragraph" w:styleId="2">
    <w:name w:val="heading 1"/>
    <w:basedOn w:val="1"/>
    <w:next w:val="1"/>
    <w:qFormat/>
    <w:uiPriority w:val="0"/>
    <w:pPr>
      <w:keepNext/>
      <w:numPr>
        <w:ilvl w:val="0"/>
        <w:numId w:val="1"/>
      </w:numPr>
      <w:spacing w:before="120" w:after="60"/>
      <w:outlineLvl w:val="0"/>
    </w:pPr>
    <w:rPr>
      <w:b/>
      <w:sz w:val="24"/>
    </w:rPr>
  </w:style>
  <w:style w:type="paragraph" w:styleId="3">
    <w:name w:val="heading 2"/>
    <w:basedOn w:val="2"/>
    <w:next w:val="1"/>
    <w:qFormat/>
    <w:uiPriority w:val="0"/>
    <w:pPr>
      <w:numPr>
        <w:ilvl w:val="1"/>
      </w:numPr>
      <w:outlineLvl w:val="1"/>
    </w:pPr>
    <w:rPr>
      <w:sz w:val="20"/>
    </w:rPr>
  </w:style>
  <w:style w:type="paragraph" w:styleId="4">
    <w:name w:val="heading 3"/>
    <w:basedOn w:val="2"/>
    <w:next w:val="1"/>
    <w:qFormat/>
    <w:uiPriority w:val="0"/>
    <w:pPr>
      <w:numPr>
        <w:ilvl w:val="2"/>
        <w:numId w:val="1"/>
      </w:numPr>
      <w:spacing w:line="240" w:lineRule="auto"/>
      <w:outlineLvl w:val="2"/>
    </w:pPr>
    <w:rPr>
      <w:rFonts w:ascii="宋体" w:hAnsi="宋体" w:eastAsia="宋体"/>
      <w:sz w:val="20"/>
    </w:rPr>
  </w:style>
  <w:style w:type="paragraph" w:styleId="5">
    <w:name w:val="heading 4"/>
    <w:basedOn w:val="2"/>
    <w:next w:val="1"/>
    <w:qFormat/>
    <w:uiPriority w:val="0"/>
    <w:pPr>
      <w:numPr>
        <w:ilvl w:val="3"/>
      </w:numPr>
      <w:outlineLvl w:val="3"/>
    </w:pPr>
    <w:rPr>
      <w:b w:val="0"/>
      <w:sz w:val="20"/>
    </w:rPr>
  </w:style>
  <w:style w:type="paragraph" w:styleId="6">
    <w:name w:val="heading 5"/>
    <w:basedOn w:val="1"/>
    <w:next w:val="1"/>
    <w:qFormat/>
    <w:uiPriority w:val="0"/>
    <w:pPr>
      <w:numPr>
        <w:ilvl w:val="4"/>
        <w:numId w:val="1"/>
      </w:numPr>
      <w:spacing w:before="240" w:after="60"/>
      <w:ind w:left="2880"/>
      <w:outlineLvl w:val="4"/>
    </w:pPr>
    <w:rPr>
      <w:sz w:val="22"/>
    </w:rPr>
  </w:style>
  <w:style w:type="paragraph" w:styleId="7">
    <w:name w:val="heading 6"/>
    <w:basedOn w:val="1"/>
    <w:next w:val="1"/>
    <w:qFormat/>
    <w:uiPriority w:val="0"/>
    <w:pPr>
      <w:numPr>
        <w:ilvl w:val="5"/>
        <w:numId w:val="1"/>
      </w:numPr>
      <w:spacing w:before="240" w:after="60"/>
      <w:ind w:left="2880"/>
      <w:outlineLvl w:val="5"/>
    </w:pPr>
    <w:rPr>
      <w:i/>
      <w:sz w:val="22"/>
    </w:rPr>
  </w:style>
  <w:style w:type="paragraph" w:styleId="8">
    <w:name w:val="heading 7"/>
    <w:basedOn w:val="1"/>
    <w:next w:val="1"/>
    <w:qFormat/>
    <w:uiPriority w:val="0"/>
    <w:pPr>
      <w:numPr>
        <w:ilvl w:val="6"/>
        <w:numId w:val="1"/>
      </w:numPr>
      <w:spacing w:before="240" w:after="60"/>
      <w:ind w:left="2880"/>
      <w:outlineLvl w:val="6"/>
    </w:pPr>
  </w:style>
  <w:style w:type="paragraph" w:styleId="9">
    <w:name w:val="heading 8"/>
    <w:basedOn w:val="1"/>
    <w:next w:val="1"/>
    <w:qFormat/>
    <w:uiPriority w:val="0"/>
    <w:pPr>
      <w:numPr>
        <w:ilvl w:val="7"/>
        <w:numId w:val="1"/>
      </w:numPr>
      <w:spacing w:before="240" w:after="60"/>
      <w:ind w:left="2880"/>
      <w:outlineLvl w:val="7"/>
    </w:pPr>
    <w:rPr>
      <w:i/>
    </w:rPr>
  </w:style>
  <w:style w:type="paragraph" w:styleId="10">
    <w:name w:val="heading 9"/>
    <w:basedOn w:val="1"/>
    <w:next w:val="1"/>
    <w:qFormat/>
    <w:uiPriority w:val="0"/>
    <w:pPr>
      <w:numPr>
        <w:ilvl w:val="8"/>
        <w:numId w:val="1"/>
      </w:numPr>
      <w:spacing w:before="240" w:after="60"/>
      <w:ind w:left="2880"/>
      <w:outlineLvl w:val="8"/>
    </w:pPr>
    <w:rPr>
      <w:b/>
      <w:i/>
      <w:sz w:val="18"/>
    </w:rPr>
  </w:style>
  <w:style w:type="character" w:default="1" w:styleId="29">
    <w:name w:val="Default Paragraph Font"/>
    <w:unhideWhenUsed/>
    <w:qFormat/>
    <w:uiPriority w:val="1"/>
  </w:style>
  <w:style w:type="table" w:default="1" w:styleId="35">
    <w:name w:val="Normal Table"/>
    <w:unhideWhenUsed/>
    <w:qFormat/>
    <w:uiPriority w:val="99"/>
    <w:tblPr>
      <w:tblCellMar>
        <w:top w:w="0" w:type="dxa"/>
        <w:left w:w="108" w:type="dxa"/>
        <w:bottom w:w="0" w:type="dxa"/>
        <w:right w:w="108" w:type="dxa"/>
      </w:tblCellMar>
    </w:tblPr>
  </w:style>
  <w:style w:type="paragraph" w:styleId="11">
    <w:name w:val="toc 7"/>
    <w:basedOn w:val="1"/>
    <w:next w:val="1"/>
    <w:semiHidden/>
    <w:qFormat/>
    <w:uiPriority w:val="0"/>
    <w:pPr>
      <w:ind w:left="1200"/>
    </w:pPr>
  </w:style>
  <w:style w:type="paragraph" w:styleId="12">
    <w:name w:val="Normal Indent"/>
    <w:basedOn w:val="1"/>
    <w:semiHidden/>
    <w:qFormat/>
    <w:uiPriority w:val="0"/>
    <w:pPr>
      <w:ind w:left="900" w:hanging="900"/>
    </w:pPr>
  </w:style>
  <w:style w:type="paragraph" w:styleId="13">
    <w:name w:val="Document Map"/>
    <w:basedOn w:val="1"/>
    <w:semiHidden/>
    <w:qFormat/>
    <w:uiPriority w:val="0"/>
    <w:pPr>
      <w:shd w:val="clear" w:color="auto" w:fill="000080"/>
    </w:pPr>
  </w:style>
  <w:style w:type="paragraph" w:styleId="14">
    <w:name w:val="Body Text"/>
    <w:basedOn w:val="1"/>
    <w:semiHidden/>
    <w:qFormat/>
    <w:uiPriority w:val="0"/>
    <w:pPr>
      <w:keepLines/>
      <w:spacing w:after="120"/>
      <w:ind w:left="720"/>
    </w:pPr>
  </w:style>
  <w:style w:type="paragraph" w:styleId="15">
    <w:name w:val="Body Text Indent"/>
    <w:basedOn w:val="1"/>
    <w:semiHidden/>
    <w:qFormat/>
    <w:uiPriority w:val="0"/>
    <w:pPr>
      <w:ind w:left="720"/>
    </w:pPr>
    <w:rPr>
      <w:i/>
      <w:color w:val="0000FF"/>
      <w:u w:val="single"/>
    </w:rPr>
  </w:style>
  <w:style w:type="paragraph" w:styleId="16">
    <w:name w:val="toc 5"/>
    <w:basedOn w:val="1"/>
    <w:next w:val="1"/>
    <w:semiHidden/>
    <w:qFormat/>
    <w:uiPriority w:val="0"/>
    <w:pPr>
      <w:ind w:left="800"/>
    </w:pPr>
  </w:style>
  <w:style w:type="paragraph" w:styleId="17">
    <w:name w:val="toc 3"/>
    <w:basedOn w:val="1"/>
    <w:next w:val="1"/>
    <w:qFormat/>
    <w:uiPriority w:val="39"/>
    <w:pPr>
      <w:tabs>
        <w:tab w:val="left" w:pos="1440"/>
        <w:tab w:val="right" w:pos="9360"/>
      </w:tabs>
      <w:ind w:left="864"/>
    </w:pPr>
  </w:style>
  <w:style w:type="paragraph" w:styleId="18">
    <w:name w:val="toc 8"/>
    <w:basedOn w:val="1"/>
    <w:next w:val="1"/>
    <w:semiHidden/>
    <w:qFormat/>
    <w:uiPriority w:val="0"/>
    <w:pPr>
      <w:ind w:left="1400"/>
    </w:pPr>
  </w:style>
  <w:style w:type="paragraph" w:styleId="19">
    <w:name w:val="footer"/>
    <w:basedOn w:val="1"/>
    <w:semiHidden/>
    <w:qFormat/>
    <w:uiPriority w:val="0"/>
    <w:pPr>
      <w:tabs>
        <w:tab w:val="center" w:pos="4320"/>
        <w:tab w:val="right" w:pos="8640"/>
      </w:tabs>
    </w:pPr>
  </w:style>
  <w:style w:type="paragraph" w:styleId="20">
    <w:name w:val="header"/>
    <w:basedOn w:val="1"/>
    <w:semiHidden/>
    <w:qFormat/>
    <w:uiPriority w:val="0"/>
    <w:pPr>
      <w:tabs>
        <w:tab w:val="center" w:pos="4320"/>
        <w:tab w:val="right" w:pos="8640"/>
      </w:tabs>
    </w:pPr>
  </w:style>
  <w:style w:type="paragraph" w:styleId="21">
    <w:name w:val="toc 1"/>
    <w:basedOn w:val="1"/>
    <w:next w:val="1"/>
    <w:qFormat/>
    <w:uiPriority w:val="39"/>
    <w:pPr>
      <w:tabs>
        <w:tab w:val="right" w:pos="9360"/>
      </w:tabs>
      <w:spacing w:before="240" w:after="60"/>
      <w:ind w:right="720"/>
    </w:pPr>
  </w:style>
  <w:style w:type="paragraph" w:styleId="22">
    <w:name w:val="toc 4"/>
    <w:basedOn w:val="1"/>
    <w:next w:val="1"/>
    <w:semiHidden/>
    <w:qFormat/>
    <w:uiPriority w:val="0"/>
    <w:pPr>
      <w:ind w:left="600"/>
    </w:pPr>
  </w:style>
  <w:style w:type="paragraph" w:styleId="23">
    <w:name w:val="Subtitle"/>
    <w:basedOn w:val="1"/>
    <w:qFormat/>
    <w:uiPriority w:val="0"/>
    <w:pPr>
      <w:spacing w:after="60"/>
      <w:jc w:val="center"/>
    </w:pPr>
    <w:rPr>
      <w:i/>
      <w:sz w:val="36"/>
      <w:lang w:val="en-AU"/>
    </w:rPr>
  </w:style>
  <w:style w:type="paragraph" w:styleId="24">
    <w:name w:val="footnote text"/>
    <w:basedOn w:val="1"/>
    <w:semiHidden/>
    <w:qFormat/>
    <w:uiPriority w:val="0"/>
    <w:pPr>
      <w:keepNext/>
      <w:keepLines/>
      <w:pBdr>
        <w:bottom w:val="single" w:color="000000" w:sz="6" w:space="0"/>
      </w:pBdr>
      <w:spacing w:before="40" w:after="40"/>
      <w:ind w:left="360" w:hanging="360"/>
    </w:pPr>
    <w:rPr>
      <w:sz w:val="16"/>
    </w:rPr>
  </w:style>
  <w:style w:type="paragraph" w:styleId="25">
    <w:name w:val="toc 6"/>
    <w:basedOn w:val="1"/>
    <w:next w:val="1"/>
    <w:semiHidden/>
    <w:qFormat/>
    <w:uiPriority w:val="0"/>
    <w:pPr>
      <w:ind w:left="1000"/>
    </w:pPr>
  </w:style>
  <w:style w:type="paragraph" w:styleId="26">
    <w:name w:val="toc 2"/>
    <w:basedOn w:val="1"/>
    <w:next w:val="1"/>
    <w:qFormat/>
    <w:uiPriority w:val="39"/>
    <w:pPr>
      <w:tabs>
        <w:tab w:val="right" w:pos="9360"/>
      </w:tabs>
      <w:ind w:left="432" w:right="720"/>
    </w:pPr>
  </w:style>
  <w:style w:type="paragraph" w:styleId="27">
    <w:name w:val="toc 9"/>
    <w:basedOn w:val="1"/>
    <w:next w:val="1"/>
    <w:semiHidden/>
    <w:qFormat/>
    <w:uiPriority w:val="0"/>
    <w:pPr>
      <w:ind w:left="1600"/>
    </w:pPr>
  </w:style>
  <w:style w:type="paragraph" w:styleId="28">
    <w:name w:val="Title"/>
    <w:basedOn w:val="1"/>
    <w:next w:val="1"/>
    <w:qFormat/>
    <w:uiPriority w:val="0"/>
    <w:pPr>
      <w:spacing w:line="240" w:lineRule="auto"/>
      <w:jc w:val="center"/>
    </w:pPr>
    <w:rPr>
      <w:b/>
      <w:sz w:val="36"/>
    </w:rPr>
  </w:style>
  <w:style w:type="character" w:styleId="30">
    <w:name w:val="Strong"/>
    <w:basedOn w:val="29"/>
    <w:qFormat/>
    <w:uiPriority w:val="0"/>
    <w:rPr>
      <w:b/>
    </w:rPr>
  </w:style>
  <w:style w:type="character" w:styleId="31">
    <w:name w:val="page number"/>
    <w:basedOn w:val="29"/>
    <w:semiHidden/>
    <w:qFormat/>
    <w:uiPriority w:val="0"/>
  </w:style>
  <w:style w:type="character" w:styleId="32">
    <w:name w:val="FollowedHyperlink"/>
    <w:basedOn w:val="29"/>
    <w:semiHidden/>
    <w:qFormat/>
    <w:uiPriority w:val="0"/>
    <w:rPr>
      <w:color w:val="800080"/>
      <w:u w:val="single"/>
    </w:rPr>
  </w:style>
  <w:style w:type="character" w:styleId="33">
    <w:name w:val="Hyperlink"/>
    <w:basedOn w:val="29"/>
    <w:semiHidden/>
    <w:qFormat/>
    <w:uiPriority w:val="0"/>
    <w:rPr>
      <w:color w:val="0000FF"/>
      <w:u w:val="single"/>
    </w:rPr>
  </w:style>
  <w:style w:type="character" w:styleId="34">
    <w:name w:val="footnote reference"/>
    <w:basedOn w:val="29"/>
    <w:semiHidden/>
    <w:qFormat/>
    <w:uiPriority w:val="0"/>
    <w:rPr>
      <w:sz w:val="20"/>
      <w:vertAlign w:val="superscript"/>
    </w:rPr>
  </w:style>
  <w:style w:type="paragraph" w:customStyle="1" w:styleId="36">
    <w:name w:val="Paragraph2"/>
    <w:basedOn w:val="1"/>
    <w:qFormat/>
    <w:uiPriority w:val="0"/>
    <w:pPr>
      <w:spacing w:before="80"/>
      <w:ind w:left="720"/>
      <w:jc w:val="both"/>
    </w:pPr>
    <w:rPr>
      <w:color w:val="000000"/>
      <w:lang w:val="en-AU"/>
    </w:rPr>
  </w:style>
  <w:style w:type="paragraph" w:customStyle="1" w:styleId="37">
    <w:name w:val="Bullet1"/>
    <w:basedOn w:val="1"/>
    <w:qFormat/>
    <w:uiPriority w:val="0"/>
    <w:pPr>
      <w:ind w:left="720" w:hanging="432"/>
    </w:pPr>
  </w:style>
  <w:style w:type="paragraph" w:customStyle="1" w:styleId="38">
    <w:name w:val="Bullet2"/>
    <w:basedOn w:val="1"/>
    <w:qFormat/>
    <w:uiPriority w:val="0"/>
    <w:pPr>
      <w:ind w:left="1440" w:hanging="360"/>
    </w:pPr>
    <w:rPr>
      <w:color w:val="000080"/>
    </w:rPr>
  </w:style>
  <w:style w:type="paragraph" w:customStyle="1" w:styleId="39">
    <w:name w:val="Tabletext"/>
    <w:basedOn w:val="1"/>
    <w:qFormat/>
    <w:uiPriority w:val="0"/>
    <w:pPr>
      <w:keepLines/>
      <w:spacing w:after="120"/>
    </w:pPr>
  </w:style>
  <w:style w:type="paragraph" w:customStyle="1" w:styleId="40">
    <w:name w:val="Main Title"/>
    <w:basedOn w:val="1"/>
    <w:qFormat/>
    <w:uiPriority w:val="0"/>
    <w:pPr>
      <w:spacing w:before="480" w:after="60" w:line="240" w:lineRule="auto"/>
      <w:jc w:val="center"/>
    </w:pPr>
    <w:rPr>
      <w:b/>
      <w:kern w:val="28"/>
      <w:sz w:val="32"/>
    </w:rPr>
  </w:style>
  <w:style w:type="paragraph" w:customStyle="1" w:styleId="41">
    <w:name w:val="Paragraph1"/>
    <w:basedOn w:val="1"/>
    <w:qFormat/>
    <w:uiPriority w:val="0"/>
    <w:pPr>
      <w:spacing w:before="80" w:line="240" w:lineRule="auto"/>
      <w:jc w:val="both"/>
    </w:pPr>
  </w:style>
  <w:style w:type="paragraph" w:customStyle="1" w:styleId="42">
    <w:name w:val="Paragraph3"/>
    <w:basedOn w:val="1"/>
    <w:qFormat/>
    <w:uiPriority w:val="0"/>
    <w:pPr>
      <w:spacing w:before="80" w:line="240" w:lineRule="auto"/>
      <w:ind w:left="1530"/>
      <w:jc w:val="both"/>
    </w:pPr>
  </w:style>
  <w:style w:type="paragraph" w:customStyle="1" w:styleId="43">
    <w:name w:val="Paragraph4"/>
    <w:basedOn w:val="1"/>
    <w:qFormat/>
    <w:uiPriority w:val="0"/>
    <w:pPr>
      <w:spacing w:before="80" w:line="240" w:lineRule="auto"/>
      <w:ind w:left="2250"/>
      <w:jc w:val="both"/>
    </w:pPr>
  </w:style>
  <w:style w:type="paragraph" w:customStyle="1" w:styleId="44">
    <w:name w:val="Body"/>
    <w:basedOn w:val="1"/>
    <w:qFormat/>
    <w:uiPriority w:val="0"/>
    <w:pPr>
      <w:widowControl/>
      <w:spacing w:before="120" w:line="240" w:lineRule="auto"/>
      <w:jc w:val="both"/>
    </w:pPr>
  </w:style>
  <w:style w:type="paragraph" w:customStyle="1" w:styleId="45">
    <w:name w:val="Bullet"/>
    <w:basedOn w:val="1"/>
    <w:qFormat/>
    <w:uiPriority w:val="0"/>
    <w:pPr>
      <w:widowControl/>
      <w:numPr>
        <w:ilvl w:val="0"/>
        <w:numId w:val="2"/>
      </w:numPr>
      <w:spacing w:before="120" w:line="240" w:lineRule="auto"/>
      <w:ind w:right="360"/>
      <w:jc w:val="both"/>
    </w:pPr>
  </w:style>
  <w:style w:type="paragraph" w:customStyle="1" w:styleId="46">
    <w:name w:val="InfoBlue"/>
    <w:basedOn w:val="1"/>
    <w:next w:val="14"/>
    <w:qFormat/>
    <w:uiPriority w:val="0"/>
    <w:pPr>
      <w:spacing w:before="240" w:after="120"/>
      <w:ind w:left="765"/>
    </w:pPr>
    <w:rPr>
      <w:rFonts w:ascii="Times New Roman"/>
      <w:i/>
      <w:color w:val="0000FF"/>
    </w:rPr>
  </w:style>
  <w:style w:type="character" w:customStyle="1" w:styleId="47">
    <w:name w:val="tw4winMark"/>
    <w:qFormat/>
    <w:uiPriority w:val="0"/>
    <w:rPr>
      <w:rFonts w:ascii="Courier New" w:hAnsi="Courier New"/>
      <w:vanish/>
      <w:color w:val="800080"/>
      <w:vertAlign w:val="subscript"/>
    </w:rPr>
  </w:style>
  <w:style w:type="character" w:customStyle="1" w:styleId="48">
    <w:name w:val="tw4winError"/>
    <w:qFormat/>
    <w:uiPriority w:val="0"/>
    <w:rPr>
      <w:rFonts w:ascii="Courier New" w:hAnsi="Courier New"/>
      <w:color w:val="00FF00"/>
      <w:sz w:val="40"/>
    </w:rPr>
  </w:style>
  <w:style w:type="character" w:customStyle="1" w:styleId="49">
    <w:name w:val="tw4winTerm"/>
    <w:qFormat/>
    <w:uiPriority w:val="0"/>
    <w:rPr>
      <w:color w:val="0000FF"/>
    </w:rPr>
  </w:style>
  <w:style w:type="character" w:customStyle="1" w:styleId="50">
    <w:name w:val="tw4winPopup"/>
    <w:qFormat/>
    <w:uiPriority w:val="0"/>
    <w:rPr>
      <w:rFonts w:ascii="Courier New" w:hAnsi="Courier New"/>
      <w:color w:val="008000"/>
    </w:rPr>
  </w:style>
  <w:style w:type="character" w:customStyle="1" w:styleId="51">
    <w:name w:val="tw4winJump"/>
    <w:qFormat/>
    <w:uiPriority w:val="0"/>
    <w:rPr>
      <w:rFonts w:ascii="Courier New" w:hAnsi="Courier New"/>
      <w:color w:val="008080"/>
    </w:rPr>
  </w:style>
  <w:style w:type="character" w:customStyle="1" w:styleId="52">
    <w:name w:val="tw4winExternal"/>
    <w:qFormat/>
    <w:uiPriority w:val="0"/>
    <w:rPr>
      <w:rFonts w:ascii="Courier New" w:hAnsi="Courier New"/>
      <w:color w:val="808080"/>
    </w:rPr>
  </w:style>
  <w:style w:type="character" w:customStyle="1" w:styleId="53">
    <w:name w:val="tw4winInternal"/>
    <w:qFormat/>
    <w:uiPriority w:val="0"/>
    <w:rPr>
      <w:rFonts w:ascii="Courier New" w:hAnsi="Courier New"/>
      <w:color w:val="FF0000"/>
    </w:rPr>
  </w:style>
  <w:style w:type="paragraph" w:customStyle="1" w:styleId="54">
    <w:name w:val="List Paragraph"/>
    <w:basedOn w:val="1"/>
    <w:qFormat/>
    <w:uiPriority w:val="34"/>
    <w:pPr>
      <w:ind w:firstLine="420" w:firstLineChars="200"/>
    </w:pPr>
  </w:style>
  <w:style w:type="paragraph" w:customStyle="1" w:styleId="55">
    <w:name w:val="No Spacing"/>
    <w:qFormat/>
    <w:uiPriority w:val="1"/>
    <w:pPr>
      <w:widowControl w:val="0"/>
    </w:pPr>
    <w:rPr>
      <w:rFonts w:ascii="宋体" w:hAnsi="Times New Roman" w:eastAsia="宋体" w:cs="Times New Roman"/>
      <w:lang w:val="en-US" w:eastAsia="zh-CN" w:bidi="ar-SA"/>
    </w:rPr>
  </w:style>
  <w:style w:type="character" w:customStyle="1" w:styleId="56">
    <w:name w:val="标题 2 Char"/>
    <w:qFormat/>
    <w:uiPriority w:val="0"/>
    <w:rPr>
      <w:rFonts w:ascii="Arial" w:hAnsi="Arial" w:eastAsia="黑体"/>
      <w:b/>
      <w:bCs/>
      <w:kern w:val="2"/>
      <w:sz w:val="32"/>
      <w:szCs w:val="32"/>
      <w:lang w:val="en-US" w:eastAsia="zh-CN" w:bidi="ar-SA"/>
    </w:rPr>
  </w:style>
  <w:style w:type="paragraph" w:customStyle="1" w:styleId="57">
    <w:name w:val="列出段落1"/>
    <w:basedOn w:val="1"/>
    <w:qFormat/>
    <w:uiPriority w:val="0"/>
    <w:pPr>
      <w:ind w:firstLine="420" w:firstLineChars="200"/>
    </w:pPr>
  </w:style>
  <w:style w:type="paragraph" w:customStyle="1" w:styleId="58">
    <w:name w:val="列出段落2"/>
    <w:basedOn w:val="1"/>
    <w:qFormat/>
    <w:uiPriority w:val="0"/>
    <w:pPr>
      <w:ind w:firstLine="420" w:firstLineChars="200"/>
    </w:pPr>
  </w:style>
  <w:style w:type="paragraph" w:customStyle="1" w:styleId="59">
    <w:name w:val="列出段落3"/>
    <w:basedOn w:val="1"/>
    <w:qFormat/>
    <w:uiPriority w:val="0"/>
    <w:pPr>
      <w:ind w:firstLine="420" w:firstLineChars="200"/>
    </w:pPr>
  </w:style>
  <w:style w:type="paragraph" w:customStyle="1" w:styleId="60">
    <w:name w:val="列表段落1"/>
    <w:basedOn w:val="1"/>
    <w:qFormat/>
    <w:uiPriority w:val="34"/>
    <w:pPr>
      <w:ind w:firstLine="420" w:firstLineChars="200"/>
    </w:pPr>
  </w:style>
  <w:style w:type="paragraph" w:customStyle="1" w:styleId="61">
    <w:name w:val="infoblue"/>
    <w:basedOn w:val="1"/>
    <w:qFormat/>
    <w:uiPriority w:val="0"/>
    <w:rPr>
      <w:i/>
      <w:color w:val="0000FF"/>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pple/Library/Containers/com.kingsoft.wpsoffice.mac/Data/E:\Users\apple\Library\Containers\com.kingsoft.wpsoffice.mac\Data\D:\&#36164;&#26009;\&#22823;&#23398;&#35838;&#20214;\&#22823;&#22235;\&#36719;&#20214;&#24037;&#31243;&#23454;&#36341;-&#38379;&#27874;\&#36719;&#24037;&#32508;&#21512;&#35757;&#32451;&#25991;&#26723;&#27169;&#26495;\RUP%20&#27169;&#26495;\&#38656;&#27714;\&#36719;&#20214;&#38656;&#27714;&#35268;&#3242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软件需求规约.dot</Template>
  <Company>&lt;公司名称&gt;</Company>
  <Pages>33</Pages>
  <Words>2659</Words>
  <Characters>15160</Characters>
  <Lines>126</Lines>
  <Paragraphs>35</Paragraphs>
  <ScaleCrop>false</ScaleCrop>
  <LinksUpToDate>false</LinksUpToDate>
  <CharactersWithSpaces>17784</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2015-12-01T22:52:00Z</dcterms:created>
  <dc:creator>stephanie</dc:creator>
  <cp:lastModifiedBy>qinxuanwu</cp:lastModifiedBy>
  <dcterms:modified xsi:type="dcterms:W3CDTF">2020-11-11T12:43:08Z</dcterms:modified>
  <dc:subject>&lt;项目名称&gt;</dc:subject>
  <dc:title>软件需求规约</dc:title>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